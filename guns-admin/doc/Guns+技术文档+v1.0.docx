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863" w:lineRule="exact"/>
        <w:ind w:left="110" w:right="0" w:firstLine="0"/>
        <w:jc w:val="left"/>
        <w:rPr>
          <w:sz w:val="46"/>
        </w:rPr>
      </w:pPr>
      <w:r>
        <w:rPr>
          <w:color w:val="0077BA"/>
          <w:sz w:val="46"/>
        </w:rPr>
        <w:t>Guns 技术文档 v1.0</w:t>
      </w:r>
    </w:p>
    <w:p>
      <w:pPr>
        <w:pStyle w:val="6"/>
        <w:spacing w:before="16"/>
        <w:rPr>
          <w:sz w:val="11"/>
        </w:rPr>
      </w:pPr>
      <w:r>
        <w:pict>
          <v:group id="_x0000_s1026" o:spid="_x0000_s1026" o:spt="203" style="position:absolute;left:0pt;margin-left:47.5pt;margin-top:14.45pt;height:0.8pt;width:506.9pt;mso-position-horizontal-relative:page;mso-wrap-distance-bottom:0pt;mso-wrap-distance-top:0pt;z-index:-1024;mso-width-relative:page;mso-height-relative:page;" coordorigin="950,289" coordsize="10138,16">
            <o:lock v:ext="edit"/>
            <v:rect id="_x0000_s1027" o:spid="_x0000_s1027" o:spt="1" style="position:absolute;left:950;top:289;height:16;width:16;" fillcolor="#CFCFCF" filled="t" stroked="f" coordsize="21600,21600">
              <v:path/>
              <v:fill on="t" focussize="0,0"/>
              <v:stroke on="f"/>
              <v:imagedata o:title=""/>
              <o:lock v:ext="edit"/>
            </v:rect>
            <v:rect id="_x0000_s1028" o:spid="_x0000_s1028" o:spt="1" style="position:absolute;left:11072;top:289;height:16;width:16;" fillcolor="#CFCFCF" filled="t" stroked="f" coordsize="21600,21600">
              <v:path/>
              <v:fill on="t" focussize="0,0"/>
              <v:stroke on="f"/>
              <v:imagedata o:title=""/>
              <o:lock v:ext="edit"/>
            </v:rect>
            <v:line id="_x0000_s1029" o:spid="_x0000_s1029" o:spt="20" style="position:absolute;left:966;top:297;height:0;width:10107;" stroked="t" coordsize="21600,21600">
              <v:path arrowok="t"/>
              <v:fill focussize="0,0"/>
              <v:stroke weight="0.768031496062992pt" color="#CFCFCF" dashstyle="dash"/>
              <v:imagedata o:title=""/>
              <o:lock v:ext="edit"/>
            </v:line>
            <w10:wrap type="topAndBottom"/>
          </v:group>
        </w:pict>
      </w:r>
    </w:p>
    <w:p>
      <w:pPr>
        <w:pStyle w:val="6"/>
        <w:spacing w:before="368" w:line="462" w:lineRule="exact"/>
        <w:ind w:left="494"/>
      </w:pPr>
      <w:r>
        <w:rPr>
          <w:color w:val="0087CC"/>
          <w:w w:val="105"/>
        </w:rPr>
        <w:t>Guns 技术文档 v1.0</w:t>
      </w:r>
    </w:p>
    <w:p>
      <w:pPr>
        <w:pStyle w:val="10"/>
        <w:numPr>
          <w:ilvl w:val="0"/>
          <w:numId w:val="1"/>
        </w:numPr>
        <w:tabs>
          <w:tab w:val="left" w:pos="1155"/>
        </w:tabs>
        <w:spacing w:before="0" w:after="0" w:line="415" w:lineRule="exact"/>
        <w:ind w:left="1154" w:right="0" w:hanging="276"/>
        <w:jc w:val="left"/>
        <w:rPr>
          <w:rFonts w:hint="eastAsia" w:ascii="Noto Sans CJK JP Regular" w:eastAsia="Noto Sans CJK JP Regular"/>
          <w:sz w:val="24"/>
        </w:rPr>
      </w:pPr>
      <w:r>
        <w:rPr>
          <w:rFonts w:hint="eastAsia" w:ascii="Noto Sans CJK JP Regular" w:eastAsia="Noto Sans CJK JP Regular"/>
          <w:color w:val="0087CC"/>
          <w:sz w:val="24"/>
        </w:rPr>
        <w:t>序言</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文档简介</w:t>
      </w:r>
    </w:p>
    <w:p>
      <w:pPr>
        <w:pStyle w:val="10"/>
        <w:numPr>
          <w:ilvl w:val="1"/>
          <w:numId w:val="1"/>
        </w:numPr>
        <w:rPr>
          <w:rFonts w:hint="eastAsia"/>
        </w:rPr>
      </w:pPr>
      <w:r>
        <w:rPr>
          <w:rFonts w:hint="eastAsia"/>
        </w:rPr>
        <w:t>Guns教程</w:t>
      </w:r>
    </w:p>
    <w:p>
      <w:pPr>
        <w:pStyle w:val="11"/>
        <w:numPr>
          <w:ilvl w:val="1"/>
          <w:numId w:val="1"/>
        </w:numPr>
        <w:rPr>
          <w:rFonts w:hint="eastAsia"/>
        </w:rPr>
      </w:pPr>
      <w:r>
        <w:rPr>
          <w:rFonts w:hint="eastAsia"/>
        </w:rPr>
        <w:t>获取帮助</w:t>
      </w:r>
    </w:p>
    <w:p>
      <w:pPr>
        <w:pStyle w:val="10"/>
        <w:numPr>
          <w:ilvl w:val="0"/>
          <w:numId w:val="1"/>
        </w:numPr>
        <w:tabs>
          <w:tab w:val="left" w:pos="1155"/>
        </w:tabs>
        <w:spacing w:before="0" w:after="0" w:line="415" w:lineRule="exact"/>
        <w:ind w:left="1154" w:right="0" w:hanging="276"/>
        <w:jc w:val="left"/>
        <w:rPr>
          <w:rFonts w:hint="eastAsia" w:ascii="Noto Sans CJK JP Regular" w:eastAsia="Noto Sans CJK JP Regular"/>
          <w:sz w:val="24"/>
        </w:rPr>
      </w:pPr>
      <w:r>
        <w:rPr>
          <w:rFonts w:hint="eastAsia" w:ascii="Noto Sans CJK JP Regular" w:eastAsia="Noto Sans CJK JP Regular"/>
          <w:color w:val="0087CC"/>
          <w:sz w:val="24"/>
        </w:rPr>
        <w:t>使用手册</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下载项目</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导入项目</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eclipse导入</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w w:val="105"/>
          <w:sz w:val="24"/>
        </w:rPr>
        <w:t>IDEA导入</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运行项目</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打包部署</w:t>
      </w:r>
    </w:p>
    <w:p>
      <w:pPr>
        <w:pStyle w:val="10"/>
        <w:numPr>
          <w:ilvl w:val="0"/>
          <w:numId w:val="1"/>
        </w:numPr>
        <w:tabs>
          <w:tab w:val="left" w:pos="1155"/>
        </w:tabs>
        <w:spacing w:before="0" w:after="0" w:line="415" w:lineRule="exact"/>
        <w:ind w:left="1154" w:right="0" w:hanging="276"/>
        <w:jc w:val="left"/>
        <w:rPr>
          <w:rFonts w:hint="eastAsia" w:ascii="Noto Sans CJK JP Regular" w:eastAsia="Noto Sans CJK JP Regular"/>
          <w:sz w:val="24"/>
        </w:rPr>
      </w:pPr>
      <w:r>
        <w:rPr>
          <w:rFonts w:hint="eastAsia" w:ascii="Noto Sans CJK JP Regular" w:eastAsia="Noto Sans CJK JP Regular"/>
          <w:color w:val="0087CC"/>
          <w:sz w:val="24"/>
        </w:rPr>
        <w:t>开发手册</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w w:val="105"/>
          <w:sz w:val="24"/>
        </w:rPr>
        <w:t>了解Guns</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模块结构</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包结构</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实战开发</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建表</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代码生成</w:t>
      </w:r>
    </w:p>
    <w:p>
      <w:pPr>
        <w:pStyle w:val="10"/>
        <w:numPr>
          <w:ilvl w:val="2"/>
          <w:numId w:val="2"/>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添加菜单与分配权限</w:t>
      </w:r>
    </w:p>
    <w:p>
      <w:pPr>
        <w:pStyle w:val="10"/>
        <w:numPr>
          <w:ilvl w:val="2"/>
          <w:numId w:val="2"/>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编写业务代码</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权限控制于校验</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用户，角色和资源</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如何对资源进行权限控制</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前端页面对权限资源的显示</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多数据源的使用</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如何分页</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简单查询的分页</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复杂查询的分页</w:t>
      </w:r>
    </w:p>
    <w:p>
      <w:pPr>
        <w:pStyle w:val="10"/>
        <w:numPr>
          <w:ilvl w:val="2"/>
          <w:numId w:val="1"/>
        </w:numPr>
        <w:tabs>
          <w:tab w:val="left" w:pos="2270"/>
        </w:tabs>
        <w:spacing w:before="0" w:after="0" w:line="462"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获取前端表格插件传值</w:t>
      </w:r>
    </w:p>
    <w:p>
      <w:pPr>
        <w:spacing w:after="0" w:line="462" w:lineRule="exact"/>
        <w:jc w:val="left"/>
        <w:rPr>
          <w:rFonts w:hint="eastAsia" w:ascii="Noto Sans CJK JP Regular" w:eastAsia="Noto Sans CJK JP Regular"/>
          <w:sz w:val="24"/>
        </w:rPr>
        <w:sectPr>
          <w:type w:val="continuous"/>
          <w:pgSz w:w="11900" w:h="16840"/>
          <w:pgMar w:top="1340" w:right="520" w:bottom="280" w:left="840" w:header="720" w:footer="720" w:gutter="0"/>
        </w:sectPr>
      </w:pPr>
    </w:p>
    <w:p>
      <w:pPr>
        <w:pStyle w:val="10"/>
        <w:numPr>
          <w:ilvl w:val="1"/>
          <w:numId w:val="1"/>
        </w:numPr>
        <w:tabs>
          <w:tab w:val="left" w:pos="1683"/>
        </w:tabs>
        <w:spacing w:before="0" w:after="0" w:line="456"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数据范围</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介绍</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如何使用</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原理</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w w:val="105"/>
          <w:sz w:val="24"/>
        </w:rPr>
        <w:t>guns-rest模块的使用</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关于jwt鉴权</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关于传输数据的签名</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w w:val="105"/>
          <w:sz w:val="24"/>
        </w:rPr>
        <w:t>guns-rest模块的运行流程</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运行原理</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工作流</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日志记录</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业务日志</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异常日志</w:t>
      </w:r>
    </w:p>
    <w:p>
      <w:pPr>
        <w:pStyle w:val="10"/>
        <w:numPr>
          <w:ilvl w:val="1"/>
          <w:numId w:val="1"/>
        </w:numPr>
        <w:tabs>
          <w:tab w:val="left" w:pos="1827"/>
        </w:tabs>
        <w:spacing w:before="0" w:after="0" w:line="415" w:lineRule="exact"/>
        <w:ind w:left="1826" w:right="0" w:hanging="564"/>
        <w:jc w:val="left"/>
        <w:rPr>
          <w:rFonts w:hint="eastAsia" w:ascii="Noto Sans CJK JP Regular" w:eastAsia="Noto Sans CJK JP Regular"/>
          <w:sz w:val="24"/>
        </w:rPr>
      </w:pPr>
      <w:r>
        <w:rPr>
          <w:rFonts w:hint="eastAsia" w:ascii="Noto Sans CJK JP Regular" w:eastAsia="Noto Sans CJK JP Regular"/>
          <w:color w:val="0087CC"/>
          <w:sz w:val="24"/>
        </w:rPr>
        <w:t>如何使用缓存</w:t>
      </w:r>
    </w:p>
    <w:p>
      <w:pPr>
        <w:pStyle w:val="10"/>
        <w:numPr>
          <w:ilvl w:val="2"/>
          <w:numId w:val="1"/>
        </w:numPr>
        <w:tabs>
          <w:tab w:val="left" w:pos="2414"/>
        </w:tabs>
        <w:spacing w:before="0" w:after="0" w:line="415" w:lineRule="exact"/>
        <w:ind w:left="2413" w:right="0" w:hanging="767"/>
        <w:jc w:val="left"/>
        <w:rPr>
          <w:rFonts w:hint="eastAsia" w:ascii="Noto Sans CJK JP Regular" w:eastAsia="Noto Sans CJK JP Regular"/>
          <w:sz w:val="24"/>
        </w:rPr>
      </w:pPr>
      <w:r>
        <w:rPr>
          <w:rFonts w:hint="eastAsia" w:ascii="Noto Sans CJK JP Regular" w:eastAsia="Noto Sans CJK JP Regular"/>
          <w:color w:val="0087CC"/>
          <w:sz w:val="24"/>
        </w:rPr>
        <w:t>用工具类操作</w:t>
      </w:r>
    </w:p>
    <w:p>
      <w:pPr>
        <w:pStyle w:val="10"/>
        <w:numPr>
          <w:ilvl w:val="2"/>
          <w:numId w:val="1"/>
        </w:numPr>
        <w:tabs>
          <w:tab w:val="left" w:pos="2414"/>
        </w:tabs>
        <w:spacing w:before="0" w:after="0" w:line="415" w:lineRule="exact"/>
        <w:ind w:left="2413" w:right="0" w:hanging="767"/>
        <w:jc w:val="left"/>
        <w:rPr>
          <w:rFonts w:hint="eastAsia" w:ascii="Noto Sans CJK JP Regular" w:eastAsia="Noto Sans CJK JP Regular"/>
          <w:sz w:val="24"/>
        </w:rPr>
      </w:pPr>
      <w:r>
        <w:rPr>
          <w:rFonts w:hint="eastAsia" w:ascii="Noto Sans CJK JP Regular" w:eastAsia="Noto Sans CJK JP Regular"/>
          <w:color w:val="0087CC"/>
          <w:w w:val="105"/>
          <w:sz w:val="24"/>
        </w:rPr>
        <w:t>用spring</w:t>
      </w:r>
      <w:r>
        <w:rPr>
          <w:rFonts w:hint="eastAsia" w:ascii="Noto Sans CJK JP Regular" w:eastAsia="Noto Sans CJK JP Regular"/>
          <w:color w:val="0087CC"/>
          <w:spacing w:val="14"/>
          <w:w w:val="105"/>
          <w:sz w:val="24"/>
        </w:rPr>
        <w:t xml:space="preserve"> </w:t>
      </w:r>
      <w:r>
        <w:rPr>
          <w:rFonts w:hint="eastAsia" w:ascii="Noto Sans CJK JP Regular" w:eastAsia="Noto Sans CJK JP Regular"/>
          <w:color w:val="0087CC"/>
          <w:w w:val="105"/>
          <w:sz w:val="24"/>
        </w:rPr>
        <w:t>cache操作缓存</w:t>
      </w:r>
    </w:p>
    <w:p>
      <w:pPr>
        <w:pStyle w:val="10"/>
        <w:numPr>
          <w:ilvl w:val="1"/>
          <w:numId w:val="1"/>
        </w:numPr>
        <w:tabs>
          <w:tab w:val="left" w:pos="1827"/>
        </w:tabs>
        <w:spacing w:before="0" w:after="0" w:line="415" w:lineRule="exact"/>
        <w:ind w:left="1826" w:right="0" w:hanging="564"/>
        <w:jc w:val="left"/>
        <w:rPr>
          <w:rFonts w:hint="eastAsia" w:ascii="Noto Sans CJK JP Regular" w:eastAsia="Noto Sans CJK JP Regular"/>
          <w:sz w:val="24"/>
        </w:rPr>
      </w:pPr>
      <w:r>
        <w:rPr>
          <w:rFonts w:hint="eastAsia" w:ascii="Noto Sans CJK JP Regular" w:eastAsia="Noto Sans CJK JP Regular"/>
          <w:color w:val="0087CC"/>
          <w:sz w:val="24"/>
        </w:rPr>
        <w:t>使用枚举</w:t>
      </w:r>
    </w:p>
    <w:p>
      <w:pPr>
        <w:pStyle w:val="10"/>
        <w:numPr>
          <w:ilvl w:val="1"/>
          <w:numId w:val="1"/>
        </w:numPr>
        <w:tabs>
          <w:tab w:val="left" w:pos="1827"/>
        </w:tabs>
        <w:spacing w:before="0" w:after="0" w:line="415" w:lineRule="exact"/>
        <w:ind w:left="1826" w:right="0" w:hanging="564"/>
        <w:jc w:val="left"/>
        <w:rPr>
          <w:rFonts w:hint="eastAsia" w:ascii="Noto Sans CJK JP Regular" w:eastAsia="Noto Sans CJK JP Regular"/>
          <w:sz w:val="24"/>
        </w:rPr>
      </w:pPr>
      <w:r>
        <w:rPr>
          <w:rFonts w:hint="eastAsia" w:ascii="Noto Sans CJK JP Regular" w:eastAsia="Noto Sans CJK JP Regular"/>
          <w:color w:val="0087CC"/>
          <w:w w:val="105"/>
          <w:sz w:val="24"/>
        </w:rPr>
        <w:t>spring</w:t>
      </w:r>
      <w:r>
        <w:rPr>
          <w:rFonts w:hint="eastAsia" w:ascii="Noto Sans CJK JP Regular" w:eastAsia="Noto Sans CJK JP Regular"/>
          <w:color w:val="0087CC"/>
          <w:spacing w:val="15"/>
          <w:w w:val="105"/>
          <w:sz w:val="24"/>
        </w:rPr>
        <w:t xml:space="preserve"> </w:t>
      </w:r>
      <w:r>
        <w:rPr>
          <w:rFonts w:hint="eastAsia" w:ascii="Noto Sans CJK JP Regular" w:eastAsia="Noto Sans CJK JP Regular"/>
          <w:color w:val="0087CC"/>
          <w:w w:val="105"/>
          <w:sz w:val="24"/>
        </w:rPr>
        <w:t>boot热部署</w:t>
      </w:r>
    </w:p>
    <w:p>
      <w:pPr>
        <w:pStyle w:val="10"/>
        <w:numPr>
          <w:ilvl w:val="2"/>
          <w:numId w:val="1"/>
        </w:numPr>
        <w:tabs>
          <w:tab w:val="left" w:pos="2414"/>
        </w:tabs>
        <w:spacing w:before="0" w:after="0" w:line="415" w:lineRule="exact"/>
        <w:ind w:left="2413" w:right="0" w:hanging="767"/>
        <w:jc w:val="left"/>
        <w:rPr>
          <w:rFonts w:hint="eastAsia" w:ascii="Noto Sans CJK JP Regular" w:eastAsia="Noto Sans CJK JP Regular"/>
          <w:sz w:val="24"/>
        </w:rPr>
      </w:pPr>
      <w:r>
        <w:rPr>
          <w:rFonts w:hint="eastAsia" w:ascii="Noto Sans CJK JP Regular" w:eastAsia="Noto Sans CJK JP Regular"/>
          <w:color w:val="0087CC"/>
          <w:sz w:val="24"/>
        </w:rPr>
        <w:t>重新加载html</w:t>
      </w:r>
    </w:p>
    <w:p>
      <w:pPr>
        <w:pStyle w:val="10"/>
        <w:numPr>
          <w:ilvl w:val="2"/>
          <w:numId w:val="1"/>
        </w:numPr>
        <w:tabs>
          <w:tab w:val="left" w:pos="2414"/>
        </w:tabs>
        <w:spacing w:before="0" w:after="0" w:line="415" w:lineRule="exact"/>
        <w:ind w:left="2413" w:right="0" w:hanging="767"/>
        <w:jc w:val="left"/>
        <w:rPr>
          <w:rFonts w:hint="eastAsia" w:ascii="Noto Sans CJK JP Regular" w:eastAsia="Noto Sans CJK JP Regular"/>
          <w:sz w:val="24"/>
        </w:rPr>
      </w:pPr>
      <w:r>
        <w:rPr>
          <w:rFonts w:hint="eastAsia" w:ascii="Noto Sans CJK JP Regular" w:eastAsia="Noto Sans CJK JP Regular"/>
          <w:color w:val="0087CC"/>
          <w:sz w:val="24"/>
        </w:rPr>
        <w:t>重新加载java类</w:t>
      </w:r>
    </w:p>
    <w:p>
      <w:pPr>
        <w:pStyle w:val="10"/>
        <w:numPr>
          <w:ilvl w:val="0"/>
          <w:numId w:val="1"/>
        </w:numPr>
        <w:tabs>
          <w:tab w:val="left" w:pos="1155"/>
        </w:tabs>
        <w:spacing w:before="0" w:after="0" w:line="415" w:lineRule="exact"/>
        <w:ind w:left="1154" w:right="0" w:hanging="276"/>
        <w:jc w:val="left"/>
        <w:rPr>
          <w:rFonts w:hint="eastAsia" w:ascii="Noto Sans CJK JP Regular" w:eastAsia="Noto Sans CJK JP Regular"/>
          <w:sz w:val="24"/>
        </w:rPr>
      </w:pPr>
      <w:r>
        <w:rPr>
          <w:rFonts w:hint="eastAsia" w:ascii="Noto Sans CJK JP Regular" w:eastAsia="Noto Sans CJK JP Regular"/>
          <w:color w:val="0087CC"/>
          <w:sz w:val="24"/>
        </w:rPr>
        <w:t>扩展与高级配置</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修改项目名和包名</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修改项目名</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修改包名</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放过接口权限验证</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静态资源和模板位置的变更</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三个或更多数据源如何配置</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添加登录验证码</w:t>
      </w:r>
    </w:p>
    <w:p>
      <w:pPr>
        <w:pStyle w:val="10"/>
        <w:numPr>
          <w:ilvl w:val="1"/>
          <w:numId w:val="1"/>
        </w:numPr>
        <w:tabs>
          <w:tab w:val="left" w:pos="1683"/>
        </w:tabs>
        <w:spacing w:before="0" w:after="0" w:line="415" w:lineRule="exact"/>
        <w:ind w:left="1682" w:right="0" w:hanging="420"/>
        <w:jc w:val="left"/>
        <w:rPr>
          <w:rFonts w:ascii="Noto Sans CJK JP Regular"/>
          <w:sz w:val="24"/>
        </w:rPr>
      </w:pPr>
      <w:r>
        <w:rPr>
          <w:rFonts w:ascii="Noto Sans CJK JP Regular"/>
          <w:color w:val="0087CC"/>
          <w:w w:val="105"/>
          <w:sz w:val="24"/>
        </w:rPr>
        <w:t>spring</w:t>
      </w:r>
      <w:r>
        <w:rPr>
          <w:rFonts w:ascii="Noto Sans CJK JP Regular"/>
          <w:color w:val="0087CC"/>
          <w:spacing w:val="15"/>
          <w:w w:val="105"/>
          <w:sz w:val="24"/>
        </w:rPr>
        <w:t xml:space="preserve"> </w:t>
      </w:r>
      <w:r>
        <w:rPr>
          <w:rFonts w:ascii="Noto Sans CJK JP Regular"/>
          <w:color w:val="0087CC"/>
          <w:w w:val="105"/>
          <w:sz w:val="24"/>
        </w:rPr>
        <w:t>profile</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w w:val="105"/>
          <w:sz w:val="24"/>
        </w:rPr>
        <w:t>多机器部署开启spring</w:t>
      </w:r>
      <w:r>
        <w:rPr>
          <w:rFonts w:hint="eastAsia" w:ascii="Noto Sans CJK JP Regular" w:eastAsia="Noto Sans CJK JP Regular"/>
          <w:color w:val="0087CC"/>
          <w:spacing w:val="14"/>
          <w:w w:val="105"/>
          <w:sz w:val="24"/>
        </w:rPr>
        <w:t xml:space="preserve"> </w:t>
      </w:r>
      <w:r>
        <w:rPr>
          <w:rFonts w:hint="eastAsia" w:ascii="Noto Sans CJK JP Regular" w:eastAsia="Noto Sans CJK JP Regular"/>
          <w:color w:val="0087CC"/>
          <w:w w:val="105"/>
          <w:sz w:val="24"/>
        </w:rPr>
        <w:t>session</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w w:val="105"/>
          <w:sz w:val="24"/>
        </w:rPr>
        <w:t>使用Redis</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w w:val="105"/>
          <w:sz w:val="24"/>
        </w:rPr>
        <w:t>XSS过滤器</w:t>
      </w:r>
    </w:p>
    <w:p>
      <w:pPr>
        <w:pStyle w:val="10"/>
        <w:numPr>
          <w:ilvl w:val="2"/>
          <w:numId w:val="1"/>
        </w:numPr>
        <w:tabs>
          <w:tab w:val="left" w:pos="2270"/>
        </w:tabs>
        <w:spacing w:before="0" w:after="0" w:line="462"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介绍</w:t>
      </w:r>
    </w:p>
    <w:p>
      <w:pPr>
        <w:spacing w:after="0" w:line="462" w:lineRule="exact"/>
        <w:jc w:val="left"/>
        <w:rPr>
          <w:rFonts w:hint="eastAsia" w:ascii="Noto Sans CJK JP Regular" w:eastAsia="Noto Sans CJK JP Regular"/>
          <w:sz w:val="24"/>
        </w:rPr>
        <w:sectPr>
          <w:pgSz w:w="11900" w:h="16840"/>
          <w:pgMar w:top="1360" w:right="520" w:bottom="280" w:left="840" w:header="720" w:footer="720" w:gutter="0"/>
        </w:sectPr>
      </w:pPr>
    </w:p>
    <w:p>
      <w:pPr>
        <w:pStyle w:val="10"/>
        <w:numPr>
          <w:ilvl w:val="2"/>
          <w:numId w:val="1"/>
        </w:numPr>
        <w:tabs>
          <w:tab w:val="left" w:pos="2270"/>
        </w:tabs>
        <w:spacing w:before="0" w:after="0" w:line="456"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原理</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放过过滤</w:t>
      </w:r>
    </w:p>
    <w:p>
      <w:pPr>
        <w:pStyle w:val="10"/>
        <w:numPr>
          <w:ilvl w:val="0"/>
          <w:numId w:val="1"/>
        </w:numPr>
        <w:tabs>
          <w:tab w:val="left" w:pos="1155"/>
        </w:tabs>
        <w:spacing w:before="0" w:after="0" w:line="415" w:lineRule="exact"/>
        <w:ind w:left="1154" w:right="0" w:hanging="276"/>
        <w:jc w:val="left"/>
        <w:rPr>
          <w:rFonts w:hint="eastAsia" w:ascii="Noto Sans CJK JP Regular" w:eastAsia="Noto Sans CJK JP Regular"/>
          <w:sz w:val="24"/>
        </w:rPr>
      </w:pPr>
      <w:r>
        <w:rPr>
          <w:rFonts w:hint="eastAsia" w:ascii="Noto Sans CJK JP Regular" w:eastAsia="Noto Sans CJK JP Regular"/>
          <w:color w:val="0087CC"/>
          <w:sz w:val="24"/>
        </w:rPr>
        <w:t>核心思想</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分包</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统一异常拦截</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介绍</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优点</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关于性能</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结果包装器</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如何使用</w:t>
      </w:r>
    </w:p>
    <w:p>
      <w:pPr>
        <w:pStyle w:val="10"/>
        <w:numPr>
          <w:ilvl w:val="2"/>
          <w:numId w:val="1"/>
        </w:numPr>
        <w:tabs>
          <w:tab w:val="left" w:pos="2270"/>
        </w:tabs>
        <w:spacing w:before="0" w:after="0" w:line="415" w:lineRule="exact"/>
        <w:ind w:left="2269" w:right="0" w:hanging="623"/>
        <w:jc w:val="left"/>
        <w:rPr>
          <w:rFonts w:ascii="Noto Sans CJK JP Regular"/>
          <w:sz w:val="24"/>
        </w:rPr>
      </w:pPr>
      <w:r>
        <w:rPr>
          <w:rFonts w:ascii="Noto Sans CJK JP Regular"/>
          <w:color w:val="0087CC"/>
          <w:w w:val="105"/>
          <w:sz w:val="24"/>
        </w:rPr>
        <w:t>ConstantFactory</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前端思想</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布局</w:t>
      </w:r>
    </w:p>
    <w:p>
      <w:pPr>
        <w:pStyle w:val="10"/>
        <w:numPr>
          <w:ilvl w:val="2"/>
          <w:numId w:val="1"/>
        </w:numPr>
        <w:tabs>
          <w:tab w:val="left" w:pos="2270"/>
        </w:tabs>
        <w:spacing w:before="0" w:after="0" w:line="415" w:lineRule="exact"/>
        <w:ind w:left="2269" w:right="0" w:hanging="623"/>
        <w:jc w:val="left"/>
        <w:rPr>
          <w:rFonts w:hint="eastAsia" w:ascii="Noto Sans CJK JP Regular" w:eastAsia="Noto Sans CJK JP Regular"/>
          <w:sz w:val="24"/>
        </w:rPr>
      </w:pPr>
      <w:r>
        <w:rPr>
          <w:rFonts w:hint="eastAsia" w:ascii="Noto Sans CJK JP Regular" w:eastAsia="Noto Sans CJK JP Regular"/>
          <w:color w:val="0087CC"/>
          <w:sz w:val="24"/>
        </w:rPr>
        <w:t>标签</w:t>
      </w:r>
    </w:p>
    <w:p>
      <w:pPr>
        <w:pStyle w:val="10"/>
        <w:numPr>
          <w:ilvl w:val="0"/>
          <w:numId w:val="1"/>
        </w:numPr>
        <w:tabs>
          <w:tab w:val="left" w:pos="1155"/>
        </w:tabs>
        <w:spacing w:before="0" w:after="0" w:line="415" w:lineRule="exact"/>
        <w:ind w:left="1154" w:right="0" w:hanging="276"/>
        <w:jc w:val="left"/>
        <w:rPr>
          <w:rFonts w:hint="eastAsia" w:ascii="Noto Sans CJK JP Regular" w:eastAsia="Noto Sans CJK JP Regular"/>
          <w:sz w:val="24"/>
        </w:rPr>
      </w:pPr>
      <w:r>
        <w:rPr>
          <w:rFonts w:hint="eastAsia" w:ascii="Noto Sans CJK JP Regular" w:eastAsia="Noto Sans CJK JP Regular"/>
          <w:color w:val="0087CC"/>
          <w:sz w:val="24"/>
        </w:rPr>
        <w:t>常见问题答疑</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默认的系统登录账号和密码是多少</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权限异常</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为何分页是前端实现</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关于${ctxPath}</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放过某些url的权限验证</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主页的搜索功能</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运行sql报错</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关于打包</w:t>
      </w:r>
    </w:p>
    <w:p>
      <w:pPr>
        <w:pStyle w:val="10"/>
        <w:numPr>
          <w:ilvl w:val="1"/>
          <w:numId w:val="1"/>
        </w:numPr>
        <w:tabs>
          <w:tab w:val="left" w:pos="1683"/>
        </w:tabs>
        <w:spacing w:before="0" w:after="0" w:line="415" w:lineRule="exact"/>
        <w:ind w:left="1682" w:right="0" w:hanging="420"/>
        <w:jc w:val="left"/>
        <w:rPr>
          <w:rFonts w:hint="eastAsia" w:ascii="Noto Sans CJK JP Regular" w:eastAsia="Noto Sans CJK JP Regular"/>
          <w:sz w:val="24"/>
        </w:rPr>
      </w:pPr>
      <w:r>
        <w:rPr>
          <w:rFonts w:hint="eastAsia" w:ascii="Noto Sans CJK JP Regular" w:eastAsia="Noto Sans CJK JP Regular"/>
          <w:color w:val="0087CC"/>
          <w:sz w:val="24"/>
        </w:rPr>
        <w:t>查询结果的驼峰转化问题</w:t>
      </w:r>
    </w:p>
    <w:p>
      <w:pPr>
        <w:pStyle w:val="10"/>
        <w:numPr>
          <w:ilvl w:val="1"/>
          <w:numId w:val="1"/>
        </w:numPr>
        <w:tabs>
          <w:tab w:val="left" w:pos="1827"/>
        </w:tabs>
        <w:spacing w:before="0" w:after="0" w:line="415" w:lineRule="exact"/>
        <w:ind w:left="1826" w:right="0" w:hanging="564"/>
        <w:jc w:val="left"/>
        <w:rPr>
          <w:rFonts w:hint="eastAsia" w:ascii="Noto Sans CJK JP Regular" w:eastAsia="Noto Sans CJK JP Regular"/>
          <w:sz w:val="24"/>
        </w:rPr>
      </w:pPr>
      <w:r>
        <w:rPr>
          <w:rFonts w:hint="eastAsia" w:ascii="Noto Sans CJK JP Regular" w:eastAsia="Noto Sans CJK JP Regular"/>
          <w:color w:val="0087CC"/>
          <w:sz w:val="24"/>
        </w:rPr>
        <w:t>为何使用beetl</w:t>
      </w:r>
    </w:p>
    <w:p>
      <w:pPr>
        <w:pStyle w:val="10"/>
        <w:numPr>
          <w:ilvl w:val="1"/>
          <w:numId w:val="1"/>
        </w:numPr>
        <w:tabs>
          <w:tab w:val="left" w:pos="1827"/>
        </w:tabs>
        <w:spacing w:before="0" w:after="0" w:line="415" w:lineRule="exact"/>
        <w:ind w:left="1826" w:right="0" w:hanging="564"/>
        <w:jc w:val="left"/>
        <w:rPr>
          <w:rFonts w:hint="eastAsia" w:ascii="Noto Sans CJK JP Regular" w:eastAsia="Noto Sans CJK JP Regular"/>
          <w:sz w:val="24"/>
        </w:rPr>
      </w:pPr>
      <w:r>
        <w:rPr>
          <w:rFonts w:hint="eastAsia" w:ascii="Noto Sans CJK JP Regular" w:eastAsia="Noto Sans CJK JP Regular"/>
          <w:color w:val="0087CC"/>
          <w:sz w:val="24"/>
        </w:rPr>
        <w:t>为何有的业务没有service层</w:t>
      </w:r>
    </w:p>
    <w:p>
      <w:pPr>
        <w:pStyle w:val="10"/>
        <w:numPr>
          <w:ilvl w:val="1"/>
          <w:numId w:val="1"/>
        </w:numPr>
        <w:tabs>
          <w:tab w:val="left" w:pos="1827"/>
        </w:tabs>
        <w:spacing w:before="0" w:after="0" w:line="462" w:lineRule="exact"/>
        <w:ind w:left="1826" w:right="0" w:hanging="564"/>
        <w:jc w:val="left"/>
        <w:rPr>
          <w:rFonts w:hint="eastAsia" w:ascii="Noto Sans CJK JP Regular" w:eastAsia="Noto Sans CJK JP Regular"/>
          <w:sz w:val="24"/>
        </w:rPr>
      </w:pPr>
      <w:r>
        <w:rPr>
          <w:rFonts w:hint="eastAsia" w:ascii="Noto Sans CJK JP Regular" w:eastAsia="Noto Sans CJK JP Regular"/>
          <w:color w:val="0087CC"/>
          <w:w w:val="105"/>
          <w:sz w:val="24"/>
        </w:rPr>
        <w:t>为何既有dao，又有mapper</w:t>
      </w:r>
    </w:p>
    <w:p>
      <w:pPr>
        <w:pStyle w:val="6"/>
        <w:spacing w:before="9"/>
        <w:rPr>
          <w:sz w:val="18"/>
        </w:rPr>
      </w:pPr>
      <w:r>
        <w:pict>
          <v:group id="_x0000_s1030" o:spid="_x0000_s1030" o:spt="203" style="position:absolute;left:0pt;margin-left:47.5pt;margin-top:21.5pt;height:0.8pt;width:506.9pt;mso-position-horizontal-relative:page;mso-wrap-distance-bottom:0pt;mso-wrap-distance-top:0pt;z-index:-1024;mso-width-relative:page;mso-height-relative:page;" coordorigin="950,430" coordsize="10138,16">
            <o:lock v:ext="edit"/>
            <v:rect id="_x0000_s1031" o:spid="_x0000_s1031" o:spt="1" style="position:absolute;left:950;top:430;height:16;width:16;" fillcolor="#CFCFCF" filled="t" stroked="f" coordsize="21600,21600">
              <v:path/>
              <v:fill on="t" focussize="0,0"/>
              <v:stroke on="f"/>
              <v:imagedata o:title=""/>
              <o:lock v:ext="edit"/>
            </v:rect>
            <v:rect id="_x0000_s1032" o:spid="_x0000_s1032" o:spt="1" style="position:absolute;left:11072;top:430;height:16;width:16;" fillcolor="#CFCFCF" filled="t" stroked="f" coordsize="21600,21600">
              <v:path/>
              <v:fill on="t" focussize="0,0"/>
              <v:stroke on="f"/>
              <v:imagedata o:title=""/>
              <o:lock v:ext="edit"/>
            </v:rect>
            <v:line id="_x0000_s1033" o:spid="_x0000_s1033" o:spt="20" style="position:absolute;left:966;top:438;height:0;width:10107;" stroked="t" coordsize="21600,21600">
              <v:path arrowok="t"/>
              <v:fill focussize="0,0"/>
              <v:stroke weight="0.768031496062992pt" color="#CFCFCF" dashstyle="dash"/>
              <v:imagedata o:title=""/>
              <o:lock v:ext="edit"/>
            </v:line>
            <w10:wrap type="topAndBottom"/>
          </v:group>
        </w:pict>
      </w:r>
    </w:p>
    <w:p>
      <w:pPr>
        <w:pStyle w:val="6"/>
        <w:spacing w:before="16"/>
        <w:rPr>
          <w:sz w:val="17"/>
        </w:rPr>
      </w:pPr>
    </w:p>
    <w:p>
      <w:pPr>
        <w:pStyle w:val="2"/>
        <w:numPr>
          <w:ilvl w:val="0"/>
          <w:numId w:val="3"/>
        </w:numPr>
        <w:tabs>
          <w:tab w:val="left" w:pos="559"/>
        </w:tabs>
        <w:spacing w:before="0" w:after="0" w:line="240" w:lineRule="auto"/>
        <w:ind w:left="558" w:right="0" w:hanging="448"/>
        <w:jc w:val="left"/>
      </w:pPr>
      <w:r>
        <w:rPr>
          <w:color w:val="333333"/>
        </w:rPr>
        <w:t>序言</w:t>
      </w:r>
    </w:p>
    <w:p>
      <w:pPr>
        <w:pStyle w:val="3"/>
        <w:numPr>
          <w:ilvl w:val="1"/>
          <w:numId w:val="3"/>
        </w:numPr>
        <w:tabs>
          <w:tab w:val="left" w:pos="662"/>
        </w:tabs>
        <w:spacing w:before="162" w:after="0" w:line="240" w:lineRule="auto"/>
        <w:ind w:left="661" w:right="0" w:hanging="551"/>
        <w:jc w:val="left"/>
      </w:pPr>
      <w:r>
        <w:rPr>
          <w:color w:val="333333"/>
        </w:rPr>
        <w:t>文档简介</w:t>
      </w:r>
    </w:p>
    <w:p>
      <w:pPr>
        <w:spacing w:after="0" w:line="240" w:lineRule="auto"/>
        <w:jc w:val="left"/>
        <w:sectPr>
          <w:pgSz w:w="11900" w:h="16840"/>
          <w:pgMar w:top="1360" w:right="520" w:bottom="280" w:left="840" w:header="720" w:footer="720" w:gutter="0"/>
        </w:sectPr>
      </w:pPr>
    </w:p>
    <w:p>
      <w:pPr>
        <w:pStyle w:val="6"/>
        <w:tabs>
          <w:tab w:val="left" w:pos="5163"/>
          <w:tab w:val="left" w:pos="6914"/>
          <w:tab w:val="left" w:pos="8665"/>
        </w:tabs>
        <w:spacing w:line="503" w:lineRule="exact"/>
        <w:ind w:left="110"/>
      </w:pPr>
      <w:r>
        <w:pict>
          <v:group id="_x0000_s1034" o:spid="_x0000_s1034" o:spt="203" style="position:absolute;left:0pt;margin-left:224.9pt;margin-top:4.45pt;height:18.4pt;width:75.3pt;mso-position-horizontal-relative:page;z-index:-95232;mso-width-relative:page;mso-height-relative:page;" coordorigin="4499,89" coordsize="1506,368">
            <o:lock v:ext="edit"/>
            <v:shape id="_x0000_s1035" o:spid="_x0000_s1035" style="position:absolute;left:4498;top:134;height:323;width:1506;" fillcolor="#D6DBDF" filled="t" stroked="f" coordorigin="4499,134" coordsize="1506,323" path="m5942,457l4560,457,4536,452,4517,439,4503,419,4499,395,4499,195,4503,172,4517,152,4536,139,4560,134,5942,134,5966,139,5986,152,5999,172,6004,195,6004,395,5999,419,5986,439,5966,452,5942,457xe">
              <v:path arrowok="t"/>
              <v:fill on="t" focussize="0,0"/>
              <v:stroke on="f"/>
              <v:imagedata o:title=""/>
              <o:lock v:ext="edit"/>
            </v:shape>
            <v:shape id="_x0000_s1036" o:spid="_x0000_s1036" o:spt="202" type="#_x0000_t202" style="position:absolute;left:4498;top:89;height:368;width:1506;"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Guns</w:t>
                    </w:r>
                    <w:r>
                      <w:rPr>
                        <w:rFonts w:hint="eastAsia" w:ascii="Droid Sans Fallback" w:eastAsia="Droid Sans Fallback"/>
                        <w:color w:val="2B3D4F"/>
                        <w:sz w:val="21"/>
                      </w:rPr>
                      <w:t>使用手册</w:t>
                    </w:r>
                  </w:p>
                </w:txbxContent>
              </v:textbox>
            </v:shape>
          </v:group>
        </w:pict>
      </w:r>
      <w:r>
        <w:pict>
          <v:group id="_x0000_s1037" o:spid="_x0000_s1037" o:spt="203" style="position:absolute;left:0pt;margin-left:312.45pt;margin-top:4.45pt;height:18.4pt;width:75.3pt;mso-position-horizontal-relative:page;z-index:-95232;mso-width-relative:page;mso-height-relative:page;" coordorigin="6250,89" coordsize="1506,368">
            <o:lock v:ext="edit"/>
            <v:shape id="_x0000_s1038" o:spid="_x0000_s1038" style="position:absolute;left:6249;top:134;height:323;width:1506;" fillcolor="#D6DBDF" filled="t" stroked="f" coordorigin="6250,134" coordsize="1506,323" path="m7693,457l6311,457,6287,452,6268,439,6254,419,6250,395,6250,195,6254,172,6268,152,6287,139,6311,134,7693,134,7717,139,7737,152,7750,172,7755,195,7755,395,7750,419,7737,439,7717,452,7693,457xe">
              <v:path arrowok="t"/>
              <v:fill on="t" focussize="0,0"/>
              <v:stroke on="f"/>
              <v:imagedata o:title=""/>
              <o:lock v:ext="edit"/>
            </v:shape>
            <v:shape id="_x0000_s1039" o:spid="_x0000_s1039" o:spt="202" type="#_x0000_t202" style="position:absolute;left:6249;top:89;height:368;width:1506;"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Guns</w:t>
                    </w:r>
                    <w:r>
                      <w:rPr>
                        <w:rFonts w:hint="eastAsia" w:ascii="Droid Sans Fallback" w:eastAsia="Droid Sans Fallback"/>
                        <w:color w:val="2B3D4F"/>
                        <w:sz w:val="21"/>
                      </w:rPr>
                      <w:t>开发手册</w:t>
                    </w:r>
                  </w:p>
                </w:txbxContent>
              </v:textbox>
            </v:shape>
          </v:group>
        </w:pict>
      </w:r>
      <w:r>
        <w:pict>
          <v:group id="_x0000_s1040" o:spid="_x0000_s1040" o:spt="203" style="position:absolute;left:0pt;margin-left:400pt;margin-top:4.45pt;height:18.4pt;width:75.3pt;mso-position-horizontal-relative:page;z-index:-95232;mso-width-relative:page;mso-height-relative:page;" coordorigin="8001,89" coordsize="1506,368">
            <o:lock v:ext="edit"/>
            <v:shape id="_x0000_s1041" o:spid="_x0000_s1041" style="position:absolute;left:8000;top:134;height:323;width:1506;" fillcolor="#D6DBDF" filled="t" stroked="f" coordorigin="8001,134" coordsize="1506,323" path="m9444,457l8062,457,8038,452,8019,439,8005,419,8001,395,8001,195,8005,172,8019,152,8038,139,8062,134,9444,134,9468,139,9488,152,9501,172,9506,195,9506,395,9501,419,9488,439,9468,452,9444,457xe">
              <v:path arrowok="t"/>
              <v:fill on="t" focussize="0,0"/>
              <v:stroke on="f"/>
              <v:imagedata o:title=""/>
              <o:lock v:ext="edit"/>
            </v:shape>
            <v:shape id="_x0000_s1042" o:spid="_x0000_s1042" o:spt="202" type="#_x0000_t202" style="position:absolute;left:8000;top:89;height:368;width:1506;"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Guns</w:t>
                    </w:r>
                    <w:r>
                      <w:rPr>
                        <w:rFonts w:hint="eastAsia" w:ascii="Droid Sans Fallback" w:eastAsia="Droid Sans Fallback"/>
                        <w:color w:val="2B3D4F"/>
                        <w:sz w:val="21"/>
                      </w:rPr>
                      <w:t>核心思想</w:t>
                    </w:r>
                  </w:p>
                </w:txbxContent>
              </v:textbox>
            </v:shape>
          </v:group>
        </w:pict>
      </w:r>
      <w:r>
        <w:rPr>
          <w:color w:val="333333"/>
          <w:w w:val="105"/>
        </w:rPr>
        <w:t>本文档基于最新的Guns版本，集</w:t>
      </w:r>
      <w:r>
        <w:rPr>
          <w:color w:val="333333"/>
          <w:w w:val="105"/>
        </w:rPr>
        <w:tab/>
      </w:r>
      <w:r>
        <w:rPr>
          <w:color w:val="333333"/>
          <w:w w:val="105"/>
        </w:rPr>
        <w:t>，</w:t>
      </w:r>
      <w:r>
        <w:rPr>
          <w:color w:val="333333"/>
          <w:w w:val="105"/>
        </w:rPr>
        <w:tab/>
      </w:r>
      <w:r>
        <w:rPr>
          <w:color w:val="333333"/>
          <w:w w:val="105"/>
        </w:rPr>
        <w:t>，</w:t>
      </w:r>
      <w:r>
        <w:rPr>
          <w:color w:val="333333"/>
          <w:w w:val="105"/>
        </w:rPr>
        <w:tab/>
      </w:r>
      <w:r>
        <w:rPr>
          <w:color w:val="333333"/>
          <w:w w:val="105"/>
        </w:rPr>
        <w:t>等于一体，并</w:t>
      </w:r>
    </w:p>
    <w:p>
      <w:pPr>
        <w:pStyle w:val="6"/>
        <w:tabs>
          <w:tab w:val="left" w:pos="1446"/>
          <w:tab w:val="left" w:pos="2460"/>
        </w:tabs>
        <w:spacing w:line="445" w:lineRule="exact"/>
        <w:ind w:left="110"/>
      </w:pPr>
      <w:r>
        <w:pict>
          <v:group id="_x0000_s1043" o:spid="_x0000_s1043" o:spt="203" style="position:absolute;left:0pt;margin-left:84.35pt;margin-top:1.55pt;height:18.4pt;width:30pt;mso-position-horizontal-relative:page;z-index:-95232;mso-width-relative:page;mso-height-relative:page;" coordorigin="1688,32" coordsize="600,368">
            <o:lock v:ext="edit"/>
            <v:shape id="_x0000_s1044" o:spid="_x0000_s1044" style="position:absolute;left:1687;top:76;height:323;width:600;" fillcolor="#D6DBDF" filled="t" stroked="f" coordorigin="1688,77" coordsize="600,323" path="m2225,399l1749,399,1725,395,1706,381,1693,362,1688,338,1688,138,1693,114,1706,95,1725,82,1749,77,2225,77,2249,82,2269,95,2282,114,2287,138,2287,338,2282,362,2269,381,2249,395,2225,399xe">
              <v:path arrowok="t"/>
              <v:fill on="t" focussize="0,0"/>
              <v:stroke on="f"/>
              <v:imagedata o:title=""/>
              <o:lock v:ext="edit"/>
            </v:shape>
            <v:shape id="_x0000_s1045" o:spid="_x0000_s1045" o:spt="202" type="#_x0000_t202" style="position:absolute;left:1687;top:31;height:368;width:600;"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qq</w:t>
                    </w:r>
                    <w:r>
                      <w:rPr>
                        <w:rFonts w:hint="eastAsia" w:ascii="Droid Sans Fallback" w:eastAsia="Droid Sans Fallback"/>
                        <w:color w:val="2B3D4F"/>
                        <w:sz w:val="21"/>
                      </w:rPr>
                      <w:t>群</w:t>
                    </w:r>
                  </w:p>
                </w:txbxContent>
              </v:textbox>
            </v:shape>
          </v:group>
        </w:pict>
      </w:r>
      <w:r>
        <w:pict>
          <v:group id="_x0000_s1046" o:spid="_x0000_s1046" o:spt="203" style="position:absolute;left:0pt;margin-left:126.6pt;margin-top:1.55pt;height:18.4pt;width:38.4pt;mso-position-horizontal-relative:page;z-index:-95232;mso-width-relative:page;mso-height-relative:page;" coordorigin="2532,32" coordsize="768,368">
            <o:lock v:ext="edit"/>
            <v:shape id="_x0000_s1047" o:spid="_x0000_s1047" style="position:absolute;left:2532;top:76;height:323;width:768;" fillcolor="#D6DBDF" filled="t" stroked="f" coordorigin="2532,77" coordsize="768,323" path="m3239,399l2594,399,2570,395,2550,381,2537,362,2532,338,2532,138,2537,114,2550,95,2570,82,2594,77,3239,77,3263,82,3282,95,3296,114,3300,138,3300,338,3296,362,3282,381,3263,395,3239,399xe">
              <v:path arrowok="t"/>
              <v:fill on="t" focussize="0,0"/>
              <v:stroke on="f"/>
              <v:imagedata o:title=""/>
              <o:lock v:ext="edit"/>
            </v:shape>
            <v:shape id="_x0000_s1048" o:spid="_x0000_s1048" o:spt="202" type="#_x0000_t202" style="position:absolute;left:2532;top:31;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gitee</w:t>
                    </w:r>
                  </w:p>
                </w:txbxContent>
              </v:textbox>
            </v:shape>
          </v:group>
        </w:pict>
      </w:r>
      <w:r>
        <w:rPr>
          <w:color w:val="333333"/>
        </w:rPr>
        <w:t>整理了</w:t>
      </w:r>
      <w:r>
        <w:rPr>
          <w:color w:val="333333"/>
        </w:rPr>
        <w:tab/>
      </w:r>
      <w:r>
        <w:rPr>
          <w:color w:val="333333"/>
        </w:rPr>
        <w:t>和</w:t>
      </w:r>
      <w:r>
        <w:rPr>
          <w:color w:val="333333"/>
        </w:rPr>
        <w:tab/>
      </w:r>
      <w:r>
        <w:rPr>
          <w:color w:val="333333"/>
        </w:rPr>
        <w:t>上用户经常反馈的问题的答疑！本文档最好的阅读方式是从上到下依次</w:t>
      </w:r>
    </w:p>
    <w:p>
      <w:pPr>
        <w:pStyle w:val="6"/>
        <w:spacing w:line="445" w:lineRule="exact"/>
        <w:ind w:left="110"/>
        <w:jc w:val="both"/>
      </w:pPr>
      <w:r>
        <w:rPr>
          <w:color w:val="333333"/>
        </w:rPr>
        <w:t>阅读(推荐)，也可根据需要直接从目录查看相关文档！感谢您对Guns的支持！</w:t>
      </w:r>
    </w:p>
    <w:p>
      <w:pPr>
        <w:pStyle w:val="3"/>
        <w:numPr>
          <w:ilvl w:val="1"/>
          <w:numId w:val="3"/>
        </w:numPr>
        <w:tabs>
          <w:tab w:val="left" w:pos="662"/>
        </w:tabs>
        <w:spacing w:before="233" w:after="0" w:line="240" w:lineRule="auto"/>
        <w:ind w:left="661" w:right="0" w:hanging="551"/>
        <w:jc w:val="both"/>
      </w:pPr>
      <w:r>
        <w:rPr>
          <w:color w:val="333333"/>
        </w:rPr>
        <w:t>Guns教程</w:t>
      </w:r>
    </w:p>
    <w:p>
      <w:pPr>
        <w:pStyle w:val="6"/>
        <w:spacing w:before="223" w:line="462" w:lineRule="exact"/>
        <w:ind w:left="110"/>
        <w:jc w:val="both"/>
      </w:pPr>
      <w:r>
        <w:rPr>
          <w:color w:val="333333"/>
          <w:w w:val="105"/>
        </w:rPr>
        <w:t>教程采用视频的形式，讲述了Guns作者近年来工作经验的总结，以及自2017年3月份编写</w:t>
      </w:r>
    </w:p>
    <w:p>
      <w:pPr>
        <w:pStyle w:val="6"/>
        <w:spacing w:line="462" w:lineRule="exact"/>
        <w:ind w:left="110"/>
        <w:jc w:val="both"/>
      </w:pPr>
      <w:r>
        <w:rPr>
          <w:color w:val="333333"/>
        </w:rPr>
        <w:t>Guns的感悟。教程历时两个月精心打造，希望大家多多支持！</w:t>
      </w:r>
    </w:p>
    <w:p>
      <w:pPr>
        <w:pStyle w:val="6"/>
        <w:spacing w:line="419" w:lineRule="exact"/>
        <w:ind w:left="110"/>
        <w:jc w:val="both"/>
      </w:pPr>
    </w:p>
    <w:p>
      <w:pPr>
        <w:pStyle w:val="3"/>
        <w:numPr>
          <w:ilvl w:val="1"/>
          <w:numId w:val="3"/>
        </w:numPr>
        <w:tabs>
          <w:tab w:val="left" w:pos="662"/>
        </w:tabs>
        <w:spacing w:before="233" w:after="0" w:line="240" w:lineRule="auto"/>
        <w:ind w:left="661" w:right="0" w:hanging="551"/>
        <w:jc w:val="both"/>
      </w:pPr>
      <w:r>
        <w:rPr>
          <w:color w:val="333333"/>
        </w:rPr>
        <w:t>获取帮助</w:t>
      </w:r>
    </w:p>
    <w:p>
      <w:pPr>
        <w:pStyle w:val="6"/>
        <w:spacing w:before="14"/>
        <w:rPr>
          <w:sz w:val="11"/>
        </w:rPr>
      </w:pPr>
      <w:bookmarkStart w:id="0" w:name="_GoBack"/>
      <w:bookmarkEnd w:id="0"/>
      <w:r>
        <w:pict>
          <v:group id="_x0000_s1049" o:spid="_x0000_s1049" o:spt="203" style="position:absolute;left:0pt;margin-left:47.5pt;margin-top:14.3pt;height:64.55pt;width:506.9pt;mso-position-horizontal-relative:page;mso-wrap-distance-bottom:0pt;mso-wrap-distance-top:0pt;z-index:-1024;mso-width-relative:page;mso-height-relative:page;" coordorigin="950,287" coordsize="10138,1291">
            <o:lock v:ext="edit"/>
            <v:rect id="_x0000_s1050" o:spid="_x0000_s1050" o:spt="1" style="position:absolute;left:1104;top:286;height:1291;width:9984;" fillcolor="#668099" filled="t" stroked="f" coordsize="21600,21600">
              <v:path/>
              <v:fill on="t" opacity="3084f" focussize="0,0"/>
              <v:stroke on="f"/>
              <v:imagedata o:title=""/>
              <o:lock v:ext="edit"/>
            </v:rect>
            <v:rect id="_x0000_s1051" o:spid="_x0000_s1051" o:spt="1" style="position:absolute;left:950;top:286;height:1291;width:154;" fillcolor="#D6DBDF" filled="t" stroked="f" coordsize="21600,21600">
              <v:path/>
              <v:fill on="t" focussize="0,0"/>
              <v:stroke on="f"/>
              <v:imagedata o:title=""/>
              <o:lock v:ext="edit"/>
            </v:rect>
            <v:shape id="_x0000_s1052" o:spid="_x0000_s1052" o:spt="75" type="#_x0000_t75" style="position:absolute;left:1434;top:601;height:108;width:108;" filled="f" stroked="f" coordsize="21600,21600">
              <v:path/>
              <v:fill on="f" focussize="0,0"/>
              <v:stroke on="f"/>
              <v:imagedata r:id="rId4" o:title=""/>
              <o:lock v:ext="edit" aspectratio="t"/>
            </v:shape>
            <v:shape id="_x0000_s1053" o:spid="_x0000_s1053" o:spt="75" type="#_x0000_t75" style="position:absolute;left:1434;top:1016;height:108;width:108;" filled="f" stroked="f" coordsize="21600,21600">
              <v:path/>
              <v:fill on="f" focussize="0,0"/>
              <v:stroke on="f"/>
              <v:imagedata r:id="rId5" o:title=""/>
              <o:lock v:ext="edit" aspectratio="t"/>
            </v:shape>
            <v:shape id="_x0000_s1054" o:spid="_x0000_s1054" o:spt="202" type="#_x0000_t202" style="position:absolute;left:1104;top:286;height:1291;width:9984;" filled="f" stroked="f" coordsize="21600,21600">
              <v:path/>
              <v:fill on="f" focussize="0,0"/>
              <v:stroke on="f" joinstyle="miter"/>
              <v:imagedata o:title=""/>
              <o:lock v:ext="edit"/>
              <v:textbox inset="0mm,0mm,0mm,0mm">
                <w:txbxContent>
                  <w:p>
                    <w:pPr>
                      <w:spacing w:before="154" w:line="196" w:lineRule="auto"/>
                      <w:ind w:left="614" w:right="3186" w:firstLine="0"/>
                      <w:jc w:val="left"/>
                      <w:rPr>
                        <w:sz w:val="24"/>
                      </w:rPr>
                    </w:pPr>
                    <w:r>
                      <w:rPr>
                        <w:color w:val="333333"/>
                        <w:w w:val="105"/>
                        <w:sz w:val="24"/>
                      </w:rPr>
                      <w:t xml:space="preserve">Guns 官 方 qq 交 流 群 ：254550081                         </w:t>
                    </w:r>
                    <w:r>
                      <w:rPr>
                        <w:color w:val="333333"/>
                        <w:spacing w:val="56"/>
                        <w:w w:val="105"/>
                        <w:sz w:val="24"/>
                      </w:rPr>
                      <w:t xml:space="preserve"> </w:t>
                    </w:r>
                    <w:r>
                      <w:rPr>
                        <w:color w:val="333333"/>
                        <w:w w:val="105"/>
                        <w:sz w:val="24"/>
                      </w:rPr>
                      <w:t>Guns官方git</w:t>
                    </w:r>
                    <w:r>
                      <w:rPr>
                        <w:color w:val="333333"/>
                        <w:spacing w:val="-5"/>
                        <w:w w:val="105"/>
                        <w:sz w:val="24"/>
                      </w:rPr>
                      <w:t xml:space="preserve">地址： </w:t>
                    </w:r>
                    <w:r>
                      <w:fldChar w:fldCharType="begin"/>
                    </w:r>
                    <w:r>
                      <w:instrText xml:space="preserve"> HYPERLINK "https://gitee.com/naan1993/guns" \h </w:instrText>
                    </w:r>
                    <w:r>
                      <w:fldChar w:fldCharType="separate"/>
                    </w:r>
                    <w:r>
                      <w:rPr>
                        <w:color w:val="0087CC"/>
                        <w:w w:val="105"/>
                        <w:sz w:val="24"/>
                      </w:rPr>
                      <w:t>https://gitee.com/naan1993/guns</w:t>
                    </w:r>
                    <w:r>
                      <w:rPr>
                        <w:color w:val="0087CC"/>
                        <w:w w:val="105"/>
                        <w:sz w:val="24"/>
                      </w:rPr>
                      <w:fldChar w:fldCharType="end"/>
                    </w:r>
                  </w:p>
                </w:txbxContent>
              </v:textbox>
            </v:shape>
            <w10:wrap type="topAndBottom"/>
          </v:group>
        </w:pict>
      </w:r>
      <w:r>
        <w:pict>
          <v:group id="_x0000_s1055" o:spid="_x0000_s1055" o:spt="203" style="position:absolute;left:0pt;margin-left:47.5pt;margin-top:101.85pt;height:0.8pt;width:506.9pt;mso-position-horizontal-relative:page;mso-wrap-distance-bottom:0pt;mso-wrap-distance-top:0pt;z-index:-1024;mso-width-relative:page;mso-height-relative:page;" coordorigin="950,2038" coordsize="10138,16">
            <o:lock v:ext="edit"/>
            <v:rect id="_x0000_s1056" o:spid="_x0000_s1056" o:spt="1" style="position:absolute;left:950;top:2037;height:16;width:16;" fillcolor="#CFCFCF" filled="t" stroked="f" coordsize="21600,21600">
              <v:path/>
              <v:fill on="t" focussize="0,0"/>
              <v:stroke on="f"/>
              <v:imagedata o:title=""/>
              <o:lock v:ext="edit"/>
            </v:rect>
            <v:rect id="_x0000_s1057" o:spid="_x0000_s1057" o:spt="1" style="position:absolute;left:11072;top:2037;height:16;width:16;" fillcolor="#CFCFCF" filled="t" stroked="f" coordsize="21600,21600">
              <v:path/>
              <v:fill on="t" focussize="0,0"/>
              <v:stroke on="f"/>
              <v:imagedata o:title=""/>
              <o:lock v:ext="edit"/>
            </v:rect>
            <v:line id="_x0000_s1058" o:spid="_x0000_s1058" o:spt="20" style="position:absolute;left:966;top:2046;height:0;width:10107;" stroked="t" coordsize="21600,21600">
              <v:path arrowok="t"/>
              <v:fill focussize="0,0"/>
              <v:stroke weight="0.768031496062992pt" color="#CFCFCF" dashstyle="dash"/>
              <v:imagedata o:title=""/>
              <o:lock v:ext="edit"/>
            </v:line>
            <w10:wrap type="topAndBottom"/>
          </v:group>
        </w:pict>
      </w:r>
    </w:p>
    <w:p>
      <w:pPr>
        <w:pStyle w:val="6"/>
        <w:spacing w:before="10"/>
        <w:rPr>
          <w:sz w:val="18"/>
        </w:rPr>
      </w:pPr>
    </w:p>
    <w:p>
      <w:pPr>
        <w:pStyle w:val="6"/>
        <w:spacing w:before="1"/>
        <w:rPr>
          <w:sz w:val="21"/>
        </w:rPr>
      </w:pPr>
    </w:p>
    <w:p>
      <w:pPr>
        <w:pStyle w:val="10"/>
        <w:numPr>
          <w:ilvl w:val="0"/>
          <w:numId w:val="3"/>
        </w:numPr>
        <w:tabs>
          <w:tab w:val="left" w:pos="559"/>
        </w:tabs>
        <w:spacing w:before="0" w:after="0" w:line="779" w:lineRule="exact"/>
        <w:ind w:left="558" w:right="0" w:hanging="448"/>
        <w:jc w:val="left"/>
        <w:rPr>
          <w:rFonts w:hint="eastAsia" w:ascii="Noto Sans CJK JP Regular" w:eastAsia="Noto Sans CJK JP Regular"/>
          <w:sz w:val="40"/>
        </w:rPr>
      </w:pPr>
      <w:r>
        <w:rPr>
          <w:rFonts w:hint="eastAsia" w:ascii="Noto Sans CJK JP Regular" w:eastAsia="Noto Sans CJK JP Regular"/>
          <w:color w:val="333333"/>
          <w:sz w:val="40"/>
        </w:rPr>
        <w:t>使用手册</w:t>
      </w:r>
    </w:p>
    <w:p>
      <w:pPr>
        <w:pStyle w:val="6"/>
        <w:spacing w:before="141"/>
        <w:ind w:left="110"/>
      </w:pPr>
      <w:r>
        <w:rPr>
          <w:color w:val="333333"/>
        </w:rPr>
        <w:t>注意：</w:t>
      </w:r>
    </w:p>
    <w:p>
      <w:pPr>
        <w:pStyle w:val="6"/>
        <w:spacing w:before="4"/>
        <w:rPr>
          <w:sz w:val="11"/>
        </w:rPr>
      </w:pPr>
      <w:r>
        <w:pict>
          <v:group id="_x0000_s1059" o:spid="_x0000_s1059" o:spt="203" style="position:absolute;left:0pt;margin-left:47.5pt;margin-top:13.8pt;height:106pt;width:506.9pt;mso-position-horizontal-relative:page;mso-wrap-distance-bottom:0pt;mso-wrap-distance-top:0pt;z-index:-1024;mso-width-relative:page;mso-height-relative:page;" coordorigin="950,277" coordsize="10138,2120">
            <o:lock v:ext="edit"/>
            <v:rect id="_x0000_s1060" o:spid="_x0000_s1060" o:spt="1" style="position:absolute;left:1104;top:276;height:2120;width:9984;" fillcolor="#668099" filled="t" stroked="f" coordsize="21600,21600">
              <v:path/>
              <v:fill on="t" opacity="3084f" focussize="0,0"/>
              <v:stroke on="f"/>
              <v:imagedata o:title=""/>
              <o:lock v:ext="edit"/>
            </v:rect>
            <v:rect id="_x0000_s1061" o:spid="_x0000_s1061" o:spt="1" style="position:absolute;left:950;top:276;height:2120;width:154;" fillcolor="#D6DBDF" filled="t" stroked="f" coordsize="21600,21600">
              <v:path/>
              <v:fill on="t" focussize="0,0"/>
              <v:stroke on="f"/>
              <v:imagedata o:title=""/>
              <o:lock v:ext="edit"/>
            </v:rect>
            <v:shape id="_x0000_s1062" o:spid="_x0000_s1062" o:spt="75" type="#_x0000_t75" style="position:absolute;left:1434;top:591;height:108;width:108;" filled="f" stroked="f" coordsize="21600,21600">
              <v:path/>
              <v:fill on="f" focussize="0,0"/>
              <v:stroke on="f"/>
              <v:imagedata r:id="rId5" o:title=""/>
              <o:lock v:ext="edit" aspectratio="t"/>
            </v:shape>
            <v:shape id="_x0000_s1063" o:spid="_x0000_s1063" o:spt="75" type="#_x0000_t75" style="position:absolute;left:1434;top:1006;height:108;width:108;" filled="f" stroked="f" coordsize="21600,21600">
              <v:path/>
              <v:fill on="f" focussize="0,0"/>
              <v:stroke on="f"/>
              <v:imagedata r:id="rId4" o:title=""/>
              <o:lock v:ext="edit" aspectratio="t"/>
            </v:shape>
            <v:shape id="_x0000_s1064" o:spid="_x0000_s1064" o:spt="75" type="#_x0000_t75" style="position:absolute;left:1434;top:1421;height:108;width:108;" filled="f" stroked="f" coordsize="21600,21600">
              <v:path/>
              <v:fill on="f" focussize="0,0"/>
              <v:stroke on="f"/>
              <v:imagedata r:id="rId4" o:title=""/>
              <o:lock v:ext="edit" aspectratio="t"/>
            </v:shape>
            <v:shape id="_x0000_s1065" o:spid="_x0000_s1065" o:spt="75" type="#_x0000_t75" style="position:absolute;left:1434;top:1835;height:108;width:108;" filled="f" stroked="f" coordsize="21600,21600">
              <v:path/>
              <v:fill on="f" focussize="0,0"/>
              <v:stroke on="f"/>
              <v:imagedata r:id="rId5" o:title=""/>
              <o:lock v:ext="edit" aspectratio="t"/>
            </v:shape>
            <v:shape id="_x0000_s1066" o:spid="_x0000_s1066" o:spt="202" type="#_x0000_t202" style="position:absolute;left:1104;top:276;height:2120;width:9984;" filled="f" stroked="f" coordsize="21600,21600">
              <v:path/>
              <v:fill on="f" focussize="0,0"/>
              <v:stroke on="f" joinstyle="miter"/>
              <v:imagedata o:title=""/>
              <o:lock v:ext="edit"/>
              <v:textbox inset="0mm,0mm,0mm,0mm">
                <w:txbxContent>
                  <w:p>
                    <w:pPr>
                      <w:spacing w:before="154" w:line="196" w:lineRule="auto"/>
                      <w:ind w:left="614" w:right="6751" w:firstLine="0"/>
                      <w:jc w:val="left"/>
                      <w:rPr>
                        <w:sz w:val="24"/>
                      </w:rPr>
                    </w:pPr>
                    <w:r>
                      <w:rPr>
                        <w:color w:val="333333"/>
                        <w:sz w:val="24"/>
                      </w:rPr>
                      <w:t>Guns运行环境：JDK1.8 maven 3.3.9或更高</w:t>
                    </w:r>
                  </w:p>
                  <w:p>
                    <w:pPr>
                      <w:spacing w:before="0" w:line="393" w:lineRule="exact"/>
                      <w:ind w:left="614" w:right="0" w:firstLine="0"/>
                      <w:jc w:val="left"/>
                      <w:rPr>
                        <w:sz w:val="24"/>
                      </w:rPr>
                    </w:pPr>
                    <w:r>
                      <w:fldChar w:fldCharType="begin"/>
                    </w:r>
                    <w:r>
                      <w:instrText xml:space="preserve"> HYPERLINK "https://www.baidu.com/baidu?wd=maven%2B%E9%98%BF%E9%87%8C%E4%BA%91%E9%95%9C%E5%83%8F&amp;amp;tn=monline_4_dg&amp;amp;ie=utf-8" \h </w:instrText>
                    </w:r>
                    <w:r>
                      <w:fldChar w:fldCharType="separate"/>
                    </w:r>
                    <w:r>
                      <w:rPr>
                        <w:color w:val="0087CC"/>
                        <w:sz w:val="24"/>
                      </w:rPr>
                      <w:t>请使用阿里云maven镜像</w:t>
                    </w:r>
                    <w:r>
                      <w:rPr>
                        <w:color w:val="0087CC"/>
                        <w:sz w:val="24"/>
                      </w:rPr>
                      <w:fldChar w:fldCharType="end"/>
                    </w:r>
                  </w:p>
                  <w:p>
                    <w:pPr>
                      <w:spacing w:before="0" w:line="462" w:lineRule="exact"/>
                      <w:ind w:left="614" w:right="0" w:firstLine="0"/>
                      <w:jc w:val="left"/>
                      <w:rPr>
                        <w:sz w:val="24"/>
                      </w:rPr>
                    </w:pPr>
                    <w:r>
                      <w:rPr>
                        <w:color w:val="333333"/>
                        <w:w w:val="105"/>
                        <w:sz w:val="24"/>
                      </w:rPr>
                      <w:t>作者当前使用开发工具为Eclipse oxygen.2 和 IDEA 2017.3</w:t>
                    </w:r>
                  </w:p>
                </w:txbxContent>
              </v:textbox>
            </v:shape>
            <w10:wrap type="topAndBottom"/>
          </v:group>
        </w:pict>
      </w:r>
    </w:p>
    <w:p>
      <w:pPr>
        <w:spacing w:after="0"/>
        <w:rPr>
          <w:sz w:val="11"/>
        </w:rPr>
        <w:sectPr>
          <w:pgSz w:w="11900" w:h="16840"/>
          <w:pgMar w:top="1360" w:right="520" w:bottom="280" w:left="840" w:header="720" w:footer="720" w:gutter="0"/>
        </w:sectPr>
      </w:pPr>
    </w:p>
    <w:p>
      <w:pPr>
        <w:pStyle w:val="3"/>
        <w:numPr>
          <w:ilvl w:val="1"/>
          <w:numId w:val="3"/>
        </w:numPr>
        <w:tabs>
          <w:tab w:val="left" w:pos="662"/>
        </w:tabs>
        <w:spacing w:before="0" w:after="0" w:line="632" w:lineRule="exact"/>
        <w:ind w:left="661" w:right="0" w:hanging="551"/>
        <w:jc w:val="left"/>
      </w:pPr>
      <w:r>
        <w:rPr>
          <w:color w:val="333333"/>
        </w:rPr>
        <w:t>下载项目</w:t>
      </w:r>
    </w:p>
    <w:p>
      <w:pPr>
        <w:pStyle w:val="6"/>
        <w:spacing w:before="223"/>
        <w:ind w:left="110"/>
      </w:pPr>
      <w:r>
        <w:drawing>
          <wp:anchor distT="0" distB="0" distL="0" distR="0" simplePos="0" relativeHeight="2048" behindDoc="0" locked="0" layoutInCell="1" allowOverlap="1">
            <wp:simplePos x="0" y="0"/>
            <wp:positionH relativeFrom="page">
              <wp:posOffset>603250</wp:posOffset>
            </wp:positionH>
            <wp:positionV relativeFrom="paragraph">
              <wp:posOffset>445135</wp:posOffset>
            </wp:positionV>
            <wp:extent cx="6437630" cy="2145665"/>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6" cstate="print"/>
                    <a:stretch>
                      <a:fillRect/>
                    </a:stretch>
                  </pic:blipFill>
                  <pic:spPr>
                    <a:xfrm>
                      <a:off x="0" y="0"/>
                      <a:ext cx="6437379" cy="2145792"/>
                    </a:xfrm>
                    <a:prstGeom prst="rect">
                      <a:avLst/>
                    </a:prstGeom>
                  </pic:spPr>
                </pic:pic>
              </a:graphicData>
            </a:graphic>
          </wp:anchor>
        </w:drawing>
      </w:r>
      <w:r>
        <w:rPr>
          <w:color w:val="333333"/>
          <w:w w:val="105"/>
        </w:rPr>
        <w:t>登录码云平台，打开</w:t>
      </w:r>
      <w:r>
        <w:fldChar w:fldCharType="begin"/>
      </w:r>
      <w:r>
        <w:instrText xml:space="preserve"> HYPERLINK "https://gitee.com/naan1993/guns" \h </w:instrText>
      </w:r>
      <w:r>
        <w:fldChar w:fldCharType="separate"/>
      </w:r>
      <w:r>
        <w:rPr>
          <w:color w:val="0087CC"/>
          <w:w w:val="105"/>
        </w:rPr>
        <w:t>Guns主页</w:t>
      </w:r>
      <w:r>
        <w:rPr>
          <w:color w:val="0087CC"/>
          <w:w w:val="105"/>
        </w:rPr>
        <w:fldChar w:fldCharType="end"/>
      </w:r>
      <w:r>
        <w:rPr>
          <w:color w:val="333333"/>
          <w:w w:val="105"/>
        </w:rPr>
        <w:t>，点击下载按钮下载</w:t>
      </w:r>
    </w:p>
    <w:p>
      <w:pPr>
        <w:pStyle w:val="6"/>
        <w:rPr>
          <w:sz w:val="32"/>
        </w:rPr>
      </w:pPr>
    </w:p>
    <w:p>
      <w:pPr>
        <w:pStyle w:val="6"/>
        <w:rPr>
          <w:sz w:val="32"/>
        </w:rPr>
      </w:pPr>
    </w:p>
    <w:p>
      <w:pPr>
        <w:pStyle w:val="6"/>
        <w:rPr>
          <w:sz w:val="32"/>
        </w:rPr>
      </w:pPr>
    </w:p>
    <w:p>
      <w:pPr>
        <w:pStyle w:val="6"/>
        <w:rPr>
          <w:sz w:val="32"/>
        </w:rPr>
      </w:pPr>
    </w:p>
    <w:p>
      <w:pPr>
        <w:pStyle w:val="6"/>
        <w:spacing w:before="8"/>
        <w:rPr>
          <w:sz w:val="42"/>
        </w:rPr>
      </w:pPr>
    </w:p>
    <w:p>
      <w:pPr>
        <w:pStyle w:val="3"/>
        <w:numPr>
          <w:ilvl w:val="1"/>
          <w:numId w:val="3"/>
        </w:numPr>
        <w:tabs>
          <w:tab w:val="left" w:pos="662"/>
        </w:tabs>
        <w:spacing w:before="0" w:after="0" w:line="240" w:lineRule="auto"/>
        <w:ind w:left="661" w:right="0" w:hanging="551"/>
        <w:jc w:val="left"/>
      </w:pPr>
      <w:r>
        <w:rPr>
          <w:color w:val="333333"/>
        </w:rPr>
        <w:t>导入项目</w:t>
      </w:r>
    </w:p>
    <w:p>
      <w:pPr>
        <w:pStyle w:val="4"/>
        <w:numPr>
          <w:ilvl w:val="2"/>
          <w:numId w:val="3"/>
        </w:numPr>
        <w:tabs>
          <w:tab w:val="left" w:pos="811"/>
        </w:tabs>
        <w:spacing w:before="164" w:after="0" w:line="546" w:lineRule="exact"/>
        <w:ind w:left="810" w:right="0" w:hanging="700"/>
        <w:jc w:val="left"/>
      </w:pPr>
      <w:r>
        <w:rPr>
          <w:color w:val="333333"/>
        </w:rPr>
        <w:t>eclipse导入</w:t>
      </w:r>
    </w:p>
    <w:p>
      <w:pPr>
        <w:pStyle w:val="10"/>
        <w:numPr>
          <w:ilvl w:val="0"/>
          <w:numId w:val="4"/>
        </w:numPr>
        <w:tabs>
          <w:tab w:val="left" w:pos="495"/>
        </w:tabs>
        <w:spacing w:before="38" w:after="0" w:line="196" w:lineRule="auto"/>
        <w:ind w:left="494" w:right="475" w:hanging="353"/>
        <w:jc w:val="left"/>
        <w:rPr>
          <w:rFonts w:hint="eastAsia" w:ascii="Noto Sans CJK JP Regular" w:eastAsia="Noto Sans CJK JP Regular"/>
          <w:sz w:val="24"/>
        </w:rPr>
      </w:pPr>
      <w:r>
        <w:rPr>
          <w:rFonts w:hint="eastAsia" w:ascii="Noto Sans CJK JP Regular" w:eastAsia="Noto Sans CJK JP Regular"/>
          <w:color w:val="333333"/>
          <w:sz w:val="24"/>
        </w:rPr>
        <w:t>导入之前请检查eclipse的maven配置是否本机所安装的maven（一般不用eclipse自带的maven），如下</w:t>
      </w:r>
    </w:p>
    <w:p>
      <w:pPr>
        <w:spacing w:after="0" w:line="196" w:lineRule="auto"/>
        <w:jc w:val="left"/>
        <w:rPr>
          <w:rFonts w:hint="eastAsia" w:ascii="Noto Sans CJK JP Regular" w:eastAsia="Noto Sans CJK JP Regular"/>
          <w:sz w:val="24"/>
        </w:rPr>
        <w:sectPr>
          <w:pgSz w:w="11900" w:h="16840"/>
          <w:pgMar w:top="1420" w:right="520" w:bottom="280" w:left="840" w:header="720" w:footer="720" w:gutter="0"/>
        </w:sectPr>
      </w:pPr>
    </w:p>
    <w:p>
      <w:pPr>
        <w:pStyle w:val="6"/>
        <w:spacing w:before="7"/>
        <w:rPr>
          <w:sz w:val="12"/>
        </w:rPr>
      </w:pPr>
    </w:p>
    <w:p>
      <w:pPr>
        <w:pStyle w:val="6"/>
        <w:ind w:left="1095"/>
        <w:rPr>
          <w:sz w:val="20"/>
        </w:rPr>
      </w:pPr>
      <w:r>
        <w:rPr>
          <w:sz w:val="20"/>
        </w:rPr>
        <w:drawing>
          <wp:inline distT="0" distB="0" distL="0" distR="0">
            <wp:extent cx="5542280" cy="444881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7" cstate="print"/>
                    <a:stretch>
                      <a:fillRect/>
                    </a:stretch>
                  </pic:blipFill>
                  <pic:spPr>
                    <a:xfrm>
                      <a:off x="0" y="0"/>
                      <a:ext cx="5542655" cy="4449413"/>
                    </a:xfrm>
                    <a:prstGeom prst="rect">
                      <a:avLst/>
                    </a:prstGeom>
                  </pic:spPr>
                </pic:pic>
              </a:graphicData>
            </a:graphic>
          </wp:inline>
        </w:drawing>
      </w:r>
    </w:p>
    <w:p>
      <w:pPr>
        <w:pStyle w:val="6"/>
        <w:spacing w:before="12"/>
        <w:rPr>
          <w:sz w:val="20"/>
        </w:rPr>
      </w:pPr>
    </w:p>
    <w:p>
      <w:pPr>
        <w:pStyle w:val="10"/>
        <w:numPr>
          <w:ilvl w:val="0"/>
          <w:numId w:val="4"/>
        </w:numPr>
        <w:tabs>
          <w:tab w:val="left" w:pos="495"/>
        </w:tabs>
        <w:spacing w:before="5" w:after="0" w:line="240" w:lineRule="auto"/>
        <w:ind w:left="494" w:right="0" w:hanging="353"/>
        <w:jc w:val="left"/>
        <w:rPr>
          <w:rFonts w:hint="eastAsia" w:ascii="Noto Sans CJK JP Regular" w:eastAsia="Noto Sans CJK JP Regular"/>
          <w:sz w:val="24"/>
        </w:rPr>
      </w:pPr>
      <w:r>
        <w:drawing>
          <wp:anchor distT="0" distB="0" distL="0" distR="0" simplePos="0" relativeHeight="2048" behindDoc="0" locked="0" layoutInCell="1" allowOverlap="1">
            <wp:simplePos x="0" y="0"/>
            <wp:positionH relativeFrom="page">
              <wp:posOffset>847090</wp:posOffset>
            </wp:positionH>
            <wp:positionV relativeFrom="paragraph">
              <wp:posOffset>306705</wp:posOffset>
            </wp:positionV>
            <wp:extent cx="5354955" cy="133604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8" cstate="print"/>
                    <a:stretch>
                      <a:fillRect/>
                    </a:stretch>
                  </pic:blipFill>
                  <pic:spPr>
                    <a:xfrm>
                      <a:off x="0" y="0"/>
                      <a:ext cx="5354726" cy="1336243"/>
                    </a:xfrm>
                    <a:prstGeom prst="rect">
                      <a:avLst/>
                    </a:prstGeom>
                  </pic:spPr>
                </pic:pic>
              </a:graphicData>
            </a:graphic>
          </wp:anchor>
        </w:drawing>
      </w:r>
      <w:r>
        <w:rPr>
          <w:rFonts w:hint="eastAsia" w:ascii="Noto Sans CJK JP Regular" w:eastAsia="Noto Sans CJK JP Regular"/>
          <w:color w:val="333333"/>
          <w:sz w:val="24"/>
        </w:rPr>
        <w:t>检查maven安装目录下的settings.xml是否配置了阿里云镜像</w:t>
      </w:r>
    </w:p>
    <w:p>
      <w:pPr>
        <w:pStyle w:val="6"/>
        <w:rPr>
          <w:sz w:val="32"/>
        </w:rPr>
      </w:pPr>
    </w:p>
    <w:p>
      <w:pPr>
        <w:pStyle w:val="6"/>
        <w:rPr>
          <w:sz w:val="32"/>
        </w:rPr>
      </w:pPr>
    </w:p>
    <w:p>
      <w:pPr>
        <w:pStyle w:val="6"/>
        <w:spacing w:before="1"/>
        <w:rPr>
          <w:sz w:val="38"/>
        </w:rPr>
      </w:pPr>
    </w:p>
    <w:p>
      <w:pPr>
        <w:pStyle w:val="10"/>
        <w:numPr>
          <w:ilvl w:val="0"/>
          <w:numId w:val="4"/>
        </w:numPr>
        <w:tabs>
          <w:tab w:val="left" w:pos="495"/>
        </w:tabs>
        <w:spacing w:before="0" w:after="0" w:line="462" w:lineRule="exact"/>
        <w:ind w:left="494" w:right="0" w:hanging="353"/>
        <w:jc w:val="left"/>
        <w:rPr>
          <w:rFonts w:hint="eastAsia" w:ascii="Noto Sans CJK JP Regular" w:eastAsia="Noto Sans CJK JP Regular"/>
          <w:sz w:val="24"/>
        </w:rPr>
      </w:pPr>
      <w:r>
        <w:rPr>
          <w:rFonts w:hint="eastAsia" w:ascii="Noto Sans CJK JP Regular" w:eastAsia="Noto Sans CJK JP Regular"/>
          <w:color w:val="333333"/>
          <w:sz w:val="24"/>
        </w:rPr>
        <w:t>再次检查eclipse中maven的配置是否应用了当前maven安装目录的settings.xml配置文件</w:t>
      </w:r>
    </w:p>
    <w:p>
      <w:pPr>
        <w:pStyle w:val="6"/>
        <w:spacing w:line="462" w:lineRule="exact"/>
        <w:ind w:left="494"/>
      </w:pPr>
      <w:r>
        <w:rPr>
          <w:color w:val="333333"/>
        </w:rPr>
        <w:t>（个人习惯全局和用户配置设置为一个），如下</w:t>
      </w:r>
    </w:p>
    <w:p>
      <w:pPr>
        <w:spacing w:after="0" w:line="462" w:lineRule="exact"/>
        <w:sectPr>
          <w:pgSz w:w="11900" w:h="16840"/>
          <w:pgMar w:top="1600" w:right="520" w:bottom="280" w:left="840" w:header="720" w:footer="720" w:gutter="0"/>
        </w:sectPr>
      </w:pPr>
    </w:p>
    <w:p>
      <w:pPr>
        <w:pStyle w:val="6"/>
        <w:ind w:left="841"/>
        <w:rPr>
          <w:sz w:val="20"/>
        </w:rPr>
      </w:pPr>
      <w:r>
        <w:rPr>
          <w:sz w:val="20"/>
        </w:rPr>
        <w:drawing>
          <wp:inline distT="0" distB="0" distL="0" distR="0">
            <wp:extent cx="5785485" cy="464248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9" cstate="print"/>
                    <a:stretch>
                      <a:fillRect/>
                    </a:stretch>
                  </pic:blipFill>
                  <pic:spPr>
                    <a:xfrm>
                      <a:off x="0" y="0"/>
                      <a:ext cx="5785997" cy="4642866"/>
                    </a:xfrm>
                    <a:prstGeom prst="rect">
                      <a:avLst/>
                    </a:prstGeom>
                  </pic:spPr>
                </pic:pic>
              </a:graphicData>
            </a:graphic>
          </wp:inline>
        </w:drawing>
      </w:r>
    </w:p>
    <w:p>
      <w:pPr>
        <w:pStyle w:val="6"/>
        <w:spacing w:before="6"/>
        <w:rPr>
          <w:sz w:val="10"/>
        </w:rPr>
      </w:pPr>
    </w:p>
    <w:p>
      <w:pPr>
        <w:pStyle w:val="10"/>
        <w:numPr>
          <w:ilvl w:val="0"/>
          <w:numId w:val="4"/>
        </w:numPr>
        <w:tabs>
          <w:tab w:val="left" w:pos="495"/>
        </w:tabs>
        <w:spacing w:before="5" w:after="0" w:line="240" w:lineRule="auto"/>
        <w:ind w:left="494" w:right="0" w:hanging="353"/>
        <w:jc w:val="left"/>
        <w:rPr>
          <w:rFonts w:hint="eastAsia" w:ascii="Noto Sans CJK JP Regular" w:eastAsia="Noto Sans CJK JP Regular"/>
          <w:sz w:val="24"/>
        </w:rPr>
      </w:pPr>
      <w:r>
        <w:rPr>
          <w:rFonts w:hint="eastAsia" w:ascii="Noto Sans CJK JP Regular" w:eastAsia="Noto Sans CJK JP Regular"/>
          <w:color w:val="333333"/>
          <w:sz w:val="24"/>
        </w:rPr>
        <w:t>以上设置完成，需要重启一下eclipse</w:t>
      </w:r>
    </w:p>
    <w:p>
      <w:pPr>
        <w:pStyle w:val="10"/>
        <w:numPr>
          <w:ilvl w:val="0"/>
          <w:numId w:val="4"/>
        </w:numPr>
        <w:tabs>
          <w:tab w:val="left" w:pos="495"/>
        </w:tabs>
        <w:spacing w:before="60" w:after="0" w:line="240" w:lineRule="auto"/>
        <w:ind w:left="494" w:right="0" w:hanging="353"/>
        <w:jc w:val="left"/>
        <w:rPr>
          <w:rFonts w:hint="eastAsia" w:ascii="Noto Sans CJK JP Regular" w:eastAsia="Noto Sans CJK JP Regular"/>
          <w:sz w:val="24"/>
        </w:rPr>
      </w:pPr>
      <w:r>
        <w:pict>
          <v:group id="_x0000_s1067" o:spid="_x0000_s1067" o:spt="203" style="position:absolute;left:0pt;margin-left:353.15pt;margin-top:10pt;height:16.15pt;width:147.5pt;mso-position-horizontal-relative:page;z-index:2048;mso-width-relative:page;mso-height-relative:page;" coordorigin="7064,200" coordsize="2950,323">
            <o:lock v:ext="edit"/>
            <v:shape id="_x0000_s1068" o:spid="_x0000_s1068" style="position:absolute;left:7063;top:200;height:323;width:2950;" fillcolor="#D6DBDF" filled="t" stroked="f" coordorigin="7064,200" coordsize="2950,323" path="m9951,523l7125,523,7101,518,7082,505,7069,485,7064,461,7064,262,7069,238,7082,218,7101,205,7125,200,9951,200,9975,205,9995,218,10008,238,10013,262,10013,461,10008,485,9995,505,9975,518,9951,523xe">
              <v:path arrowok="t"/>
              <v:fill on="t" focussize="0,0"/>
              <v:stroke on="f"/>
              <v:imagedata o:title=""/>
              <o:lock v:ext="edit"/>
            </v:shape>
            <v:shape id="_x0000_s1069" o:spid="_x0000_s1069" o:spt="202" type="#_x0000_t202" style="position:absolute;left:7063;top:200;height:323;width:2950;"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Existing maven project</w:t>
                    </w:r>
                  </w:p>
                </w:txbxContent>
              </v:textbox>
            </v:shape>
          </v:group>
        </w:pict>
      </w:r>
      <w:r>
        <w:rPr>
          <w:rFonts w:hint="eastAsia" w:ascii="Noto Sans CJK JP Regular" w:eastAsia="Noto Sans CJK JP Regular"/>
          <w:color w:val="333333"/>
          <w:w w:val="105"/>
          <w:sz w:val="24"/>
        </w:rPr>
        <w:t>点击eclipse菜单File-&gt;import，出现如下界面，选择</w:t>
      </w:r>
    </w:p>
    <w:p>
      <w:pPr>
        <w:spacing w:after="0" w:line="240" w:lineRule="auto"/>
        <w:jc w:val="left"/>
        <w:rPr>
          <w:rFonts w:hint="eastAsia" w:ascii="Noto Sans CJK JP Regular" w:eastAsia="Noto Sans CJK JP Regular"/>
          <w:sz w:val="24"/>
        </w:rPr>
        <w:sectPr>
          <w:pgSz w:w="11900" w:h="16840"/>
          <w:pgMar w:top="1560" w:right="520" w:bottom="280" w:left="840" w:header="720" w:footer="720" w:gutter="0"/>
        </w:sectPr>
      </w:pPr>
    </w:p>
    <w:p>
      <w:pPr>
        <w:pStyle w:val="6"/>
        <w:ind w:left="924"/>
        <w:rPr>
          <w:sz w:val="20"/>
        </w:rPr>
      </w:pPr>
      <w:r>
        <w:rPr>
          <w:sz w:val="20"/>
        </w:rPr>
        <w:drawing>
          <wp:inline distT="0" distB="0" distL="0" distR="0">
            <wp:extent cx="5314315" cy="5644515"/>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pic:cNvPicPr>
                  </pic:nvPicPr>
                  <pic:blipFill>
                    <a:blip r:embed="rId10" cstate="print"/>
                    <a:stretch>
                      <a:fillRect/>
                    </a:stretch>
                  </pic:blipFill>
                  <pic:spPr>
                    <a:xfrm>
                      <a:off x="0" y="0"/>
                      <a:ext cx="5314378" cy="5644705"/>
                    </a:xfrm>
                    <a:prstGeom prst="rect">
                      <a:avLst/>
                    </a:prstGeom>
                  </pic:spPr>
                </pic:pic>
              </a:graphicData>
            </a:graphic>
          </wp:inline>
        </w:drawing>
      </w:r>
    </w:p>
    <w:p>
      <w:pPr>
        <w:pStyle w:val="6"/>
        <w:spacing w:before="7"/>
        <w:rPr>
          <w:sz w:val="15"/>
        </w:rPr>
      </w:pPr>
    </w:p>
    <w:p>
      <w:pPr>
        <w:pStyle w:val="10"/>
        <w:numPr>
          <w:ilvl w:val="0"/>
          <w:numId w:val="4"/>
        </w:numPr>
        <w:tabs>
          <w:tab w:val="left" w:pos="495"/>
        </w:tabs>
        <w:spacing w:before="5" w:after="0" w:line="240" w:lineRule="auto"/>
        <w:ind w:left="494" w:right="0" w:hanging="353"/>
        <w:jc w:val="left"/>
        <w:rPr>
          <w:rFonts w:hint="eastAsia" w:ascii="Noto Sans CJK JP Regular" w:eastAsia="Noto Sans CJK JP Regular"/>
          <w:sz w:val="24"/>
        </w:rPr>
      </w:pPr>
      <w:r>
        <w:rPr>
          <w:rFonts w:hint="eastAsia" w:ascii="Noto Sans CJK JP Regular" w:eastAsia="Noto Sans CJK JP Regular"/>
          <w:color w:val="333333"/>
          <w:sz w:val="24"/>
        </w:rPr>
        <w:t>找到下载的项目目录，并点击所有模块，之后点击Finish，导入成功</w:t>
      </w:r>
    </w:p>
    <w:p>
      <w:pPr>
        <w:spacing w:after="0" w:line="240" w:lineRule="auto"/>
        <w:jc w:val="left"/>
        <w:rPr>
          <w:rFonts w:hint="eastAsia" w:ascii="Noto Sans CJK JP Regular" w:eastAsia="Noto Sans CJK JP Regular"/>
          <w:sz w:val="24"/>
        </w:rPr>
        <w:sectPr>
          <w:pgSz w:w="11900" w:h="16840"/>
          <w:pgMar w:top="1580" w:right="520" w:bottom="280" w:left="840" w:header="720" w:footer="720" w:gutter="0"/>
        </w:sectPr>
      </w:pPr>
    </w:p>
    <w:p>
      <w:pPr>
        <w:pStyle w:val="6"/>
        <w:ind w:left="851"/>
        <w:rPr>
          <w:sz w:val="20"/>
        </w:rPr>
      </w:pPr>
      <w:r>
        <w:rPr>
          <w:sz w:val="20"/>
        </w:rPr>
        <w:drawing>
          <wp:inline distT="0" distB="0" distL="0" distR="0">
            <wp:extent cx="5859780" cy="583311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11" cstate="print"/>
                    <a:stretch>
                      <a:fillRect/>
                    </a:stretch>
                  </pic:blipFill>
                  <pic:spPr>
                    <a:xfrm>
                      <a:off x="0" y="0"/>
                      <a:ext cx="5860271" cy="5833395"/>
                    </a:xfrm>
                    <a:prstGeom prst="rect">
                      <a:avLst/>
                    </a:prstGeom>
                  </pic:spPr>
                </pic:pic>
              </a:graphicData>
            </a:graphic>
          </wp:inline>
        </w:drawing>
      </w:r>
    </w:p>
    <w:p>
      <w:pPr>
        <w:pStyle w:val="4"/>
        <w:numPr>
          <w:ilvl w:val="2"/>
          <w:numId w:val="3"/>
        </w:numPr>
        <w:tabs>
          <w:tab w:val="left" w:pos="811"/>
        </w:tabs>
        <w:spacing w:before="55" w:after="0" w:line="546" w:lineRule="exact"/>
        <w:ind w:left="810" w:right="0" w:hanging="700"/>
        <w:jc w:val="left"/>
      </w:pPr>
      <w:r>
        <w:rPr>
          <w:color w:val="333333"/>
          <w:w w:val="105"/>
        </w:rPr>
        <w:t>IDEA导入</w:t>
      </w:r>
    </w:p>
    <w:p>
      <w:pPr>
        <w:pStyle w:val="10"/>
        <w:numPr>
          <w:ilvl w:val="0"/>
          <w:numId w:val="5"/>
        </w:numPr>
        <w:tabs>
          <w:tab w:val="left" w:pos="495"/>
        </w:tabs>
        <w:spacing w:before="0" w:after="0" w:line="483" w:lineRule="exact"/>
        <w:ind w:left="494" w:right="0" w:hanging="353"/>
        <w:jc w:val="left"/>
        <w:rPr>
          <w:rFonts w:hint="eastAsia" w:ascii="Noto Sans CJK JP Regular" w:eastAsia="Noto Sans CJK JP Regular"/>
          <w:sz w:val="24"/>
        </w:rPr>
      </w:pPr>
      <w:r>
        <w:rPr>
          <w:rFonts w:hint="eastAsia" w:ascii="Noto Sans CJK JP Regular" w:eastAsia="Noto Sans CJK JP Regular"/>
          <w:color w:val="333333"/>
          <w:w w:val="105"/>
          <w:sz w:val="24"/>
        </w:rPr>
        <w:t>同样，导入前检查IDEA的maven配置是否正确</w:t>
      </w:r>
    </w:p>
    <w:p>
      <w:pPr>
        <w:spacing w:after="0" w:line="483" w:lineRule="exact"/>
        <w:jc w:val="left"/>
        <w:rPr>
          <w:rFonts w:hint="eastAsia" w:ascii="Noto Sans CJK JP Regular" w:eastAsia="Noto Sans CJK JP Regular"/>
          <w:sz w:val="24"/>
        </w:rPr>
        <w:sectPr>
          <w:pgSz w:w="11900" w:h="16840"/>
          <w:pgMar w:top="1560" w:right="520" w:bottom="280" w:left="840" w:header="720" w:footer="720" w:gutter="0"/>
        </w:sectPr>
      </w:pPr>
    </w:p>
    <w:p>
      <w:pPr>
        <w:pStyle w:val="6"/>
        <w:ind w:left="494"/>
        <w:rPr>
          <w:sz w:val="20"/>
        </w:rPr>
      </w:pPr>
      <w:r>
        <w:rPr>
          <w:sz w:val="20"/>
        </w:rPr>
        <w:drawing>
          <wp:inline distT="0" distB="0" distL="0" distR="0">
            <wp:extent cx="6173470" cy="3985895"/>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a:picLocks noChangeAspect="1"/>
                    </pic:cNvPicPr>
                  </pic:nvPicPr>
                  <pic:blipFill>
                    <a:blip r:embed="rId12" cstate="print"/>
                    <a:stretch>
                      <a:fillRect/>
                    </a:stretch>
                  </pic:blipFill>
                  <pic:spPr>
                    <a:xfrm>
                      <a:off x="0" y="0"/>
                      <a:ext cx="6173770" cy="3986212"/>
                    </a:xfrm>
                    <a:prstGeom prst="rect">
                      <a:avLst/>
                    </a:prstGeom>
                  </pic:spPr>
                </pic:pic>
              </a:graphicData>
            </a:graphic>
          </wp:inline>
        </w:drawing>
      </w:r>
    </w:p>
    <w:p>
      <w:pPr>
        <w:pStyle w:val="6"/>
        <w:spacing w:before="17"/>
        <w:rPr>
          <w:sz w:val="4"/>
        </w:rPr>
      </w:pPr>
    </w:p>
    <w:p>
      <w:pPr>
        <w:pStyle w:val="10"/>
        <w:numPr>
          <w:ilvl w:val="0"/>
          <w:numId w:val="5"/>
        </w:numPr>
        <w:tabs>
          <w:tab w:val="left" w:pos="495"/>
        </w:tabs>
        <w:spacing w:before="5" w:after="0" w:line="240" w:lineRule="auto"/>
        <w:ind w:left="494" w:right="0" w:hanging="353"/>
        <w:jc w:val="left"/>
        <w:rPr>
          <w:rFonts w:hint="eastAsia" w:ascii="Noto Sans CJK JP Regular" w:eastAsia="Noto Sans CJK JP Regular"/>
          <w:sz w:val="24"/>
        </w:rPr>
      </w:pPr>
      <w:r>
        <w:pict>
          <v:shape id="_x0000_s1070" o:spid="_x0000_s1070" style="position:absolute;left:0pt;margin-left:413.05pt;margin-top:7.2pt;height:16.15pt;width:49.2pt;mso-position-horizontal-relative:page;z-index:-95232;mso-width-relative:page;mso-height-relative:page;" fillcolor="#D6DBDF" filled="t" stroked="f" coordorigin="8262,145" coordsize="984,323" path="m9183,467l8323,467,8299,463,8280,449,8267,430,8262,406,8262,206,8267,182,8280,163,8299,150,8323,145,9183,145,9207,150,9227,163,9240,182,9245,206,9245,406,9240,430,9227,449,9207,463,9183,467xe">
            <v:path arrowok="t"/>
            <v:fill on="t" focussize="0,0"/>
            <v:stroke on="f"/>
            <v:imagedata o:title=""/>
            <o:lock v:ext="edit"/>
          </v:shape>
        </w:pict>
      </w:r>
      <w:r>
        <w:drawing>
          <wp:anchor distT="0" distB="0" distL="0" distR="0" simplePos="0" relativeHeight="268340224" behindDoc="1" locked="0" layoutInCell="1" allowOverlap="1">
            <wp:simplePos x="0" y="0"/>
            <wp:positionH relativeFrom="page">
              <wp:posOffset>6026150</wp:posOffset>
            </wp:positionH>
            <wp:positionV relativeFrom="paragraph">
              <wp:posOffset>91440</wp:posOffset>
            </wp:positionV>
            <wp:extent cx="156210" cy="205105"/>
            <wp:effectExtent l="0" t="0" r="0" b="0"/>
            <wp:wrapNone/>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13" cstate="print"/>
                    <a:stretch>
                      <a:fillRect/>
                    </a:stretch>
                  </pic:blipFill>
                  <pic:spPr>
                    <a:xfrm>
                      <a:off x="0" y="0"/>
                      <a:ext cx="156057" cy="204825"/>
                    </a:xfrm>
                    <a:prstGeom prst="rect">
                      <a:avLst/>
                    </a:prstGeom>
                  </pic:spPr>
                </pic:pic>
              </a:graphicData>
            </a:graphic>
          </wp:anchor>
        </w:drawing>
      </w:r>
      <w:r>
        <w:rPr>
          <w:rFonts w:hint="eastAsia" w:ascii="Noto Sans CJK JP Regular" w:eastAsia="Noto Sans CJK JP Regular"/>
          <w:color w:val="333333"/>
          <w:sz w:val="24"/>
        </w:rPr>
        <w:t xml:space="preserve">检查maven安装目录下的settings.xml是否配置了阿里云镜像(同 </w:t>
      </w:r>
      <w:r>
        <w:rPr>
          <w:color w:val="2B3D4F"/>
          <w:sz w:val="21"/>
        </w:rPr>
        <w:t>2.2.1</w:t>
      </w:r>
      <w:r>
        <w:rPr>
          <w:rFonts w:hint="eastAsia" w:ascii="Droid Sans Fallback" w:eastAsia="Droid Sans Fallback"/>
          <w:color w:val="2B3D4F"/>
          <w:spacing w:val="7"/>
          <w:sz w:val="21"/>
        </w:rPr>
        <w:t xml:space="preserve">节 </w:t>
      </w:r>
      <w:r>
        <w:rPr>
          <w:rFonts w:hint="eastAsia" w:ascii="Noto Sans CJK JP Regular" w:eastAsia="Noto Sans CJK JP Regular"/>
          <w:color w:val="333333"/>
          <w:spacing w:val="7"/>
          <w:sz w:val="24"/>
        </w:rPr>
        <w:t xml:space="preserve">第 </w:t>
      </w:r>
      <w:r>
        <w:rPr>
          <w:color w:val="2B3D4F"/>
          <w:sz w:val="21"/>
        </w:rPr>
        <w:t>2</w:t>
      </w:r>
      <w:r>
        <w:rPr>
          <w:color w:val="2B3D4F"/>
          <w:spacing w:val="-64"/>
          <w:sz w:val="21"/>
        </w:rPr>
        <w:t xml:space="preserve"> </w:t>
      </w:r>
      <w:r>
        <w:rPr>
          <w:rFonts w:hint="eastAsia" w:ascii="Noto Sans CJK JP Regular" w:eastAsia="Noto Sans CJK JP Regular"/>
          <w:color w:val="333333"/>
          <w:sz w:val="24"/>
        </w:rPr>
        <w:t>步)</w:t>
      </w:r>
    </w:p>
    <w:p>
      <w:pPr>
        <w:pStyle w:val="10"/>
        <w:numPr>
          <w:ilvl w:val="0"/>
          <w:numId w:val="5"/>
        </w:numPr>
        <w:tabs>
          <w:tab w:val="left" w:pos="495"/>
        </w:tabs>
        <w:spacing w:before="90" w:after="0" w:line="240" w:lineRule="auto"/>
        <w:ind w:left="494" w:right="0" w:hanging="353"/>
        <w:jc w:val="left"/>
        <w:rPr>
          <w:rFonts w:hint="eastAsia" w:ascii="Noto Sans CJK JP Regular" w:eastAsia="Noto Sans CJK JP Regular"/>
          <w:sz w:val="24"/>
        </w:rPr>
      </w:pPr>
      <w:r>
        <w:rPr>
          <w:rFonts w:hint="eastAsia" w:ascii="Noto Sans CJK JP Regular" w:eastAsia="Noto Sans CJK JP Regular"/>
          <w:color w:val="333333"/>
          <w:w w:val="105"/>
          <w:sz w:val="24"/>
        </w:rPr>
        <w:t>进入IDEA主界面，点击open，并选择下载好的guns代码的根目录</w:t>
      </w:r>
    </w:p>
    <w:p>
      <w:pPr>
        <w:spacing w:after="0" w:line="240" w:lineRule="auto"/>
        <w:jc w:val="left"/>
        <w:rPr>
          <w:rFonts w:hint="eastAsia" w:ascii="Noto Sans CJK JP Regular" w:eastAsia="Noto Sans CJK JP Regular"/>
          <w:sz w:val="24"/>
        </w:rPr>
        <w:sectPr>
          <w:pgSz w:w="11900" w:h="16840"/>
          <w:pgMar w:top="1420" w:right="520" w:bottom="280" w:left="840" w:header="720" w:footer="720" w:gutter="0"/>
        </w:sectPr>
      </w:pPr>
    </w:p>
    <w:p>
      <w:pPr>
        <w:pStyle w:val="6"/>
        <w:ind w:left="494"/>
        <w:rPr>
          <w:sz w:val="20"/>
        </w:rPr>
      </w:pPr>
      <w:r>
        <w:rPr>
          <w:sz w:val="20"/>
        </w:rPr>
        <w:drawing>
          <wp:inline distT="0" distB="0" distL="0" distR="0">
            <wp:extent cx="4469130" cy="4352290"/>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jpeg"/>
                    <pic:cNvPicPr>
                      <a:picLocks noChangeAspect="1"/>
                    </pic:cNvPicPr>
                  </pic:nvPicPr>
                  <pic:blipFill>
                    <a:blip r:embed="rId14" cstate="print"/>
                    <a:stretch>
                      <a:fillRect/>
                    </a:stretch>
                  </pic:blipFill>
                  <pic:spPr>
                    <a:xfrm>
                      <a:off x="0" y="0"/>
                      <a:ext cx="4469130" cy="4352544"/>
                    </a:xfrm>
                    <a:prstGeom prst="rect">
                      <a:avLst/>
                    </a:prstGeom>
                  </pic:spPr>
                </pic:pic>
              </a:graphicData>
            </a:graphic>
          </wp:inline>
        </w:drawing>
      </w:r>
    </w:p>
    <w:p>
      <w:pPr>
        <w:pStyle w:val="6"/>
        <w:spacing w:before="2"/>
        <w:rPr>
          <w:sz w:val="5"/>
        </w:rPr>
      </w:pPr>
    </w:p>
    <w:p>
      <w:pPr>
        <w:pStyle w:val="10"/>
        <w:numPr>
          <w:ilvl w:val="0"/>
          <w:numId w:val="5"/>
        </w:numPr>
        <w:tabs>
          <w:tab w:val="left" w:pos="495"/>
        </w:tabs>
        <w:spacing w:before="5" w:after="0" w:line="240" w:lineRule="auto"/>
        <w:ind w:left="494" w:right="0" w:hanging="353"/>
        <w:jc w:val="left"/>
        <w:rPr>
          <w:rFonts w:hint="eastAsia" w:ascii="Noto Sans CJK JP Regular" w:eastAsia="Noto Sans CJK JP Regular"/>
          <w:sz w:val="24"/>
        </w:rPr>
      </w:pPr>
      <w:r>
        <w:pict>
          <v:shape id="_x0000_s1071" o:spid="_x0000_s1071" style="position:absolute;left:0pt;margin-left:181.15pt;margin-top:7.25pt;height:16.15pt;width:76.8pt;mso-position-horizontal-relative:page;z-index:-95232;mso-width-relative:page;mso-height-relative:page;" fillcolor="#D6DBDF" filled="t" stroked="f" coordorigin="3623,145" coordsize="1536,323" path="m5098,468l3684,468,3661,463,3641,450,3628,430,3623,406,3623,207,3628,183,3641,163,3661,150,3684,145,5098,145,5122,150,5141,163,5154,183,5159,207,5159,406,5154,430,5141,450,5122,463,5098,468xe">
            <v:path arrowok="t"/>
            <v:fill on="t" focussize="0,0"/>
            <v:stroke on="f"/>
            <v:imagedata o:title=""/>
            <o:lock v:ext="edit"/>
          </v:shape>
        </w:pict>
      </w:r>
      <w:r>
        <w:pict>
          <v:shape id="_x0000_s1072" o:spid="_x0000_s1072" style="position:absolute;left:0pt;margin-left:294.8pt;margin-top:7.25pt;height:16.15pt;width:134.4pt;mso-position-horizontal-relative:page;z-index:-95232;mso-width-relative:page;mso-height-relative:page;" fillcolor="#D6DBDF" filled="t" stroked="f" coordorigin="5896,145" coordsize="2688,323" path="m8523,468l5958,468,5934,463,5914,450,5901,430,5896,406,5896,207,5901,183,5914,163,5934,150,5958,145,8523,145,8547,150,8566,163,8579,183,8584,207,8584,406,8579,430,8566,450,8547,463,8523,468xe">
            <v:path arrowok="t"/>
            <v:fill on="t" focussize="0,0"/>
            <v:stroke on="f"/>
            <v:imagedata o:title=""/>
            <o:lock v:ext="edit"/>
          </v:shape>
        </w:pict>
      </w:r>
      <w:r>
        <w:rPr>
          <w:rFonts w:hint="eastAsia" w:ascii="Noto Sans CJK JP Regular" w:eastAsia="Noto Sans CJK JP Regular"/>
          <w:color w:val="333333"/>
          <w:w w:val="105"/>
          <w:sz w:val="24"/>
        </w:rPr>
        <w:t>进入IDEA</w:t>
      </w:r>
      <w:r>
        <w:rPr>
          <w:rFonts w:hint="eastAsia" w:ascii="Noto Sans CJK JP Regular" w:eastAsia="Noto Sans CJK JP Regular"/>
          <w:color w:val="333333"/>
          <w:spacing w:val="-1"/>
          <w:w w:val="105"/>
          <w:sz w:val="24"/>
        </w:rPr>
        <w:t xml:space="preserve">之后，右击 </w:t>
      </w:r>
      <w:r>
        <w:rPr>
          <w:color w:val="2B3D4F"/>
          <w:w w:val="105"/>
          <w:sz w:val="21"/>
        </w:rPr>
        <w:t>guns-parent</w:t>
      </w:r>
      <w:r>
        <w:rPr>
          <w:color w:val="2B3D4F"/>
          <w:spacing w:val="-83"/>
          <w:w w:val="105"/>
          <w:sz w:val="21"/>
        </w:rPr>
        <w:t xml:space="preserve"> </w:t>
      </w:r>
      <w:r>
        <w:rPr>
          <w:rFonts w:hint="eastAsia" w:ascii="Noto Sans CJK JP Regular" w:eastAsia="Noto Sans CJK JP Regular"/>
          <w:color w:val="333333"/>
          <w:spacing w:val="-1"/>
          <w:w w:val="105"/>
          <w:sz w:val="24"/>
        </w:rPr>
        <w:t xml:space="preserve">，选择 </w:t>
      </w:r>
      <w:r>
        <w:rPr>
          <w:color w:val="2B3D4F"/>
          <w:w w:val="105"/>
          <w:sz w:val="21"/>
        </w:rPr>
        <w:t>add</w:t>
      </w:r>
      <w:r>
        <w:rPr>
          <w:color w:val="2B3D4F"/>
          <w:spacing w:val="-20"/>
          <w:w w:val="105"/>
          <w:sz w:val="21"/>
        </w:rPr>
        <w:t xml:space="preserve"> </w:t>
      </w:r>
      <w:r>
        <w:rPr>
          <w:color w:val="2B3D4F"/>
          <w:w w:val="105"/>
          <w:sz w:val="21"/>
        </w:rPr>
        <w:t>as</w:t>
      </w:r>
      <w:r>
        <w:rPr>
          <w:color w:val="2B3D4F"/>
          <w:spacing w:val="-19"/>
          <w:w w:val="105"/>
          <w:sz w:val="21"/>
        </w:rPr>
        <w:t xml:space="preserve"> </w:t>
      </w:r>
      <w:r>
        <w:rPr>
          <w:color w:val="2B3D4F"/>
          <w:w w:val="105"/>
          <w:sz w:val="21"/>
        </w:rPr>
        <w:t>maven</w:t>
      </w:r>
      <w:r>
        <w:rPr>
          <w:color w:val="2B3D4F"/>
          <w:spacing w:val="-20"/>
          <w:w w:val="105"/>
          <w:sz w:val="21"/>
        </w:rPr>
        <w:t xml:space="preserve"> </w:t>
      </w:r>
      <w:r>
        <w:rPr>
          <w:color w:val="2B3D4F"/>
          <w:w w:val="105"/>
          <w:sz w:val="21"/>
        </w:rPr>
        <w:t>project</w:t>
      </w:r>
      <w:r>
        <w:rPr>
          <w:color w:val="2B3D4F"/>
          <w:spacing w:val="-90"/>
          <w:w w:val="105"/>
          <w:sz w:val="21"/>
        </w:rPr>
        <w:t xml:space="preserve"> </w:t>
      </w:r>
      <w:r>
        <w:rPr>
          <w:rFonts w:hint="eastAsia" w:ascii="Noto Sans CJK JP Regular" w:eastAsia="Noto Sans CJK JP Regular"/>
          <w:color w:val="333333"/>
          <w:w w:val="105"/>
          <w:sz w:val="24"/>
        </w:rPr>
        <w:t>，即可完成导入</w:t>
      </w:r>
    </w:p>
    <w:p>
      <w:pPr>
        <w:spacing w:after="0" w:line="240" w:lineRule="auto"/>
        <w:jc w:val="left"/>
        <w:rPr>
          <w:rFonts w:hint="eastAsia" w:ascii="Noto Sans CJK JP Regular" w:eastAsia="Noto Sans CJK JP Regular"/>
          <w:sz w:val="24"/>
        </w:rPr>
        <w:sectPr>
          <w:pgSz w:w="11900" w:h="16840"/>
          <w:pgMar w:top="1420" w:right="520" w:bottom="280" w:left="840" w:header="720" w:footer="720" w:gutter="0"/>
        </w:sectPr>
      </w:pPr>
    </w:p>
    <w:p>
      <w:pPr>
        <w:pStyle w:val="6"/>
        <w:ind w:left="494"/>
        <w:rPr>
          <w:sz w:val="20"/>
        </w:rPr>
      </w:pPr>
      <w:r>
        <w:rPr>
          <w:sz w:val="20"/>
        </w:rPr>
        <w:drawing>
          <wp:inline distT="0" distB="0" distL="0" distR="0">
            <wp:extent cx="6156960" cy="6399530"/>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15" cstate="print"/>
                    <a:stretch>
                      <a:fillRect/>
                    </a:stretch>
                  </pic:blipFill>
                  <pic:spPr>
                    <a:xfrm>
                      <a:off x="0" y="0"/>
                      <a:ext cx="6157250" cy="6399657"/>
                    </a:xfrm>
                    <a:prstGeom prst="rect">
                      <a:avLst/>
                    </a:prstGeom>
                  </pic:spPr>
                </pic:pic>
              </a:graphicData>
            </a:graphic>
          </wp:inline>
        </w:drawing>
      </w:r>
    </w:p>
    <w:p>
      <w:pPr>
        <w:pStyle w:val="6"/>
        <w:spacing w:before="12"/>
        <w:rPr>
          <w:sz w:val="16"/>
        </w:rPr>
      </w:pPr>
    </w:p>
    <w:p>
      <w:pPr>
        <w:pStyle w:val="3"/>
        <w:numPr>
          <w:ilvl w:val="1"/>
          <w:numId w:val="3"/>
        </w:numPr>
        <w:tabs>
          <w:tab w:val="left" w:pos="662"/>
        </w:tabs>
        <w:spacing w:before="0" w:after="0" w:line="646" w:lineRule="exact"/>
        <w:ind w:left="661" w:right="0" w:hanging="551"/>
        <w:jc w:val="left"/>
      </w:pPr>
      <w:r>
        <w:rPr>
          <w:color w:val="333333"/>
        </w:rPr>
        <w:t>运行项目</w:t>
      </w:r>
    </w:p>
    <w:p>
      <w:pPr>
        <w:pStyle w:val="6"/>
        <w:spacing w:before="223"/>
        <w:ind w:left="110"/>
      </w:pPr>
      <w:r>
        <w:pict>
          <v:group id="_x0000_s1073" o:spid="_x0000_s1073" o:spt="203" style="position:absolute;left:0pt;margin-left:211.1pt;margin-top:111.1pt;height:18.4pt;width:83.75pt;mso-position-horizontal-relative:page;z-index:2048;mso-width-relative:page;mso-height-relative:page;" coordorigin="4222,2223" coordsize="1675,368">
            <o:lock v:ext="edit"/>
            <v:shape id="_x0000_s1074" o:spid="_x0000_s1074" style="position:absolute;left:4222;top:2268;height:323;width:1675;" fillcolor="#D6DBDF" filled="t" stroked="f" coordorigin="4222,2268" coordsize="1675,323" path="m5835,2591l4284,2591,4260,2586,4240,2573,4227,2553,4222,2529,4222,2329,4227,2306,4240,2286,4260,2273,4284,2268,5835,2268,5859,2273,5878,2286,5891,2306,5896,2329,5896,2529,5891,2553,5878,2573,5859,2586,5835,2591xe">
              <v:path arrowok="t"/>
              <v:fill on="t" focussize="0,0"/>
              <v:stroke on="f"/>
              <v:imagedata o:title=""/>
              <o:lock v:ext="edit"/>
            </v:shape>
            <v:shape id="_x0000_s1075" o:spid="_x0000_s1075" o:spt="202" type="#_x0000_t202" style="position:absolute;left:4222;top:2222;height:368;width:167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sql/guns.sql</w:t>
                    </w:r>
                  </w:p>
                </w:txbxContent>
              </v:textbox>
            </v:shape>
          </v:group>
        </w:pict>
      </w:r>
      <w:r>
        <w:rPr>
          <w:color w:val="333333"/>
        </w:rPr>
        <w:t>运行前的准备:</w:t>
      </w:r>
    </w:p>
    <w:p>
      <w:pPr>
        <w:pStyle w:val="6"/>
        <w:spacing w:before="4"/>
        <w:rPr>
          <w:sz w:val="11"/>
        </w:rPr>
      </w:pPr>
      <w:r>
        <w:pict>
          <v:group id="_x0000_s1076" o:spid="_x0000_s1076" o:spt="203" style="position:absolute;left:0pt;margin-left:47.5pt;margin-top:13.8pt;height:43.8pt;width:506.9pt;mso-position-horizontal-relative:page;mso-wrap-distance-bottom:0pt;mso-wrap-distance-top:0pt;z-index:-1024;mso-width-relative:page;mso-height-relative:page;" coordorigin="950,277" coordsize="10138,876">
            <o:lock v:ext="edit"/>
            <v:rect id="_x0000_s1077" o:spid="_x0000_s1077" o:spt="1" style="position:absolute;left:1104;top:276;height:876;width:9984;" fillcolor="#668099" filled="t" stroked="f" coordsize="21600,21600">
              <v:path/>
              <v:fill on="t" opacity="3084f" focussize="0,0"/>
              <v:stroke on="f"/>
              <v:imagedata o:title=""/>
              <o:lock v:ext="edit"/>
            </v:rect>
            <v:rect id="_x0000_s1078" o:spid="_x0000_s1078" o:spt="1" style="position:absolute;left:950;top:276;height:876;width:154;" fillcolor="#D6DBDF" filled="t" stroked="f" coordsize="21600,21600">
              <v:path/>
              <v:fill on="t" focussize="0,0"/>
              <v:stroke on="f"/>
              <v:imagedata o:title=""/>
              <o:lock v:ext="edit"/>
            </v:rect>
            <v:shape id="_x0000_s1079" o:spid="_x0000_s1079" o:spt="75" type="#_x0000_t75" style="position:absolute;left:1434;top:591;height:108;width:108;" filled="f" stroked="f" coordsize="21600,21600">
              <v:path/>
              <v:fill on="f" focussize="0,0"/>
              <v:stroke on="f"/>
              <v:imagedata r:id="rId16" o:title=""/>
              <o:lock v:ext="edit" aspectratio="t"/>
            </v:shape>
            <v:shape id="_x0000_s1080" o:spid="_x0000_s1080" o:spt="202" type="#_x0000_t202" style="position:absolute;left:1104;top:276;height:876;width:9984;" filled="f" stroked="f" coordsize="21600,21600">
              <v:path/>
              <v:fill on="f" focussize="0,0"/>
              <v:stroke on="f" joinstyle="miter"/>
              <v:imagedata o:title=""/>
              <o:lock v:ext="edit"/>
              <v:textbox inset="0mm,0mm,0mm,0mm">
                <w:txbxContent>
                  <w:p>
                    <w:pPr>
                      <w:spacing w:before="90"/>
                      <w:ind w:left="614" w:right="0" w:firstLine="0"/>
                      <w:jc w:val="left"/>
                      <w:rPr>
                        <w:sz w:val="24"/>
                      </w:rPr>
                    </w:pPr>
                    <w:r>
                      <w:rPr>
                        <w:color w:val="333333"/>
                        <w:sz w:val="24"/>
                      </w:rPr>
                      <w:t>安装mysql数据库，作者所用mysql版本为5.7</w:t>
                    </w:r>
                  </w:p>
                </w:txbxContent>
              </v:textbox>
            </v:shape>
            <w10:wrap type="topAndBottom"/>
          </v:group>
        </w:pict>
      </w:r>
    </w:p>
    <w:p>
      <w:pPr>
        <w:pStyle w:val="6"/>
        <w:spacing w:before="19"/>
        <w:rPr>
          <w:sz w:val="9"/>
        </w:rPr>
      </w:pPr>
    </w:p>
    <w:p>
      <w:pPr>
        <w:spacing w:after="0"/>
        <w:rPr>
          <w:sz w:val="9"/>
        </w:rPr>
        <w:sectPr>
          <w:pgSz w:w="11900" w:h="16840"/>
          <w:pgMar w:top="1420" w:right="520" w:bottom="280" w:left="840" w:header="720" w:footer="720" w:gutter="0"/>
        </w:sectPr>
      </w:pPr>
    </w:p>
    <w:p>
      <w:pPr>
        <w:pStyle w:val="10"/>
        <w:numPr>
          <w:ilvl w:val="0"/>
          <w:numId w:val="6"/>
        </w:numPr>
        <w:tabs>
          <w:tab w:val="left" w:pos="495"/>
        </w:tabs>
        <w:spacing w:before="5" w:after="0" w:line="240" w:lineRule="auto"/>
        <w:ind w:left="494" w:right="0" w:hanging="353"/>
        <w:jc w:val="left"/>
        <w:rPr>
          <w:rFonts w:hint="eastAsia" w:ascii="Noto Sans CJK JP Regular" w:eastAsia="Noto Sans CJK JP Regular"/>
          <w:sz w:val="24"/>
        </w:rPr>
      </w:pPr>
      <w:r>
        <w:pict>
          <v:group id="_x0000_s1081" o:spid="_x0000_s1081" o:spt="203" style="position:absolute;left:0pt;margin-left:91.25pt;margin-top:5pt;height:18.4pt;width:70.7pt;mso-position-horizontal-relative:page;z-index:2048;mso-width-relative:page;mso-height-relative:page;" coordorigin="1826,100" coordsize="1414,368">
            <o:lock v:ext="edit"/>
            <v:shape id="_x0000_s1082" o:spid="_x0000_s1082" style="position:absolute;left:1825;top:145;height:323;width:1414;" fillcolor="#D6DBDF" filled="t" stroked="f" coordorigin="1826,145" coordsize="1414,323" path="m3178,468l1887,468,1863,463,1844,450,1831,430,1826,407,1826,207,1831,183,1844,163,1863,150,1887,145,3178,145,3202,150,3221,163,3234,183,3239,207,3239,407,3234,430,3221,450,3202,463,3178,468xe">
              <v:path arrowok="t"/>
              <v:fill on="t" focussize="0,0"/>
              <v:stroke on="f"/>
              <v:imagedata o:title=""/>
              <o:lock v:ext="edit"/>
            </v:shape>
            <v:shape id="_x0000_s1083" o:spid="_x0000_s1083" o:spt="202" type="#_x0000_t202" style="position:absolute;left:1825;top:100;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guns-admin</w:t>
                    </w:r>
                  </w:p>
                </w:txbxContent>
              </v:textbox>
            </v:shape>
          </v:group>
        </w:pict>
      </w:r>
      <w:r>
        <w:rPr>
          <w:rFonts w:hint="eastAsia" w:ascii="Noto Sans CJK JP Regular" w:eastAsia="Noto Sans CJK JP Regular"/>
          <w:color w:val="333333"/>
          <w:sz w:val="24"/>
        </w:rPr>
        <w:t>执行</w:t>
      </w:r>
    </w:p>
    <w:p>
      <w:pPr>
        <w:pStyle w:val="6"/>
        <w:spacing w:before="5"/>
        <w:ind w:left="141"/>
      </w:pPr>
      <w:r>
        <w:br w:type="column"/>
      </w:r>
      <w:r>
        <w:rPr>
          <w:color w:val="333333"/>
        </w:rPr>
        <w:t>模块下的</w:t>
      </w:r>
    </w:p>
    <w:p>
      <w:pPr>
        <w:pStyle w:val="6"/>
        <w:spacing w:before="5"/>
        <w:ind w:left="141"/>
      </w:pPr>
      <w:r>
        <w:br w:type="column"/>
      </w:r>
      <w:r>
        <w:rPr>
          <w:color w:val="333333"/>
          <w:w w:val="105"/>
        </w:rPr>
        <w:t>脚本，初始化guns的数据库环境</w:t>
      </w:r>
    </w:p>
    <w:p>
      <w:pPr>
        <w:spacing w:after="0"/>
        <w:sectPr>
          <w:type w:val="continuous"/>
          <w:pgSz w:w="11900" w:h="16840"/>
          <w:pgMar w:top="1340" w:right="520" w:bottom="280" w:left="840" w:header="720" w:footer="720" w:gutter="0"/>
          <w:cols w:equalWidth="0" w:num="3">
            <w:col w:w="1026" w:space="1231"/>
            <w:col w:w="1165" w:space="1494"/>
            <w:col w:w="5624"/>
          </w:cols>
        </w:sectPr>
      </w:pPr>
    </w:p>
    <w:p>
      <w:pPr>
        <w:pStyle w:val="10"/>
        <w:numPr>
          <w:ilvl w:val="0"/>
          <w:numId w:val="6"/>
        </w:numPr>
        <w:tabs>
          <w:tab w:val="left" w:pos="495"/>
          <w:tab w:val="left" w:pos="6914"/>
        </w:tabs>
        <w:spacing w:before="0" w:after="0" w:line="502" w:lineRule="exact"/>
        <w:ind w:left="494" w:right="0" w:hanging="353"/>
        <w:jc w:val="left"/>
        <w:rPr>
          <w:rFonts w:hint="eastAsia" w:ascii="Noto Sans CJK JP Regular" w:eastAsia="Noto Sans CJK JP Regular"/>
          <w:sz w:val="24"/>
        </w:rPr>
      </w:pPr>
      <w:r>
        <w:pict>
          <v:group id="_x0000_s1084" o:spid="_x0000_s1084" o:spt="203" style="position:absolute;left:0pt;margin-left:66.7pt;margin-top:26.65pt;height:261.85pt;width:487.7pt;mso-position-horizontal-relative:page;mso-wrap-distance-bottom:0pt;mso-wrap-distance-top:0pt;z-index:-1024;mso-width-relative:page;mso-height-relative:page;" coordorigin="1334,534" coordsize="9754,5237">
            <o:lock v:ext="edit"/>
            <v:shape id="_x0000_s1085" o:spid="_x0000_s1085" style="position:absolute;left:1580;top:579;height:323;width:984;" fillcolor="#D6DBDF" filled="t" stroked="f" coordorigin="1580,579" coordsize="984,323" path="m2502,902l1642,902,1618,897,1598,884,1585,864,1580,841,1580,641,1585,617,1598,597,1618,584,1642,579,2502,579,2526,584,2545,597,2558,617,2563,641,2563,841,2558,864,2545,884,2526,897,2502,902xe">
              <v:path arrowok="t"/>
              <v:fill on="t" focussize="0,0"/>
              <v:stroke on="f"/>
              <v:imagedata o:title=""/>
              <o:lock v:ext="edit"/>
            </v:shape>
            <v:shape id="_x0000_s1086" o:spid="_x0000_s1086" style="position:absolute;left:2808;top:579;height:323;width:553;" fillcolor="#D6DBDF" filled="t" stroked="f" coordorigin="2809,579" coordsize="553,323" path="m3300,902l2870,902,2846,897,2827,884,2814,864,2809,841,2809,641,2814,617,2827,597,2846,584,2870,579,3300,579,3324,584,3344,597,3357,617,3362,641,3362,841,3357,864,3344,884,3324,897,3300,902xe">
              <v:path arrowok="t"/>
              <v:fill on="t" focussize="0,0"/>
              <v:stroke on="f"/>
              <v:imagedata o:title=""/>
              <o:lock v:ext="edit"/>
            </v:shape>
            <v:shape id="_x0000_s1087" o:spid="_x0000_s1087" style="position:absolute;left:3607;top:579;height:323;width:553;" fillcolor="#D6DBDF" filled="t" stroked="f" coordorigin="3608,579" coordsize="553,323" path="m4099,902l3669,902,3645,897,3626,884,3613,864,3608,841,3608,641,3613,617,3626,597,3645,584,3669,579,4099,579,4123,584,4143,597,4156,617,4161,641,4161,841,4156,864,4143,884,4123,897,4099,902xe">
              <v:path arrowok="t"/>
              <v:fill on="t" focussize="0,0"/>
              <v:stroke on="f"/>
              <v:imagedata o:title=""/>
              <o:lock v:ext="edit"/>
            </v:shape>
            <v:shape id="_x0000_s1088" o:spid="_x0000_s1088" o:spt="75" type="#_x0000_t75" style="position:absolute;left:1334;top:947;height:4824;width:9754;" filled="f" stroked="f" coordsize="21600,21600">
              <v:path/>
              <v:fill on="f" focussize="0,0"/>
              <v:stroke on="f"/>
              <v:imagedata r:id="rId17" o:title=""/>
              <o:lock v:ext="edit" aspectratio="t"/>
            </v:shape>
            <v:shape id="_x0000_s1089" o:spid="_x0000_s1089" o:spt="202" type="#_x0000_t202" style="position:absolute;left:1334;top:533;height:325;width:6042;" filled="f" stroked="f" coordsize="21600,21600">
              <v:path/>
              <v:fill on="f" focussize="0,0"/>
              <v:stroke on="f" joinstyle="miter"/>
              <v:imagedata o:title=""/>
              <o:lock v:ext="edit"/>
              <v:textbox inset="0mm,0mm,0mm,0mm">
                <w:txbxContent>
                  <w:p>
                    <w:pPr>
                      <w:spacing w:before="0" w:line="324" w:lineRule="exact"/>
                      <w:ind w:left="0" w:right="0" w:firstLine="0"/>
                      <w:jc w:val="left"/>
                      <w:rPr>
                        <w:sz w:val="24"/>
                      </w:rPr>
                    </w:pPr>
                    <w:r>
                      <w:rPr>
                        <w:color w:val="333333"/>
                        <w:sz w:val="24"/>
                      </w:rPr>
                      <w:t xml:space="preserve">改 </w:t>
                    </w:r>
                    <w:r>
                      <w:rPr>
                        <w:rFonts w:hint="eastAsia" w:ascii="Droid Sans Fallback" w:eastAsia="Droid Sans Fallback"/>
                        <w:color w:val="2B3D4F"/>
                        <w:sz w:val="21"/>
                      </w:rPr>
                      <w:t xml:space="preserve">数据连接 </w:t>
                    </w:r>
                    <w:r>
                      <w:rPr>
                        <w:color w:val="333333"/>
                        <w:sz w:val="24"/>
                      </w:rPr>
                      <w:t xml:space="preserve">， </w:t>
                    </w:r>
                    <w:r>
                      <w:rPr>
                        <w:rFonts w:hint="eastAsia" w:ascii="Droid Sans Fallback" w:eastAsia="Droid Sans Fallback"/>
                        <w:color w:val="2B3D4F"/>
                        <w:sz w:val="21"/>
                      </w:rPr>
                      <w:t xml:space="preserve">账号 </w:t>
                    </w:r>
                    <w:r>
                      <w:rPr>
                        <w:color w:val="333333"/>
                        <w:sz w:val="24"/>
                      </w:rPr>
                      <w:t xml:space="preserve">和 </w:t>
                    </w:r>
                    <w:r>
                      <w:rPr>
                        <w:rFonts w:hint="eastAsia" w:ascii="Droid Sans Fallback" w:eastAsia="Droid Sans Fallback"/>
                        <w:color w:val="2B3D4F"/>
                        <w:sz w:val="21"/>
                      </w:rPr>
                      <w:t xml:space="preserve">密码 </w:t>
                    </w:r>
                    <w:r>
                      <w:rPr>
                        <w:color w:val="333333"/>
                        <w:sz w:val="24"/>
                      </w:rPr>
                      <w:t>，改为您所连接数据库的配置</w:t>
                    </w:r>
                  </w:p>
                </w:txbxContent>
              </v:textbox>
            </v:shape>
            <w10:wrap type="topAndBottom"/>
          </v:group>
        </w:pict>
      </w:r>
      <w:r>
        <w:pict>
          <v:group id="_x0000_s1090" o:spid="_x0000_s1090" o:spt="203" style="position:absolute;left:0pt;margin-left:91.25pt;margin-top:4.4pt;height:18.45pt;width:296.45pt;mso-position-horizontal-relative:page;z-index:-95232;mso-width-relative:page;mso-height-relative:page;" coordorigin="1826,89" coordsize="5929,369">
            <o:lock v:ext="edit"/>
            <v:shape id="_x0000_s1091" o:spid="_x0000_s1091" style="position:absolute;left:1825;top:134;height:323;width:5929;" fillcolor="#D6DBDF" filled="t" stroked="f" coordorigin="1826,134" coordsize="5929,323" path="m7693,457l1887,457,1863,452,1844,439,1831,419,1826,395,1826,195,1831,172,1844,152,1863,139,1887,134,7693,134,7717,139,7737,152,7750,172,7755,195,7755,395,7750,419,7737,439,7717,452,7693,457xe">
              <v:path arrowok="t"/>
              <v:fill on="t" focussize="0,0"/>
              <v:stroke on="f"/>
              <v:imagedata o:title=""/>
              <o:lock v:ext="edit"/>
            </v:shape>
            <v:shape id="_x0000_s1092" o:spid="_x0000_s1092" o:spt="202" type="#_x0000_t202" style="position:absolute;left:1825;top:88;height:369;width:592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guns-admin/src/main/resources/application.yml</w:t>
                    </w:r>
                  </w:p>
                </w:txbxContent>
              </v:textbox>
            </v:shape>
          </v:group>
        </w:pict>
      </w:r>
      <w:r>
        <w:rPr>
          <w:rFonts w:hint="eastAsia" w:ascii="Noto Sans CJK JP Regular" w:eastAsia="Noto Sans CJK JP Regular"/>
          <w:color w:val="333333"/>
          <w:sz w:val="24"/>
        </w:rPr>
        <w:t>打开</w:t>
      </w:r>
      <w:r>
        <w:rPr>
          <w:rFonts w:hint="eastAsia" w:ascii="Noto Sans CJK JP Regular" w:eastAsia="Noto Sans CJK JP Regular"/>
          <w:color w:val="333333"/>
          <w:sz w:val="24"/>
        </w:rPr>
        <w:tab/>
      </w:r>
      <w:r>
        <w:rPr>
          <w:rFonts w:hint="eastAsia" w:ascii="Noto Sans CJK JP Regular" w:eastAsia="Noto Sans CJK JP Regular"/>
          <w:color w:val="333333"/>
          <w:sz w:val="24"/>
        </w:rPr>
        <w:t>配置文件，修</w:t>
      </w:r>
    </w:p>
    <w:p>
      <w:pPr>
        <w:pStyle w:val="10"/>
        <w:numPr>
          <w:ilvl w:val="0"/>
          <w:numId w:val="6"/>
        </w:numPr>
        <w:tabs>
          <w:tab w:val="left" w:pos="495"/>
        </w:tabs>
        <w:spacing w:before="51" w:after="0" w:line="240" w:lineRule="auto"/>
        <w:ind w:left="494" w:right="0" w:hanging="353"/>
        <w:jc w:val="left"/>
        <w:rPr>
          <w:rFonts w:hint="eastAsia" w:ascii="Noto Sans CJK JP Regular" w:eastAsia="Noto Sans CJK JP Regular"/>
          <w:sz w:val="24"/>
        </w:rPr>
      </w:pPr>
      <w:r>
        <w:rPr>
          <w:rFonts w:hint="eastAsia" w:ascii="Noto Sans CJK JP Regular" w:eastAsia="Noto Sans CJK JP Regular"/>
          <w:color w:val="333333"/>
          <w:sz w:val="24"/>
        </w:rPr>
        <w:t>如需修改服务器端口或者context-path，可参考下图，修改相应属性即可</w:t>
      </w:r>
    </w:p>
    <w:p>
      <w:pPr>
        <w:pStyle w:val="6"/>
        <w:rPr>
          <w:sz w:val="20"/>
        </w:rPr>
      </w:pPr>
    </w:p>
    <w:p>
      <w:pPr>
        <w:pStyle w:val="6"/>
        <w:rPr>
          <w:sz w:val="20"/>
        </w:rPr>
      </w:pPr>
    </w:p>
    <w:p>
      <w:pPr>
        <w:pStyle w:val="6"/>
        <w:spacing w:before="7"/>
        <w:rPr>
          <w:sz w:val="26"/>
        </w:rPr>
      </w:pPr>
    </w:p>
    <w:p>
      <w:pPr>
        <w:pStyle w:val="10"/>
        <w:numPr>
          <w:ilvl w:val="0"/>
          <w:numId w:val="6"/>
        </w:numPr>
        <w:tabs>
          <w:tab w:val="left" w:pos="495"/>
          <w:tab w:val="left" w:pos="3044"/>
        </w:tabs>
        <w:spacing w:before="5" w:after="0" w:line="240" w:lineRule="auto"/>
        <w:ind w:left="494" w:right="0" w:hanging="353"/>
        <w:jc w:val="left"/>
        <w:rPr>
          <w:rFonts w:hint="eastAsia" w:ascii="Noto Sans CJK JP Regular" w:eastAsia="Noto Sans CJK JP Regular"/>
          <w:sz w:val="24"/>
        </w:rPr>
      </w:pPr>
      <w:r>
        <w:drawing>
          <wp:anchor distT="0" distB="0" distL="0" distR="0" simplePos="0" relativeHeight="2048" behindDoc="0" locked="0" layoutInCell="1" allowOverlap="1">
            <wp:simplePos x="0" y="0"/>
            <wp:positionH relativeFrom="page">
              <wp:posOffset>847090</wp:posOffset>
            </wp:positionH>
            <wp:positionV relativeFrom="paragraph">
              <wp:posOffset>-911860</wp:posOffset>
            </wp:positionV>
            <wp:extent cx="4505960" cy="858520"/>
            <wp:effectExtent l="0" t="0" r="0" b="0"/>
            <wp:wrapNone/>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18" cstate="print"/>
                    <a:stretch>
                      <a:fillRect/>
                    </a:stretch>
                  </pic:blipFill>
                  <pic:spPr>
                    <a:xfrm>
                      <a:off x="0" y="0"/>
                      <a:ext cx="4506163" cy="858316"/>
                    </a:xfrm>
                    <a:prstGeom prst="rect">
                      <a:avLst/>
                    </a:prstGeom>
                  </pic:spPr>
                </pic:pic>
              </a:graphicData>
            </a:graphic>
          </wp:anchor>
        </w:drawing>
      </w:r>
      <w:r>
        <w:pict>
          <v:group id="_x0000_s1093" o:spid="_x0000_s1093" o:spt="203" style="position:absolute;left:0pt;margin-left:91.25pt;margin-top:5pt;height:18.45pt;width:102.95pt;mso-position-horizontal-relative:page;z-index:-95232;mso-width-relative:page;mso-height-relative:page;" coordorigin="1826,100" coordsize="2059,369">
            <o:lock v:ext="edit"/>
            <v:shape id="_x0000_s1094" o:spid="_x0000_s1094" style="position:absolute;left:1825;top:145;height:323;width:2059;" fillcolor="#D6DBDF" filled="t" stroked="f" coordorigin="1826,146" coordsize="2059,323" path="m3823,468l1887,468,1863,463,1844,450,1831,431,1826,407,1826,207,1831,183,1844,164,1863,150,1887,146,3823,146,3847,150,3866,164,3879,183,3884,207,3884,407,3879,431,3866,450,3847,463,3823,468xe">
              <v:path arrowok="t"/>
              <v:fill on="t" focussize="0,0"/>
              <v:stroke on="f"/>
              <v:imagedata o:title=""/>
              <o:lock v:ext="edit"/>
            </v:shape>
            <v:shape id="_x0000_s1095" o:spid="_x0000_s1095" o:spt="202" type="#_x0000_t202" style="position:absolute;left:1825;top:100;height:369;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GunsApplication</w:t>
                    </w:r>
                  </w:p>
                </w:txbxContent>
              </v:textbox>
            </v:shape>
          </v:group>
        </w:pict>
      </w:r>
      <w:r>
        <w:rPr>
          <w:rFonts w:hint="eastAsia" w:ascii="Noto Sans CJK JP Regular" w:eastAsia="Noto Sans CJK JP Regular"/>
          <w:color w:val="333333"/>
          <w:sz w:val="24"/>
        </w:rPr>
        <w:t>执行</w:t>
      </w:r>
      <w:r>
        <w:rPr>
          <w:rFonts w:hint="eastAsia" w:ascii="Noto Sans CJK JP Regular" w:eastAsia="Noto Sans CJK JP Regular"/>
          <w:color w:val="333333"/>
          <w:sz w:val="24"/>
        </w:rPr>
        <w:tab/>
      </w:r>
      <w:r>
        <w:rPr>
          <w:rFonts w:hint="eastAsia" w:ascii="Noto Sans CJK JP Regular" w:eastAsia="Noto Sans CJK JP Regular"/>
          <w:color w:val="333333"/>
          <w:sz w:val="24"/>
        </w:rPr>
        <w:t>类中的main方法，即可运行Guns系统</w:t>
      </w:r>
    </w:p>
    <w:p>
      <w:pPr>
        <w:pStyle w:val="10"/>
        <w:numPr>
          <w:ilvl w:val="0"/>
          <w:numId w:val="6"/>
        </w:numPr>
        <w:tabs>
          <w:tab w:val="left" w:pos="495"/>
        </w:tabs>
        <w:spacing w:before="90" w:after="0" w:line="240" w:lineRule="auto"/>
        <w:ind w:left="494" w:right="0" w:hanging="353"/>
        <w:jc w:val="left"/>
        <w:rPr>
          <w:rFonts w:hint="eastAsia" w:ascii="Noto Sans CJK JP Regular" w:eastAsia="Noto Sans CJK JP Regular"/>
          <w:sz w:val="24"/>
        </w:rPr>
      </w:pPr>
      <w:r>
        <w:pict>
          <v:group id="_x0000_s1096" o:spid="_x0000_s1096" o:spt="203" style="position:absolute;left:0pt;margin-left:66.7pt;margin-top:33.8pt;height:16.15pt;width:83.75pt;mso-position-horizontal-relative:page;mso-wrap-distance-bottom:0pt;mso-wrap-distance-top:0pt;z-index:-1024;mso-width-relative:page;mso-height-relative:page;" coordorigin="1334,676" coordsize="1675,323">
            <o:lock v:ext="edit"/>
            <v:shape id="_x0000_s1097" o:spid="_x0000_s1097" style="position:absolute;left:1334;top:676;height:323;width:1675;" fillcolor="#D6DBDF" filled="t" stroked="f" coordorigin="1334,676" coordsize="1675,323" path="m2947,999l1396,999,1372,994,1352,981,1339,961,1334,937,1334,738,1339,714,1352,694,1372,681,1396,676,2947,676,2971,681,2991,694,3004,714,3009,738,3009,937,3004,961,2991,981,2971,994,2947,999xe">
              <v:path arrowok="t"/>
              <v:fill on="t" focussize="0,0"/>
              <v:stroke on="f"/>
              <v:imagedata o:title=""/>
              <o:lock v:ext="edit"/>
            </v:shape>
            <v:shape id="_x0000_s1098" o:spid="_x0000_s1098" o:spt="202" type="#_x0000_t202" style="position:absolute;left:1334;top:676;height:323;width:1675;" filled="f" stroked="f" coordsize="21600,21600">
              <v:path/>
              <v:fill on="f" focussize="0,0"/>
              <v:stroke on="f" joinstyle="miter"/>
              <v:imagedata o:title=""/>
              <o:lock v:ext="edit"/>
              <v:textbox inset="0mm,0mm,0mm,0mm">
                <w:txbxContent>
                  <w:p>
                    <w:pPr>
                      <w:spacing w:before="39"/>
                      <w:ind w:left="61" w:right="0" w:firstLine="0"/>
                      <w:jc w:val="left"/>
                      <w:rPr>
                        <w:rFonts w:ascii="Courier New"/>
                        <w:b/>
                        <w:sz w:val="21"/>
                      </w:rPr>
                    </w:pPr>
                    <w:r>
                      <w:rPr>
                        <w:rFonts w:ascii="Courier New"/>
                        <w:b/>
                        <w:color w:val="2B3D4F"/>
                        <w:sz w:val="21"/>
                      </w:rPr>
                      <w:t>admin/111111</w:t>
                    </w:r>
                  </w:p>
                </w:txbxContent>
              </v:textbox>
            </v:shape>
            <w10:wrap type="topAndBottom"/>
          </v:group>
        </w:pict>
      </w:r>
      <w:r>
        <w:pict>
          <v:shape id="_x0000_s1099" o:spid="_x0000_s1099" style="position:absolute;left:0pt;margin-left:165pt;margin-top:11.5pt;height:16.15pt;width:96pt;mso-position-horizontal-relative:page;z-index:-95232;mso-width-relative:page;mso-height-relative:page;" fillcolor="#D6DBDF" filled="t" stroked="f" coordorigin="3300,231" coordsize="1920,323" path="m5159,553l3362,553,3338,548,3318,535,3305,516,3300,492,3300,292,3305,268,3318,249,3338,235,3362,231,5159,231,5183,235,5202,249,5216,268,5220,292,5220,492,5216,516,5202,535,5183,548,5159,553xe">
            <v:path arrowok="t"/>
            <v:fill on="t" focussize="0,0"/>
            <v:stroke on="f"/>
            <v:imagedata o:title=""/>
            <o:lock v:ext="edit"/>
          </v:shape>
        </w:pict>
      </w:r>
      <w:r>
        <w:rPr>
          <w:rFonts w:hint="eastAsia" w:ascii="Noto Sans CJK JP Regular" w:eastAsia="Noto Sans CJK JP Regular"/>
          <w:color w:val="333333"/>
          <w:spacing w:val="2"/>
          <w:sz w:val="24"/>
        </w:rPr>
        <w:t xml:space="preserve">打开浏览器，输入 </w:t>
      </w:r>
      <w:r>
        <w:rPr>
          <w:color w:val="2B3D4F"/>
          <w:sz w:val="21"/>
        </w:rPr>
        <w:t>localhost:8080</w:t>
      </w:r>
      <w:r>
        <w:rPr>
          <w:color w:val="2B3D4F"/>
          <w:spacing w:val="-56"/>
          <w:sz w:val="21"/>
        </w:rPr>
        <w:t xml:space="preserve"> </w:t>
      </w:r>
      <w:r>
        <w:rPr>
          <w:rFonts w:hint="eastAsia" w:ascii="Noto Sans CJK JP Regular" w:eastAsia="Noto Sans CJK JP Regular"/>
          <w:color w:val="333333"/>
          <w:sz w:val="24"/>
        </w:rPr>
        <w:t>，即可访问到Guns的登录页面，默认登录账号密码:</w:t>
      </w:r>
    </w:p>
    <w:p>
      <w:pPr>
        <w:pStyle w:val="6"/>
        <w:spacing w:before="15"/>
        <w:rPr>
          <w:sz w:val="14"/>
        </w:rPr>
      </w:pPr>
    </w:p>
    <w:p>
      <w:pPr>
        <w:pStyle w:val="3"/>
        <w:numPr>
          <w:ilvl w:val="1"/>
          <w:numId w:val="3"/>
        </w:numPr>
        <w:tabs>
          <w:tab w:val="left" w:pos="662"/>
        </w:tabs>
        <w:spacing w:before="0" w:after="0" w:line="647" w:lineRule="exact"/>
        <w:ind w:left="661" w:right="0" w:hanging="551"/>
        <w:jc w:val="left"/>
      </w:pPr>
      <w:r>
        <w:rPr>
          <w:color w:val="333333"/>
        </w:rPr>
        <w:t>打包部署</w:t>
      </w:r>
    </w:p>
    <w:p>
      <w:pPr>
        <w:spacing w:before="223"/>
        <w:ind w:left="110" w:right="0" w:firstLine="0"/>
        <w:jc w:val="left"/>
        <w:rPr>
          <w:sz w:val="24"/>
        </w:rPr>
      </w:pPr>
      <w:r>
        <w:pict>
          <v:shape id="_x0000_s1100" o:spid="_x0000_s1100" style="position:absolute;left:0pt;margin-left:224.9pt;margin-top:18.15pt;height:16.15pt;width:36.1pt;mso-position-horizontal-relative:page;z-index:-95232;mso-width-relative:page;mso-height-relative:page;" fillcolor="#D6DBDF" filled="t" stroked="f" coordorigin="4499,364" coordsize="722,323" path="m5159,686l4560,686,4536,681,4517,668,4503,649,4499,625,4499,425,4503,401,4517,382,4536,368,4560,364,5159,364,5183,368,5202,382,5216,401,5220,425,5220,625,5216,649,5202,668,5183,681,5159,686xe">
            <v:path arrowok="t"/>
            <v:fill on="t" focussize="0,0"/>
            <v:stroke on="f"/>
            <v:imagedata o:title=""/>
            <o:lock v:ext="edit"/>
          </v:shape>
        </w:pict>
      </w:r>
      <w:r>
        <w:pict>
          <v:group id="_x0000_s1101" o:spid="_x0000_s1101" o:spt="203" style="position:absolute;left:0pt;margin-left:273.3pt;margin-top:18.15pt;height:16.15pt;width:36.1pt;mso-position-horizontal-relative:page;z-index:3072;mso-width-relative:page;mso-height-relative:page;" coordorigin="5466,364" coordsize="722,323">
            <o:lock v:ext="edit"/>
            <v:shape id="_x0000_s1102" o:spid="_x0000_s1102" style="position:absolute;left:5466;top:363;height:323;width:722;" fillcolor="#D6DBDF" filled="t" stroked="f" coordorigin="5466,364" coordsize="722,323" path="m6127,686l5528,686,5504,681,5484,668,5471,649,5466,625,5466,425,5471,401,5484,382,5504,368,5528,364,6127,364,6151,368,6170,382,6183,401,6188,425,6188,625,6183,649,6170,668,6151,681,6127,686xe">
              <v:path arrowok="t"/>
              <v:fill on="t" focussize="0,0"/>
              <v:stroke on="f"/>
              <v:imagedata o:title=""/>
              <o:lock v:ext="edit"/>
            </v:shape>
            <v:shape id="_x0000_s1103" o:spid="_x0000_s1103" o:spt="202" type="#_x0000_t202" style="position:absolute;left:5466;top:363;height:323;width:722;" filled="f" stroked="f" coordsize="21600,21600">
              <v:path/>
              <v:fill on="f" focussize="0,0"/>
              <v:stroke on="f" joinstyle="miter"/>
              <v:imagedata o:title=""/>
              <o:lock v:ext="edit"/>
              <v:textbox inset="0mm,0mm,0mm,0mm">
                <w:txbxContent>
                  <w:p>
                    <w:pPr>
                      <w:spacing w:before="0" w:line="323" w:lineRule="exact"/>
                      <w:ind w:left="61" w:right="0" w:firstLine="0"/>
                      <w:jc w:val="left"/>
                      <w:rPr>
                        <w:rFonts w:hint="eastAsia" w:ascii="Droid Sans Fallback" w:eastAsia="Droid Sans Fallback"/>
                        <w:sz w:val="21"/>
                      </w:rPr>
                    </w:pPr>
                    <w:r>
                      <w:rPr>
                        <w:rFonts w:ascii="Courier New" w:eastAsia="Courier New"/>
                        <w:color w:val="2B3D4F"/>
                        <w:sz w:val="21"/>
                      </w:rPr>
                      <w:t>war</w:t>
                    </w:r>
                    <w:r>
                      <w:rPr>
                        <w:rFonts w:hint="eastAsia" w:ascii="Droid Sans Fallback" w:eastAsia="Droid Sans Fallback"/>
                        <w:color w:val="2B3D4F"/>
                        <w:sz w:val="21"/>
                      </w:rPr>
                      <w:t>包</w:t>
                    </w:r>
                  </w:p>
                </w:txbxContent>
              </v:textbox>
            </v:shape>
          </v:group>
        </w:pict>
      </w:r>
      <w:r>
        <w:rPr>
          <w:color w:val="333333"/>
          <w:w w:val="105"/>
          <w:sz w:val="24"/>
        </w:rPr>
        <w:t xml:space="preserve">目前Guns支持两种打包方式，即 </w:t>
      </w:r>
      <w:r>
        <w:rPr>
          <w:rFonts w:ascii="Courier New" w:eastAsia="Courier New"/>
          <w:color w:val="2B3D4F"/>
          <w:w w:val="105"/>
          <w:sz w:val="21"/>
        </w:rPr>
        <w:t>jar</w:t>
      </w:r>
      <w:r>
        <w:rPr>
          <w:rFonts w:hint="eastAsia" w:ascii="Droid Sans Fallback" w:eastAsia="Droid Sans Fallback"/>
          <w:color w:val="2B3D4F"/>
          <w:w w:val="105"/>
          <w:sz w:val="21"/>
        </w:rPr>
        <w:t xml:space="preserve">包 </w:t>
      </w:r>
      <w:r>
        <w:rPr>
          <w:color w:val="333333"/>
          <w:w w:val="105"/>
          <w:sz w:val="24"/>
        </w:rPr>
        <w:t>和</w:t>
      </w:r>
    </w:p>
    <w:p>
      <w:pPr>
        <w:pStyle w:val="6"/>
        <w:spacing w:before="6"/>
        <w:rPr>
          <w:sz w:val="11"/>
        </w:rPr>
      </w:pPr>
    </w:p>
    <w:p>
      <w:pPr>
        <w:pStyle w:val="10"/>
        <w:numPr>
          <w:ilvl w:val="0"/>
          <w:numId w:val="7"/>
        </w:numPr>
        <w:tabs>
          <w:tab w:val="left" w:pos="495"/>
          <w:tab w:val="left" w:pos="3904"/>
          <w:tab w:val="left" w:pos="5685"/>
        </w:tabs>
        <w:spacing w:before="5" w:after="0" w:line="240" w:lineRule="auto"/>
        <w:ind w:left="494" w:right="0" w:hanging="353"/>
        <w:jc w:val="left"/>
        <w:rPr>
          <w:rFonts w:hint="eastAsia" w:ascii="Noto Sans CJK JP Regular" w:eastAsia="Noto Sans CJK JP Regular"/>
          <w:sz w:val="24"/>
        </w:rPr>
      </w:pPr>
      <w:r>
        <w:pict>
          <v:group id="_x0000_s1104" o:spid="_x0000_s1104" o:spt="203" style="position:absolute;left:0pt;margin-left:140.4pt;margin-top:5pt;height:18.45pt;width:96.8pt;mso-position-horizontal-relative:page;z-index:-95232;mso-width-relative:page;mso-height-relative:page;" coordorigin="2809,100" coordsize="1936,369">
            <o:lock v:ext="edit"/>
            <v:shape id="_x0000_s1105" o:spid="_x0000_s1105" style="position:absolute;left:2808;top:145;height:323;width:1936;" fillcolor="#D6DBDF" filled="t" stroked="f" coordorigin="2809,146" coordsize="1936,323" path="m4683,468l2870,468,2846,463,2827,450,2814,431,2809,407,2809,207,2814,183,2827,164,2846,150,2870,146,4683,146,4707,150,4726,164,4739,183,4744,207,4744,407,4739,431,4726,450,4707,463,4683,468xe">
              <v:path arrowok="t"/>
              <v:fill on="t" focussize="0,0"/>
              <v:stroke on="f"/>
              <v:imagedata o:title=""/>
              <o:lock v:ext="edit"/>
            </v:shape>
            <v:shape id="_x0000_s1106" o:spid="_x0000_s1106" o:spt="202" type="#_x0000_t202" style="position:absolute;left:2808;top:100;height:369;width:193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guns-admin.pom</w:t>
                    </w:r>
                  </w:p>
                </w:txbxContent>
              </v:textbox>
            </v:shape>
          </v:group>
        </w:pict>
      </w:r>
      <w:r>
        <w:pict>
          <v:group id="_x0000_s1107" o:spid="_x0000_s1107" o:spt="203" style="position:absolute;left:0pt;margin-left:261.75pt;margin-top:5pt;height:18.45pt;width:64.55pt;mso-position-horizontal-relative:page;z-index:-95232;mso-width-relative:page;mso-height-relative:page;" coordorigin="5236,100" coordsize="1291,369">
            <o:lock v:ext="edit"/>
            <v:shape id="_x0000_s1108" o:spid="_x0000_s1108" style="position:absolute;left:5235;top:145;height:323;width:1291;" fillcolor="#D6DBDF" filled="t" stroked="f" coordorigin="5236,146" coordsize="1291,323" path="m6465,468l5297,468,5273,463,5254,450,5241,431,5236,407,5236,207,5241,183,5254,164,5273,150,5297,146,6465,146,6489,150,6508,164,6521,183,6526,207,6526,407,6521,431,6508,450,6489,463,6465,468xe">
              <v:path arrowok="t"/>
              <v:fill on="t" focussize="0,0"/>
              <v:stroke on="f"/>
              <v:imagedata o:title=""/>
              <o:lock v:ext="edit"/>
            </v:shape>
            <v:shape id="_x0000_s1109" o:spid="_x0000_s1109" o:spt="202" type="#_x0000_t202" style="position:absolute;left:5235;top:100;height:369;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packaging</w:t>
                    </w:r>
                  </w:p>
                </w:txbxContent>
              </v:textbox>
            </v:shape>
          </v:group>
        </w:pict>
      </w:r>
      <w:r>
        <w:pict>
          <v:shape id="_x0000_s1110" o:spid="_x0000_s1110" style="position:absolute;left:0pt;margin-left:387.7pt;margin-top:7.25pt;height:16.15pt;width:25.35pt;mso-position-horizontal-relative:page;z-index:-95232;mso-width-relative:page;mso-height-relative:page;" fillcolor="#D6DBDF" filled="t" stroked="f" coordorigin="7755,146" coordsize="507,323" path="m8200,468l7816,468,7792,463,7773,450,7760,431,7755,407,7755,207,7760,183,7773,164,7792,150,7816,146,8200,146,8224,150,8244,164,8257,183,8262,207,8262,407,8257,431,8244,450,8224,463,8200,468xe">
            <v:path arrowok="t"/>
            <v:fill on="t" focussize="0,0"/>
            <v:stroke on="f"/>
            <v:imagedata o:title=""/>
            <o:lock v:ext="edit"/>
          </v:shape>
        </w:pict>
      </w:r>
      <w:r>
        <w:pict>
          <v:group id="_x0000_s1111" o:spid="_x0000_s1111" o:spt="203" style="position:absolute;left:0pt;margin-left:437.65pt;margin-top:7.25pt;height:16.15pt;width:25.35pt;mso-position-horizontal-relative:page;z-index:3072;mso-width-relative:page;mso-height-relative:page;" coordorigin="8753,146" coordsize="507,323">
            <o:lock v:ext="edit"/>
            <v:shape id="_x0000_s1112" o:spid="_x0000_s1112" style="position:absolute;left:8753;top:145;height:323;width:507;" fillcolor="#D6DBDF" filled="t" stroked="f" coordorigin="8753,146" coordsize="507,323" path="m9199,468l8815,468,8791,463,8771,450,8758,431,8753,407,8753,207,8758,183,8771,164,8791,150,8815,146,9199,146,9223,150,9242,164,9255,183,9260,207,9260,407,9255,431,9242,450,9223,463,9199,468xe">
              <v:path arrowok="t"/>
              <v:fill on="t" focussize="0,0"/>
              <v:stroke on="f"/>
              <v:imagedata o:title=""/>
              <o:lock v:ext="edit"/>
            </v:shape>
            <v:shape id="_x0000_s1113" o:spid="_x0000_s1113" o:spt="202" type="#_x0000_t202" style="position:absolute;left:8753;top:145;height:323;width:507;" filled="f" stroked="f" coordsize="21600,21600">
              <v:path/>
              <v:fill on="f" focussize="0,0"/>
              <v:stroke on="f" joinstyle="miter"/>
              <v:imagedata o:title=""/>
              <o:lock v:ext="edit"/>
              <v:textbox inset="0mm,0mm,0mm,0mm">
                <w:txbxContent>
                  <w:p>
                    <w:pPr>
                      <w:spacing w:before="39"/>
                      <w:ind w:left="61" w:right="0" w:firstLine="0"/>
                      <w:jc w:val="left"/>
                      <w:rPr>
                        <w:rFonts w:ascii="Courier New"/>
                        <w:sz w:val="21"/>
                      </w:rPr>
                    </w:pPr>
                    <w:r>
                      <w:rPr>
                        <w:rFonts w:ascii="Courier New"/>
                        <w:color w:val="2B3D4F"/>
                        <w:sz w:val="21"/>
                      </w:rPr>
                      <w:t>war</w:t>
                    </w:r>
                  </w:p>
                </w:txbxContent>
              </v:textbox>
            </v:shape>
          </v:group>
        </w:pict>
      </w:r>
      <w:r>
        <w:rPr>
          <w:rFonts w:hint="eastAsia" w:ascii="Noto Sans CJK JP Regular" w:eastAsia="Noto Sans CJK JP Regular"/>
          <w:color w:val="333333"/>
          <w:sz w:val="24"/>
        </w:rPr>
        <w:t>打包之前修改</w:t>
      </w:r>
      <w:r>
        <w:rPr>
          <w:rFonts w:hint="eastAsia" w:ascii="Noto Sans CJK JP Regular" w:eastAsia="Noto Sans CJK JP Regular"/>
          <w:color w:val="333333"/>
          <w:sz w:val="24"/>
        </w:rPr>
        <w:tab/>
      </w:r>
      <w:r>
        <w:rPr>
          <w:rFonts w:hint="eastAsia" w:ascii="Noto Sans CJK JP Regular" w:eastAsia="Noto Sans CJK JP Regular"/>
          <w:color w:val="333333"/>
          <w:sz w:val="24"/>
        </w:rPr>
        <w:t>中的</w:t>
      </w:r>
      <w:r>
        <w:rPr>
          <w:rFonts w:hint="eastAsia" w:ascii="Noto Sans CJK JP Regular" w:eastAsia="Noto Sans CJK JP Regular"/>
          <w:color w:val="333333"/>
          <w:sz w:val="24"/>
        </w:rPr>
        <w:tab/>
      </w:r>
      <w:r>
        <w:rPr>
          <w:rFonts w:hint="eastAsia" w:ascii="Noto Sans CJK JP Regular" w:eastAsia="Noto Sans CJK JP Regular"/>
          <w:color w:val="333333"/>
          <w:sz w:val="24"/>
        </w:rPr>
        <w:t>节点，改为</w:t>
      </w:r>
      <w:r>
        <w:rPr>
          <w:rFonts w:hint="eastAsia" w:ascii="Noto Sans CJK JP Regular" w:eastAsia="Noto Sans CJK JP Regular"/>
          <w:color w:val="333333"/>
          <w:spacing w:val="8"/>
          <w:sz w:val="24"/>
        </w:rPr>
        <w:t xml:space="preserve"> </w:t>
      </w:r>
      <w:r>
        <w:rPr>
          <w:color w:val="2B3D4F"/>
          <w:sz w:val="21"/>
        </w:rPr>
        <w:t>jar</w:t>
      </w:r>
      <w:r>
        <w:rPr>
          <w:color w:val="2B3D4F"/>
          <w:spacing w:val="-67"/>
          <w:sz w:val="21"/>
        </w:rPr>
        <w:t xml:space="preserve"> </w:t>
      </w:r>
      <w:r>
        <w:rPr>
          <w:rFonts w:hint="eastAsia" w:ascii="Noto Sans CJK JP Regular" w:eastAsia="Noto Sans CJK JP Regular"/>
          <w:color w:val="333333"/>
          <w:sz w:val="24"/>
        </w:rPr>
        <w:t>或者</w:t>
      </w:r>
    </w:p>
    <w:p>
      <w:pPr>
        <w:spacing w:after="0" w:line="240" w:lineRule="auto"/>
        <w:jc w:val="left"/>
        <w:rPr>
          <w:rFonts w:hint="eastAsia" w:ascii="Noto Sans CJK JP Regular" w:eastAsia="Noto Sans CJK JP Regular"/>
          <w:sz w:val="24"/>
        </w:rPr>
        <w:sectPr>
          <w:pgSz w:w="11900" w:h="16840"/>
          <w:pgMar w:top="1360" w:right="520" w:bottom="280" w:left="840" w:header="720" w:footer="720" w:gutter="0"/>
        </w:sectPr>
      </w:pPr>
    </w:p>
    <w:p>
      <w:pPr>
        <w:pStyle w:val="6"/>
        <w:ind w:left="494"/>
        <w:rPr>
          <w:sz w:val="20"/>
        </w:rPr>
      </w:pPr>
      <w:r>
        <w:rPr>
          <w:sz w:val="20"/>
        </w:rPr>
        <w:drawing>
          <wp:inline distT="0" distB="0" distL="0" distR="0">
            <wp:extent cx="6207760" cy="3098800"/>
            <wp:effectExtent l="0" t="0" r="0" b="0"/>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19" cstate="print"/>
                    <a:stretch>
                      <a:fillRect/>
                    </a:stretch>
                  </pic:blipFill>
                  <pic:spPr>
                    <a:xfrm>
                      <a:off x="0" y="0"/>
                      <a:ext cx="6208262" cy="3099244"/>
                    </a:xfrm>
                    <a:prstGeom prst="rect">
                      <a:avLst/>
                    </a:prstGeom>
                  </pic:spPr>
                </pic:pic>
              </a:graphicData>
            </a:graphic>
          </wp:inline>
        </w:drawing>
      </w:r>
    </w:p>
    <w:p>
      <w:pPr>
        <w:pStyle w:val="6"/>
        <w:spacing w:before="7"/>
        <w:rPr>
          <w:sz w:val="3"/>
        </w:rPr>
      </w:pPr>
    </w:p>
    <w:p>
      <w:pPr>
        <w:pStyle w:val="10"/>
        <w:numPr>
          <w:ilvl w:val="0"/>
          <w:numId w:val="7"/>
        </w:numPr>
        <w:tabs>
          <w:tab w:val="left" w:pos="495"/>
        </w:tabs>
        <w:spacing w:before="48" w:after="0" w:line="211" w:lineRule="auto"/>
        <w:ind w:left="494" w:right="320" w:hanging="353"/>
        <w:jc w:val="left"/>
        <w:rPr>
          <w:rFonts w:hint="eastAsia" w:ascii="Noto Sans CJK JP Regular" w:eastAsia="Noto Sans CJK JP Regular"/>
          <w:sz w:val="24"/>
        </w:rPr>
      </w:pPr>
      <w:r>
        <w:pict>
          <v:shape id="_x0000_s1114" o:spid="_x0000_s1114" style="position:absolute;left:0pt;margin-left:115.85pt;margin-top:7.25pt;height:16.15pt;width:76.8pt;mso-position-horizontal-relative:page;z-index:-94208;mso-width-relative:page;mso-height-relative:page;" fillcolor="#D6DBDF" filled="t" stroked="f" coordorigin="2317,145" coordsize="1536,323" path="m3792,468l2379,468,2355,463,2335,450,2322,430,2317,406,2317,206,2322,183,2335,163,2355,150,2379,145,3792,145,3816,150,3835,163,3849,183,3853,206,3853,406,3849,430,3835,450,3816,463,3792,468xe">
            <v:path arrowok="t"/>
            <v:fill on="t" focussize="0,0"/>
            <v:stroke on="f"/>
            <v:imagedata o:title=""/>
            <o:lock v:ext="edit"/>
          </v:shape>
        </w:pict>
      </w:r>
      <w:r>
        <w:pict>
          <v:shape id="_x0000_s1115" o:spid="_x0000_s1115" style="position:absolute;left:0pt;margin-left:241.8pt;margin-top:7.25pt;height:16.15pt;width:237.35pt;mso-position-horizontal-relative:page;z-index:-94208;mso-width-relative:page;mso-height-relative:page;" fillcolor="#D6DBDF" filled="t" stroked="f" coordorigin="4836,145" coordsize="4747,323" path="m9521,468l4898,468,4874,463,4854,450,4841,430,4836,406,4836,206,4841,183,4854,163,4874,150,4898,145,9521,145,9545,150,9565,163,9578,183,9583,206,9583,406,9578,430,9565,450,9545,463,9521,468xe">
            <v:path arrowok="t"/>
            <v:fill on="t" focussize="0,0"/>
            <v:stroke on="f"/>
            <v:imagedata o:title=""/>
            <o:lock v:ext="edit"/>
          </v:shape>
        </w:pict>
      </w:r>
      <w:r>
        <w:rPr>
          <w:rFonts w:hint="eastAsia" w:ascii="Noto Sans CJK JP Regular" w:eastAsia="Noto Sans CJK JP Regular"/>
          <w:color w:val="333333"/>
          <w:spacing w:val="5"/>
          <w:sz w:val="24"/>
        </w:rPr>
        <w:t xml:space="preserve">在项目的 </w:t>
      </w:r>
      <w:r>
        <w:rPr>
          <w:color w:val="2B3D4F"/>
          <w:sz w:val="21"/>
        </w:rPr>
        <w:t>guns-parent</w:t>
      </w:r>
      <w:r>
        <w:rPr>
          <w:color w:val="2B3D4F"/>
          <w:spacing w:val="-51"/>
          <w:sz w:val="21"/>
        </w:rPr>
        <w:t xml:space="preserve"> </w:t>
      </w:r>
      <w:r>
        <w:rPr>
          <w:rFonts w:hint="eastAsia" w:ascii="Noto Sans CJK JP Regular" w:eastAsia="Noto Sans CJK JP Regular"/>
          <w:color w:val="333333"/>
          <w:spacing w:val="5"/>
          <w:sz w:val="24"/>
        </w:rPr>
        <w:t xml:space="preserve">目录执行 </w:t>
      </w:r>
      <w:r>
        <w:rPr>
          <w:color w:val="2B3D4F"/>
          <w:sz w:val="21"/>
        </w:rPr>
        <w:t>clean</w:t>
      </w:r>
      <w:r>
        <w:rPr>
          <w:color w:val="2B3D4F"/>
          <w:spacing w:val="45"/>
          <w:sz w:val="21"/>
        </w:rPr>
        <w:t xml:space="preserve"> </w:t>
      </w:r>
      <w:r>
        <w:rPr>
          <w:color w:val="2B3D4F"/>
          <w:sz w:val="21"/>
        </w:rPr>
        <w:t>package</w:t>
      </w:r>
      <w:r>
        <w:rPr>
          <w:color w:val="2B3D4F"/>
          <w:spacing w:val="22"/>
          <w:sz w:val="21"/>
        </w:rPr>
        <w:t xml:space="preserve"> -</w:t>
      </w:r>
      <w:r>
        <w:rPr>
          <w:color w:val="2B3D4F"/>
          <w:sz w:val="21"/>
        </w:rPr>
        <w:t>Dmaven.test.skip=true</w:t>
      </w:r>
      <w:r>
        <w:rPr>
          <w:color w:val="2B3D4F"/>
          <w:spacing w:val="-67"/>
          <w:sz w:val="21"/>
        </w:rPr>
        <w:t xml:space="preserve"> </w:t>
      </w:r>
      <w:r>
        <w:rPr>
          <w:rFonts w:hint="eastAsia" w:ascii="Noto Sans CJK JP Regular" w:eastAsia="Noto Sans CJK JP Regular"/>
          <w:color w:val="333333"/>
          <w:sz w:val="24"/>
        </w:rPr>
        <w:t>，即可打包， 如下</w:t>
      </w:r>
    </w:p>
    <w:p>
      <w:pPr>
        <w:pStyle w:val="6"/>
        <w:ind w:left="494"/>
        <w:rPr>
          <w:sz w:val="20"/>
        </w:rPr>
      </w:pPr>
      <w:r>
        <w:rPr>
          <w:sz w:val="20"/>
        </w:rPr>
        <w:drawing>
          <wp:inline distT="0" distB="0" distL="0" distR="0">
            <wp:extent cx="6218555" cy="1184910"/>
            <wp:effectExtent l="0" t="0" r="0" b="0"/>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png"/>
                    <pic:cNvPicPr>
                      <a:picLocks noChangeAspect="1"/>
                    </pic:cNvPicPr>
                  </pic:nvPicPr>
                  <pic:blipFill>
                    <a:blip r:embed="rId20" cstate="print"/>
                    <a:stretch>
                      <a:fillRect/>
                    </a:stretch>
                  </pic:blipFill>
                  <pic:spPr>
                    <a:xfrm>
                      <a:off x="0" y="0"/>
                      <a:ext cx="6218828" cy="1185005"/>
                    </a:xfrm>
                    <a:prstGeom prst="rect">
                      <a:avLst/>
                    </a:prstGeom>
                  </pic:spPr>
                </pic:pic>
              </a:graphicData>
            </a:graphic>
          </wp:inline>
        </w:drawing>
      </w:r>
    </w:p>
    <w:p>
      <w:pPr>
        <w:pStyle w:val="10"/>
        <w:numPr>
          <w:ilvl w:val="0"/>
          <w:numId w:val="7"/>
        </w:numPr>
        <w:tabs>
          <w:tab w:val="left" w:pos="495"/>
        </w:tabs>
        <w:spacing w:before="67" w:after="0" w:line="240" w:lineRule="auto"/>
        <w:ind w:left="494" w:right="0" w:hanging="353"/>
        <w:jc w:val="left"/>
        <w:rPr>
          <w:rFonts w:hint="eastAsia" w:ascii="Noto Sans CJK JP Regular" w:eastAsia="Noto Sans CJK JP Regular"/>
          <w:sz w:val="24"/>
        </w:rPr>
      </w:pPr>
      <w:r>
        <w:pict>
          <v:group id="_x0000_s1116" o:spid="_x0000_s1116" o:spt="203" style="position:absolute;left:0pt;margin-left:66.7pt;margin-top:10.3pt;height:198.95pt;width:325.65pt;mso-position-horizontal-relative:page;z-index:-94208;mso-width-relative:page;mso-height-relative:page;" coordorigin="1334,207" coordsize="6513,3979">
            <o:lock v:ext="edit"/>
            <v:shape id="_x0000_s1117" o:spid="_x0000_s1117" style="position:absolute;left:3546;top:206;height:323;width:2320;" fillcolor="#D6DBDF" filled="t" stroked="f" coordorigin="3546,207" coordsize="2320,323" path="m5804,529l3608,529,3584,524,3564,511,3551,492,3546,468,3546,268,3551,244,3564,225,3584,212,3608,207,5804,207,5828,212,5848,225,5861,244,5866,268,5866,468,5861,492,5848,511,5828,524,5804,529xe">
              <v:path arrowok="t"/>
              <v:fill on="t" focussize="0,0"/>
              <v:stroke on="f"/>
              <v:imagedata o:title=""/>
              <o:lock v:ext="edit"/>
            </v:shape>
            <v:shape id="_x0000_s1118" o:spid="_x0000_s1118" o:spt="75" type="#_x0000_t75" style="position:absolute;left:1334;top:575;height:3610;width:6513;" filled="f" stroked="f" coordsize="21600,21600">
              <v:path/>
              <v:fill on="f" focussize="0,0"/>
              <v:stroke on="f"/>
              <v:imagedata r:id="rId21" o:title=""/>
              <o:lock v:ext="edit" aspectratio="t"/>
            </v:shape>
          </v:group>
        </w:pict>
      </w:r>
      <w:r>
        <w:rPr>
          <w:rFonts w:hint="eastAsia" w:ascii="Noto Sans CJK JP Regular" w:eastAsia="Noto Sans CJK JP Regular"/>
          <w:color w:val="333333"/>
          <w:spacing w:val="1"/>
          <w:sz w:val="24"/>
        </w:rPr>
        <w:t xml:space="preserve">命令执行成功后，在 </w:t>
      </w:r>
      <w:r>
        <w:rPr>
          <w:color w:val="2B3D4F"/>
          <w:sz w:val="21"/>
        </w:rPr>
        <w:t>guns-admin/target</w:t>
      </w:r>
      <w:r>
        <w:rPr>
          <w:color w:val="2B3D4F"/>
          <w:spacing w:val="-56"/>
          <w:sz w:val="21"/>
        </w:rPr>
        <w:t xml:space="preserve"> </w:t>
      </w:r>
      <w:r>
        <w:rPr>
          <w:rFonts w:hint="eastAsia" w:ascii="Noto Sans CJK JP Regular" w:eastAsia="Noto Sans CJK JP Regular"/>
          <w:color w:val="333333"/>
          <w:sz w:val="24"/>
        </w:rPr>
        <w:t>目录下即可看到打包好的文件</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
        <w:rPr>
          <w:sz w:val="14"/>
        </w:rPr>
      </w:pPr>
    </w:p>
    <w:p>
      <w:pPr>
        <w:spacing w:before="48" w:line="211" w:lineRule="auto"/>
        <w:ind w:left="110" w:right="474" w:firstLine="0"/>
        <w:jc w:val="left"/>
        <w:rPr>
          <w:sz w:val="24"/>
        </w:rPr>
      </w:pPr>
      <w:r>
        <w:pict>
          <v:shape id="_x0000_s1119" o:spid="_x0000_s1119" style="position:absolute;left:0pt;margin-left:221.85pt;margin-top:7.25pt;height:16.15pt;width:256.55pt;mso-position-horizontal-relative:page;z-index:-94208;mso-width-relative:page;mso-height-relative:page;" fillcolor="#D6DBDF" filled="t" stroked="f" coordorigin="4437,145" coordsize="5131,323" path="m9506,468l4499,468,4475,463,4455,450,4442,430,4437,406,4437,206,4442,183,4455,163,4475,150,4499,145,9506,145,9530,150,9549,163,9563,183,9567,206,9567,406,9563,430,9549,450,9530,463,9506,468xe">
            <v:path arrowok="t"/>
            <v:fill on="t" focussize="0,0"/>
            <v:stroke on="f"/>
            <v:imagedata o:title=""/>
            <o:lock v:ext="edit"/>
          </v:shape>
        </w:pict>
      </w:r>
      <w:r>
        <w:rPr>
          <w:color w:val="333333"/>
          <w:sz w:val="24"/>
        </w:rPr>
        <w:t>提示：若打的包为jar</w:t>
      </w:r>
      <w:r>
        <w:rPr>
          <w:color w:val="333333"/>
          <w:spacing w:val="5"/>
          <w:sz w:val="24"/>
        </w:rPr>
        <w:t xml:space="preserve">包，可通过 </w:t>
      </w:r>
      <w:r>
        <w:rPr>
          <w:rFonts w:ascii="Courier New" w:eastAsia="Courier New"/>
          <w:color w:val="2B3D4F"/>
          <w:sz w:val="21"/>
        </w:rPr>
        <w:t>java</w:t>
      </w:r>
      <w:r>
        <w:rPr>
          <w:rFonts w:ascii="Courier New" w:eastAsia="Courier New"/>
          <w:color w:val="2B3D4F"/>
          <w:spacing w:val="67"/>
          <w:sz w:val="21"/>
        </w:rPr>
        <w:t xml:space="preserve"> </w:t>
      </w:r>
      <w:r>
        <w:rPr>
          <w:rFonts w:ascii="Courier New" w:eastAsia="Courier New"/>
          <w:color w:val="2B3D4F"/>
          <w:sz w:val="21"/>
        </w:rPr>
        <w:t>-jar</w:t>
      </w:r>
      <w:r>
        <w:rPr>
          <w:rFonts w:ascii="Courier New" w:eastAsia="Courier New"/>
          <w:color w:val="2B3D4F"/>
          <w:spacing w:val="67"/>
          <w:sz w:val="21"/>
        </w:rPr>
        <w:t xml:space="preserve"> </w:t>
      </w:r>
      <w:r>
        <w:rPr>
          <w:rFonts w:ascii="Courier New" w:eastAsia="Courier New"/>
          <w:color w:val="2B3D4F"/>
          <w:sz w:val="21"/>
        </w:rPr>
        <w:t>guns-admin-1.0.0-SNAPSHOT.jar</w:t>
      </w:r>
      <w:r>
        <w:rPr>
          <w:rFonts w:ascii="Courier New" w:eastAsia="Courier New"/>
          <w:color w:val="2B3D4F"/>
          <w:spacing w:val="-63"/>
          <w:sz w:val="21"/>
        </w:rPr>
        <w:t xml:space="preserve"> </w:t>
      </w:r>
      <w:r>
        <w:rPr>
          <w:color w:val="333333"/>
          <w:sz w:val="24"/>
        </w:rPr>
        <w:t>来启动Guns 系统</w:t>
      </w:r>
    </w:p>
    <w:p>
      <w:pPr>
        <w:pStyle w:val="6"/>
        <w:spacing w:before="4"/>
        <w:rPr>
          <w:sz w:val="19"/>
        </w:rPr>
      </w:pPr>
      <w:r>
        <w:pict>
          <v:group id="_x0000_s1120" o:spid="_x0000_s1120" o:spt="203" style="position:absolute;left:0pt;margin-left:47.5pt;margin-top:22.3pt;height:0.8pt;width:506.9pt;mso-position-horizontal-relative:page;mso-wrap-distance-bottom:0pt;mso-wrap-distance-top:0pt;z-index:1024;mso-width-relative:page;mso-height-relative:page;" coordorigin="950,446" coordsize="10138,16">
            <o:lock v:ext="edit"/>
            <v:rect id="_x0000_s1121" o:spid="_x0000_s1121" o:spt="1" style="position:absolute;left:950;top:446;height:16;width:16;" fillcolor="#CFCFCF" filled="t" stroked="f" coordsize="21600,21600">
              <v:path/>
              <v:fill on="t" focussize="0,0"/>
              <v:stroke on="f"/>
              <v:imagedata o:title=""/>
              <o:lock v:ext="edit"/>
            </v:rect>
            <v:rect id="_x0000_s1122" o:spid="_x0000_s1122" o:spt="1" style="position:absolute;left:11072;top:446;height:16;width:16;" fillcolor="#CFCFCF" filled="t" stroked="f" coordsize="21600,21600">
              <v:path/>
              <v:fill on="t" focussize="0,0"/>
              <v:stroke on="f"/>
              <v:imagedata o:title=""/>
              <o:lock v:ext="edit"/>
            </v:rect>
            <v:line id="_x0000_s1123" o:spid="_x0000_s1123" o:spt="20" style="position:absolute;left:966;top:454;height:0;width:10107;" stroked="t" coordsize="21600,21600">
              <v:path arrowok="t"/>
              <v:fill focussize="0,0"/>
              <v:stroke weight="0.768031496062992pt" color="#CFCFCF" dashstyle="dash"/>
              <v:imagedata o:title=""/>
              <o:lock v:ext="edit"/>
            </v:line>
            <w10:wrap type="topAndBottom"/>
          </v:group>
        </w:pict>
      </w:r>
    </w:p>
    <w:p>
      <w:pPr>
        <w:spacing w:after="0"/>
        <w:rPr>
          <w:sz w:val="19"/>
        </w:rPr>
        <w:sectPr>
          <w:pgSz w:w="11900" w:h="16840"/>
          <w:pgMar w:top="1420" w:right="520" w:bottom="280" w:left="840" w:header="720" w:footer="720" w:gutter="0"/>
        </w:sectPr>
      </w:pPr>
    </w:p>
    <w:p>
      <w:pPr>
        <w:pStyle w:val="2"/>
        <w:numPr>
          <w:ilvl w:val="0"/>
          <w:numId w:val="8"/>
        </w:numPr>
        <w:tabs>
          <w:tab w:val="left" w:pos="559"/>
        </w:tabs>
        <w:spacing w:before="0" w:after="0" w:line="759" w:lineRule="exact"/>
        <w:ind w:left="558" w:right="0" w:hanging="448"/>
        <w:jc w:val="left"/>
      </w:pPr>
      <w:r>
        <w:rPr>
          <w:color w:val="333333"/>
        </w:rPr>
        <w:t>开发手册</w:t>
      </w:r>
    </w:p>
    <w:p>
      <w:pPr>
        <w:pStyle w:val="6"/>
        <w:spacing w:before="141"/>
        <w:ind w:left="110"/>
      </w:pPr>
      <w:r>
        <w:rPr>
          <w:color w:val="333333"/>
          <w:w w:val="105"/>
        </w:rPr>
        <w:t>用Guns开发手头常备如下几个工具:</w:t>
      </w:r>
    </w:p>
    <w:p>
      <w:pPr>
        <w:pStyle w:val="6"/>
        <w:spacing w:before="4"/>
        <w:rPr>
          <w:sz w:val="11"/>
        </w:rPr>
      </w:pPr>
      <w:r>
        <w:pict>
          <v:group id="_x0000_s1124" o:spid="_x0000_s1124" o:spt="203" style="position:absolute;left:0pt;margin-left:47.5pt;margin-top:13.8pt;height:126.75pt;width:506.9pt;mso-position-horizontal-relative:page;mso-wrap-distance-bottom:0pt;mso-wrap-distance-top:0pt;z-index:1024;mso-width-relative:page;mso-height-relative:page;" coordorigin="950,277" coordsize="10138,2535">
            <o:lock v:ext="edit"/>
            <v:rect id="_x0000_s1125" o:spid="_x0000_s1125" o:spt="1" style="position:absolute;left:1104;top:276;height:2535;width:9984;" fillcolor="#668099" filled="t" stroked="f" coordsize="21600,21600">
              <v:path/>
              <v:fill on="t" opacity="3084f" focussize="0,0"/>
              <v:stroke on="f"/>
              <v:imagedata o:title=""/>
              <o:lock v:ext="edit"/>
            </v:rect>
            <v:rect id="_x0000_s1126" o:spid="_x0000_s1126" o:spt="1" style="position:absolute;left:950;top:276;height:2535;width:154;" fillcolor="#D6DBDF" filled="t" stroked="f" coordsize="21600,21600">
              <v:path/>
              <v:fill on="t" focussize="0,0"/>
              <v:stroke on="f"/>
              <v:imagedata o:title=""/>
              <o:lock v:ext="edit"/>
            </v:rect>
            <v:shape id="_x0000_s1127" o:spid="_x0000_s1127" o:spt="75" type="#_x0000_t75" style="position:absolute;left:1434;top:591;height:108;width:108;" filled="f" stroked="f" coordsize="21600,21600">
              <v:path/>
              <v:fill on="f" focussize="0,0"/>
              <v:stroke on="f"/>
              <v:imagedata r:id="rId22" o:title=""/>
              <o:lock v:ext="edit" aspectratio="t"/>
            </v:shape>
            <v:shape id="_x0000_s1128" o:spid="_x0000_s1128" o:spt="75" type="#_x0000_t75" style="position:absolute;left:1434;top:1006;height:108;width:108;" filled="f" stroked="f" coordsize="21600,21600">
              <v:path/>
              <v:fill on="f" focussize="0,0"/>
              <v:stroke on="f"/>
              <v:imagedata r:id="rId22" o:title=""/>
              <o:lock v:ext="edit" aspectratio="t"/>
            </v:shape>
            <v:shape id="_x0000_s1129" o:spid="_x0000_s1129" o:spt="75" type="#_x0000_t75" style="position:absolute;left:1434;top:1421;height:108;width:108;" filled="f" stroked="f" coordsize="21600,21600">
              <v:path/>
              <v:fill on="f" focussize="0,0"/>
              <v:stroke on="f"/>
              <v:imagedata r:id="rId23" o:title=""/>
              <o:lock v:ext="edit" aspectratio="t"/>
            </v:shape>
            <v:shape id="_x0000_s1130" o:spid="_x0000_s1130" o:spt="75" type="#_x0000_t75" style="position:absolute;left:1434;top:1835;height:108;width:108;" filled="f" stroked="f" coordsize="21600,21600">
              <v:path/>
              <v:fill on="f" focussize="0,0"/>
              <v:stroke on="f"/>
              <v:imagedata r:id="rId22" o:title=""/>
              <o:lock v:ext="edit" aspectratio="t"/>
            </v:shape>
            <v:shape id="_x0000_s1131" o:spid="_x0000_s1131" o:spt="202" type="#_x0000_t202" style="position:absolute;left:1104;top:276;height:2535;width:9984;" filled="f" stroked="f" coordsize="21600,21600">
              <v:path/>
              <v:fill on="f" focussize="0,0"/>
              <v:stroke on="f" joinstyle="miter"/>
              <v:imagedata o:title=""/>
              <o:lock v:ext="edit"/>
              <v:textbox inset="0mm,0mm,0mm,0mm">
                <w:txbxContent>
                  <w:p>
                    <w:pPr>
                      <w:spacing w:before="90" w:line="462" w:lineRule="exact"/>
                      <w:ind w:left="614" w:right="0" w:firstLine="0"/>
                      <w:jc w:val="left"/>
                      <w:rPr>
                        <w:sz w:val="24"/>
                      </w:rPr>
                    </w:pPr>
                    <w:r>
                      <w:rPr>
                        <w:color w:val="333333"/>
                        <w:w w:val="105"/>
                        <w:sz w:val="24"/>
                      </w:rPr>
                      <w:t>H+ 4.2源代码： 群文件里有</w:t>
                    </w:r>
                  </w:p>
                  <w:p>
                    <w:pPr>
                      <w:spacing w:before="0" w:line="415" w:lineRule="exact"/>
                      <w:ind w:left="614" w:right="0" w:firstLine="0"/>
                      <w:jc w:val="left"/>
                      <w:rPr>
                        <w:sz w:val="24"/>
                      </w:rPr>
                    </w:pPr>
                    <w:r>
                      <w:rPr>
                        <w:color w:val="333333"/>
                        <w:w w:val="105"/>
                        <w:sz w:val="24"/>
                      </w:rPr>
                      <w:t>mybatis-plus文档：</w:t>
                    </w:r>
                    <w:r>
                      <w:fldChar w:fldCharType="begin"/>
                    </w:r>
                    <w:r>
                      <w:instrText xml:space="preserve"> HYPERLINK "http://mp.baomidou.com/" \h </w:instrText>
                    </w:r>
                    <w:r>
                      <w:fldChar w:fldCharType="separate"/>
                    </w:r>
                    <w:r>
                      <w:rPr>
                        <w:color w:val="0087CC"/>
                        <w:w w:val="105"/>
                        <w:sz w:val="24"/>
                      </w:rPr>
                      <w:t>http://mp.baomidou.com</w:t>
                    </w:r>
                    <w:r>
                      <w:rPr>
                        <w:color w:val="0087CC"/>
                        <w:w w:val="105"/>
                        <w:sz w:val="24"/>
                      </w:rPr>
                      <w:fldChar w:fldCharType="end"/>
                    </w:r>
                    <w:r>
                      <w:rPr>
                        <w:color w:val="0087CC"/>
                        <w:w w:val="105"/>
                        <w:sz w:val="24"/>
                      </w:rPr>
                      <w:t>/</w:t>
                    </w:r>
                  </w:p>
                  <w:p>
                    <w:pPr>
                      <w:spacing w:before="17" w:line="196" w:lineRule="auto"/>
                      <w:ind w:left="614" w:right="3471" w:firstLine="0"/>
                      <w:jc w:val="left"/>
                      <w:rPr>
                        <w:sz w:val="24"/>
                      </w:rPr>
                    </w:pPr>
                    <w:r>
                      <w:rPr>
                        <w:color w:val="333333"/>
                        <w:w w:val="105"/>
                        <w:sz w:val="24"/>
                      </w:rPr>
                      <w:t>beetl 文 档 ：</w:t>
                    </w:r>
                    <w:r>
                      <w:fldChar w:fldCharType="begin"/>
                    </w:r>
                    <w:r>
                      <w:instrText xml:space="preserve"> HYPERLINK "http://ibeetl.com/guide/#beetl" \h </w:instrText>
                    </w:r>
                    <w:r>
                      <w:fldChar w:fldCharType="separate"/>
                    </w:r>
                    <w:r>
                      <w:rPr>
                        <w:color w:val="0087CC"/>
                        <w:w w:val="105"/>
                        <w:sz w:val="24"/>
                      </w:rPr>
                      <w:t>http://ibeetl.com/guide/#beet</w:t>
                    </w:r>
                    <w:r>
                      <w:rPr>
                        <w:color w:val="0087CC"/>
                        <w:w w:val="105"/>
                        <w:sz w:val="24"/>
                      </w:rPr>
                      <w:fldChar w:fldCharType="end"/>
                    </w:r>
                    <w:r>
                      <w:rPr>
                        <w:color w:val="0087CC"/>
                        <w:w w:val="105"/>
                        <w:sz w:val="24"/>
                      </w:rPr>
                      <w:t xml:space="preserve">l </w:t>
                    </w:r>
                    <w:r>
                      <w:fldChar w:fldCharType="begin"/>
                    </w:r>
                    <w:r>
                      <w:instrText xml:space="preserve"> HYPERLINK "https://docs.spring.io/spring-boot/docs/current/reference/html/" \h </w:instrText>
                    </w:r>
                    <w:r>
                      <w:fldChar w:fldCharType="separate"/>
                    </w:r>
                    <w:r>
                      <w:rPr>
                        <w:color w:val="333333"/>
                        <w:w w:val="105"/>
                        <w:sz w:val="24"/>
                      </w:rPr>
                      <w:t>Spring Boot文档：</w:t>
                    </w:r>
                    <w:r>
                      <w:rPr>
                        <w:color w:val="0087CC"/>
                        <w:w w:val="105"/>
                        <w:sz w:val="24"/>
                      </w:rPr>
                      <w:t>https://docs.spring.io/spring- boot/docs/current/reference/html/</w:t>
                    </w:r>
                    <w:r>
                      <w:rPr>
                        <w:color w:val="0087CC"/>
                        <w:w w:val="105"/>
                        <w:sz w:val="24"/>
                      </w:rPr>
                      <w:fldChar w:fldCharType="end"/>
                    </w:r>
                  </w:p>
                </w:txbxContent>
              </v:textbox>
            </v:shape>
            <w10:wrap type="topAndBottom"/>
          </v:group>
        </w:pict>
      </w:r>
    </w:p>
    <w:p>
      <w:pPr>
        <w:pStyle w:val="6"/>
        <w:spacing w:before="12"/>
        <w:rPr>
          <w:sz w:val="12"/>
        </w:rPr>
      </w:pPr>
    </w:p>
    <w:p>
      <w:pPr>
        <w:pStyle w:val="3"/>
        <w:numPr>
          <w:ilvl w:val="1"/>
          <w:numId w:val="8"/>
        </w:numPr>
        <w:tabs>
          <w:tab w:val="left" w:pos="662"/>
        </w:tabs>
        <w:spacing w:before="0" w:after="0" w:line="647" w:lineRule="exact"/>
        <w:ind w:left="661" w:right="0" w:hanging="551"/>
        <w:jc w:val="left"/>
      </w:pPr>
      <w:r>
        <w:rPr>
          <w:color w:val="333333"/>
        </w:rPr>
        <w:t>了解Guns</w:t>
      </w:r>
    </w:p>
    <w:p>
      <w:pPr>
        <w:pStyle w:val="4"/>
        <w:numPr>
          <w:ilvl w:val="2"/>
          <w:numId w:val="8"/>
        </w:numPr>
        <w:tabs>
          <w:tab w:val="left" w:pos="811"/>
        </w:tabs>
        <w:spacing w:before="163" w:after="12" w:line="240" w:lineRule="auto"/>
        <w:ind w:left="810" w:right="0" w:hanging="700"/>
        <w:jc w:val="left"/>
      </w:pPr>
      <w:r>
        <w:rPr>
          <w:color w:val="333333"/>
        </w:rPr>
        <w:t>模块结构</w:t>
      </w:r>
    </w:p>
    <w:p>
      <w:pPr>
        <w:pStyle w:val="6"/>
        <w:ind w:left="110"/>
        <w:rPr>
          <w:sz w:val="20"/>
        </w:rPr>
      </w:pPr>
      <w:r>
        <w:rPr>
          <w:sz w:val="20"/>
        </w:rPr>
        <w:drawing>
          <wp:inline distT="0" distB="0" distL="0" distR="0">
            <wp:extent cx="5857875" cy="4400550"/>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jpeg"/>
                    <pic:cNvPicPr>
                      <a:picLocks noChangeAspect="1"/>
                    </pic:cNvPicPr>
                  </pic:nvPicPr>
                  <pic:blipFill>
                    <a:blip r:embed="rId24" cstate="print"/>
                    <a:stretch>
                      <a:fillRect/>
                    </a:stretch>
                  </pic:blipFill>
                  <pic:spPr>
                    <a:xfrm>
                      <a:off x="0" y="0"/>
                      <a:ext cx="5858446" cy="4401121"/>
                    </a:xfrm>
                    <a:prstGeom prst="rect">
                      <a:avLst/>
                    </a:prstGeom>
                  </pic:spPr>
                </pic:pic>
              </a:graphicData>
            </a:graphic>
          </wp:inline>
        </w:drawing>
      </w:r>
    </w:p>
    <w:p>
      <w:pPr>
        <w:spacing w:after="0"/>
        <w:rPr>
          <w:sz w:val="20"/>
        </w:rPr>
        <w:sectPr>
          <w:pgSz w:w="11900" w:h="16840"/>
          <w:pgMar w:top="1360" w:right="520" w:bottom="280" w:left="840" w:header="720" w:footer="720" w:gutter="0"/>
        </w:sectPr>
      </w:pPr>
    </w:p>
    <w:p>
      <w:pPr>
        <w:pStyle w:val="6"/>
        <w:spacing w:line="441" w:lineRule="exact"/>
        <w:ind w:left="110"/>
      </w:pPr>
      <w:r>
        <w:pict>
          <v:group id="_x0000_s1132" o:spid="_x0000_s1132" o:spt="203" style="position:absolute;left:0pt;margin-left:61.3pt;margin-top:2.9pt;height:18.4pt;width:70.7pt;mso-position-horizontal-relative:page;z-index:3072;mso-width-relative:page;mso-height-relative:page;" coordorigin="1227,59" coordsize="1414,368">
            <o:lock v:ext="edit"/>
            <v:shape id="_x0000_s1133" o:spid="_x0000_s1133" style="position:absolute;left:1226;top:103;height:323;width:1414;" fillcolor="#D6DBDF" filled="t" stroked="f" coordorigin="1227,104" coordsize="1414,323" path="m2579,426l1288,426,1264,421,1245,408,1232,389,1227,365,1227,165,1232,141,1245,122,1264,108,1288,104,2579,104,2602,108,2622,122,2635,141,2640,165,2640,365,2635,389,2622,408,2602,421,2579,426xe">
              <v:path arrowok="t"/>
              <v:fill on="t" focussize="0,0"/>
              <v:stroke on="f"/>
              <v:imagedata o:title=""/>
              <o:lock v:ext="edit"/>
            </v:shape>
            <v:shape id="_x0000_s1134" o:spid="_x0000_s1134" o:spt="202" type="#_x0000_t202" style="position:absolute;left:1226;top:58;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guns-admin</w:t>
                    </w:r>
                  </w:p>
                </w:txbxContent>
              </v:textbox>
            </v:shape>
          </v:group>
        </w:pict>
      </w:r>
      <w:r>
        <w:rPr>
          <w:color w:val="333333"/>
        </w:rPr>
        <w:t>1.</w:t>
      </w:r>
    </w:p>
    <w:p>
      <w:pPr>
        <w:pStyle w:val="6"/>
        <w:spacing w:line="477" w:lineRule="exact"/>
        <w:ind w:left="110"/>
      </w:pPr>
      <w:r>
        <w:rPr>
          <w:color w:val="333333"/>
        </w:rPr>
        <w:t>信息等等</w:t>
      </w:r>
    </w:p>
    <w:p>
      <w:pPr>
        <w:pStyle w:val="6"/>
        <w:spacing w:line="473" w:lineRule="exact"/>
        <w:ind w:left="110"/>
      </w:pPr>
      <w:r>
        <w:br w:type="column"/>
      </w:r>
      <w:r>
        <w:rPr>
          <w:color w:val="333333"/>
        </w:rPr>
        <w:t>模块为后台管理系统模块，包括管理系统的业务代码，前端页面，项目的配置</w:t>
      </w:r>
    </w:p>
    <w:p>
      <w:pPr>
        <w:spacing w:after="0" w:line="473" w:lineRule="exact"/>
        <w:sectPr>
          <w:type w:val="continuous"/>
          <w:pgSz w:w="11900" w:h="16840"/>
          <w:pgMar w:top="1340" w:right="520" w:bottom="280" w:left="840" w:header="720" w:footer="720" w:gutter="0"/>
          <w:cols w:equalWidth="0" w:num="2">
            <w:col w:w="1134" w:space="556"/>
            <w:col w:w="8850"/>
          </w:cols>
        </w:sectPr>
      </w:pPr>
    </w:p>
    <w:p>
      <w:pPr>
        <w:pStyle w:val="10"/>
        <w:numPr>
          <w:ilvl w:val="0"/>
          <w:numId w:val="9"/>
        </w:numPr>
        <w:tabs>
          <w:tab w:val="left" w:pos="1677"/>
          <w:tab w:val="left" w:pos="1678"/>
        </w:tabs>
        <w:spacing w:before="0" w:after="0" w:line="492" w:lineRule="exact"/>
        <w:ind w:left="110" w:right="0" w:firstLine="0"/>
        <w:jc w:val="left"/>
        <w:rPr>
          <w:rFonts w:hint="eastAsia" w:ascii="Noto Sans CJK JP Regular" w:eastAsia="Noto Sans CJK JP Regular"/>
          <w:sz w:val="24"/>
        </w:rPr>
      </w:pPr>
      <w:r>
        <w:pict>
          <v:group id="_x0000_s1135" o:spid="_x0000_s1135" o:spt="203" style="position:absolute;left:0pt;margin-left:61.3pt;margin-top:3.9pt;height:18.4pt;width:64.55pt;mso-position-horizontal-relative:page;z-index:-94208;mso-width-relative:page;mso-height-relative:page;" coordorigin="1227,78" coordsize="1291,368">
            <o:lock v:ext="edit"/>
            <v:shape id="_x0000_s1136" o:spid="_x0000_s1136" style="position:absolute;left:1226;top:123;height:323;width:1291;" fillcolor="#D6DBDF" filled="t" stroked="f" coordorigin="1227,123" coordsize="1291,323" path="m2456,446l1288,446,1264,441,1245,428,1232,408,1227,384,1227,185,1232,161,1245,141,1264,128,1288,123,2456,123,2480,128,2499,141,2512,161,2517,185,2517,384,2512,408,2499,428,2480,441,2456,446xe">
              <v:path arrowok="t"/>
              <v:fill on="t" focussize="0,0"/>
              <v:stroke on="f"/>
              <v:imagedata o:title=""/>
              <o:lock v:ext="edit"/>
            </v:shape>
            <v:shape id="_x0000_s1137" o:spid="_x0000_s1137" o:spt="202" type="#_x0000_t202" style="position:absolute;left:1226;top:78;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guns-core</w:t>
                    </w:r>
                  </w:p>
                </w:txbxContent>
              </v:textbox>
            </v:shape>
          </v:group>
        </w:pict>
      </w:r>
      <w:r>
        <w:rPr>
          <w:rFonts w:hint="eastAsia" w:ascii="Noto Sans CJK JP Regular" w:eastAsia="Noto Sans CJK JP Regular"/>
          <w:color w:val="333333"/>
          <w:sz w:val="24"/>
        </w:rPr>
        <w:t>模块为抽象出的核心（通用）模块，以供其他模块调用，此模块主要封装了一</w:t>
      </w:r>
    </w:p>
    <w:p>
      <w:pPr>
        <w:pStyle w:val="6"/>
        <w:spacing w:line="445" w:lineRule="exact"/>
        <w:ind w:left="110"/>
      </w:pPr>
      <w:r>
        <w:rPr>
          <w:color w:val="333333"/>
        </w:rPr>
        <w:t>些通用的工具类，公共枚举，常量，配置等等</w:t>
      </w:r>
    </w:p>
    <w:p>
      <w:pPr>
        <w:pStyle w:val="10"/>
        <w:numPr>
          <w:ilvl w:val="0"/>
          <w:numId w:val="9"/>
        </w:numPr>
        <w:tabs>
          <w:tab w:val="left" w:pos="2322"/>
          <w:tab w:val="left" w:pos="2323"/>
        </w:tabs>
        <w:spacing w:before="0" w:after="0" w:line="415" w:lineRule="exact"/>
        <w:ind w:left="2322" w:right="0" w:hanging="2212"/>
        <w:jc w:val="left"/>
        <w:rPr>
          <w:rFonts w:hint="eastAsia" w:ascii="Noto Sans CJK JP Regular" w:eastAsia="Noto Sans CJK JP Regular"/>
          <w:sz w:val="24"/>
        </w:rPr>
      </w:pPr>
      <w:r>
        <w:pict>
          <v:group id="_x0000_s1138" o:spid="_x0000_s1138" o:spt="203" style="position:absolute;left:0pt;margin-left:61.3pt;margin-top:0.05pt;height:18.4pt;width:96.8pt;mso-position-horizontal-relative:page;z-index:-94208;mso-width-relative:page;mso-height-relative:page;" coordorigin="1227,1" coordsize="1936,368">
            <o:lock v:ext="edit"/>
            <v:shape id="_x0000_s1139" o:spid="_x0000_s1139" style="position:absolute;left:1226;top:46;height:323;width:1936;" fillcolor="#D6DBDF" filled="t" stroked="f" coordorigin="1227,46" coordsize="1936,323" path="m3101,369l1288,369,1264,364,1245,351,1232,331,1227,307,1227,108,1232,84,1245,64,1264,51,1288,46,3101,46,3125,51,3144,64,3157,84,3162,108,3162,307,3157,331,3144,351,3125,364,3101,369xe">
              <v:path arrowok="t"/>
              <v:fill on="t" focussize="0,0"/>
              <v:stroke on="f"/>
              <v:imagedata o:title=""/>
              <o:lock v:ext="edit"/>
            </v:shape>
            <v:shape id="_x0000_s1140" o:spid="_x0000_s1140" o:spt="202" type="#_x0000_t202" style="position:absolute;left:1226;top:1;height:368;width:193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guns-generator</w:t>
                    </w:r>
                  </w:p>
                </w:txbxContent>
              </v:textbox>
            </v:shape>
          </v:group>
        </w:pict>
      </w:r>
      <w:r>
        <w:rPr>
          <w:rFonts w:hint="eastAsia" w:ascii="Noto Sans CJK JP Regular" w:eastAsia="Noto Sans CJK JP Regular"/>
          <w:color w:val="333333"/>
          <w:sz w:val="24"/>
        </w:rPr>
        <w:t>为代码生成模块，其中代码生成模块整合了mybatis-plus的代码生成器和</w:t>
      </w:r>
    </w:p>
    <w:p>
      <w:pPr>
        <w:pStyle w:val="6"/>
        <w:spacing w:line="196" w:lineRule="auto"/>
        <w:ind w:left="110" w:right="332"/>
      </w:pPr>
      <w:r>
        <w:pict>
          <v:shape id="_x0000_s1141" o:spid="_x0000_s1141" style="position:absolute;left:0pt;margin-left:59.8pt;margin-top:24.5pt;height:16.15pt;width:25.35pt;mso-position-horizontal-relative:page;z-index:-94208;mso-width-relative:page;mso-height-relative:page;" fillcolor="#D6DBDF" filled="t" stroked="f" coordorigin="1196,491" coordsize="507,323" path="m1642,814l1258,814,1234,809,1214,796,1201,776,1196,752,1196,552,1201,528,1214,509,1234,496,1258,491,1642,491,1666,496,1685,509,1698,528,1703,552,1703,752,1698,776,1685,796,1666,809,1642,814xe">
            <v:path arrowok="t"/>
            <v:fill on="t" focussize="0,0"/>
            <v:stroke on="f"/>
            <v:imagedata o:title=""/>
            <o:lock v:ext="edit"/>
          </v:shape>
        </w:pict>
      </w:r>
      <w:r>
        <w:rPr>
          <w:color w:val="333333"/>
        </w:rPr>
        <w:t xml:space="preserve">guns独有的代码生成器，可以一键生成entity，dao，service，html，js等代码，可减少新业 </w:t>
      </w:r>
      <w:r>
        <w:rPr>
          <w:color w:val="333333"/>
          <w:spacing w:val="3"/>
        </w:rPr>
        <w:t xml:space="preserve">务 </w:t>
      </w:r>
      <w:r>
        <w:rPr>
          <w:rFonts w:ascii="Courier New" w:eastAsia="Courier New"/>
          <w:color w:val="2B3D4F"/>
          <w:sz w:val="21"/>
        </w:rPr>
        <w:t>70</w:t>
      </w:r>
      <w:r>
        <w:rPr>
          <w:rFonts w:ascii="Courier New" w:eastAsia="Courier New"/>
          <w:color w:val="2B3D4F"/>
          <w:spacing w:val="-34"/>
          <w:sz w:val="21"/>
        </w:rPr>
        <w:t xml:space="preserve">% </w:t>
      </w:r>
      <w:r>
        <w:rPr>
          <w:color w:val="333333"/>
        </w:rPr>
        <w:t>的工作量</w:t>
      </w:r>
    </w:p>
    <w:p>
      <w:pPr>
        <w:pStyle w:val="10"/>
        <w:numPr>
          <w:ilvl w:val="0"/>
          <w:numId w:val="9"/>
        </w:numPr>
        <w:tabs>
          <w:tab w:val="left" w:pos="449"/>
        </w:tabs>
        <w:spacing w:before="5" w:after="0" w:line="211" w:lineRule="auto"/>
        <w:ind w:left="110" w:right="701" w:firstLine="0"/>
        <w:jc w:val="left"/>
        <w:rPr>
          <w:rFonts w:hint="eastAsia" w:ascii="Noto Sans CJK JP Regular" w:eastAsia="Noto Sans CJK JP Regular"/>
          <w:sz w:val="24"/>
        </w:rPr>
      </w:pPr>
      <w:r>
        <w:pict>
          <v:shape id="_x0000_s1142" o:spid="_x0000_s1142" style="position:absolute;left:0pt;margin-left:61.3pt;margin-top:5.1pt;height:16.15pt;width:76.8pt;mso-position-horizontal-relative:page;z-index:-94208;mso-width-relative:page;mso-height-relative:page;" fillcolor="#D6DBDF" filled="t" stroked="f" coordorigin="1227,103" coordsize="1536,323" path="m2701,425l1288,425,1264,420,1245,407,1232,388,1227,364,1227,164,1232,140,1245,121,1264,107,1288,103,2701,103,2725,107,2745,121,2758,140,2763,164,2763,364,2758,388,2745,407,2725,420,2701,425xe">
            <v:path arrowok="t"/>
            <v:fill on="t" focussize="0,0"/>
            <v:stroke on="f"/>
            <v:imagedata o:title=""/>
            <o:lock v:ext="edit"/>
          </v:shape>
        </w:pict>
      </w:r>
      <w:r>
        <w:rPr>
          <w:color w:val="2B3D4F"/>
          <w:sz w:val="21"/>
        </w:rPr>
        <w:t>guns-parent</w:t>
      </w:r>
      <w:r>
        <w:rPr>
          <w:color w:val="2B3D4F"/>
          <w:spacing w:val="94"/>
          <w:sz w:val="21"/>
        </w:rPr>
        <w:t xml:space="preserve"> </w:t>
      </w:r>
      <w:r>
        <w:rPr>
          <w:rFonts w:hint="eastAsia" w:ascii="Noto Sans CJK JP Regular" w:eastAsia="Noto Sans CJK JP Regular"/>
          <w:color w:val="333333"/>
          <w:sz w:val="24"/>
        </w:rPr>
        <w:t>模块为其他所有模块的父模块，主要功能是管理项目中所有用到的jar，以及</w:t>
      </w:r>
      <w:r>
        <w:fldChar w:fldCharType="begin"/>
      </w:r>
      <w:r>
        <w:instrText xml:space="preserve"> HYPERLINK "http://blog.csdn.net/wanghantong/article/details/36427411" \h </w:instrText>
      </w:r>
      <w:r>
        <w:fldChar w:fldCharType="separate"/>
      </w:r>
      <w:r>
        <w:rPr>
          <w:rFonts w:hint="eastAsia" w:ascii="Noto Sans CJK JP Regular" w:eastAsia="Noto Sans CJK JP Regular"/>
          <w:color w:val="0087CC"/>
          <w:sz w:val="24"/>
        </w:rPr>
        <w:t>聚合</w:t>
      </w:r>
      <w:r>
        <w:rPr>
          <w:rFonts w:hint="eastAsia" w:ascii="Noto Sans CJK JP Regular" w:eastAsia="Noto Sans CJK JP Regular"/>
          <w:color w:val="0087CC"/>
          <w:sz w:val="24"/>
        </w:rPr>
        <w:fldChar w:fldCharType="end"/>
      </w:r>
      <w:r>
        <w:rPr>
          <w:rFonts w:hint="eastAsia" w:ascii="Noto Sans CJK JP Regular" w:eastAsia="Noto Sans CJK JP Regular"/>
          <w:color w:val="333333"/>
          <w:sz w:val="24"/>
        </w:rPr>
        <w:t>其他模块</w:t>
      </w:r>
    </w:p>
    <w:p>
      <w:pPr>
        <w:spacing w:after="0" w:line="211" w:lineRule="auto"/>
        <w:jc w:val="left"/>
        <w:rPr>
          <w:rFonts w:hint="eastAsia" w:ascii="Noto Sans CJK JP Regular" w:eastAsia="Noto Sans CJK JP Regular"/>
          <w:sz w:val="24"/>
        </w:rPr>
        <w:sectPr>
          <w:pgSz w:w="11900" w:h="16840"/>
          <w:pgMar w:top="1340" w:right="520" w:bottom="280" w:left="840" w:header="720" w:footer="720" w:gutter="0"/>
        </w:sectPr>
      </w:pPr>
    </w:p>
    <w:p>
      <w:pPr>
        <w:pStyle w:val="6"/>
        <w:spacing w:line="399" w:lineRule="exact"/>
        <w:ind w:left="110"/>
      </w:pPr>
      <w:r>
        <w:pict>
          <v:group id="_x0000_s1143" o:spid="_x0000_s1143" o:spt="203" style="position:absolute;left:0pt;margin-left:61.3pt;margin-top:0.85pt;height:18.4pt;width:64.55pt;mso-position-horizontal-relative:page;z-index:3072;mso-width-relative:page;mso-height-relative:page;" coordorigin="1227,17" coordsize="1291,368">
            <o:lock v:ext="edit"/>
            <v:shape id="_x0000_s1144" o:spid="_x0000_s1144" style="position:absolute;left:1226;top:62;height:323;width:1291;" fillcolor="#D6DBDF" filled="t" stroked="f" coordorigin="1227,62" coordsize="1291,323" path="m2456,385l1288,385,1264,380,1245,367,1232,347,1227,323,1227,124,1232,100,1245,80,1264,67,1288,62,2456,62,2480,67,2499,80,2512,100,2517,124,2517,323,2512,347,2499,367,2480,380,2456,385xe">
              <v:path arrowok="t"/>
              <v:fill on="t" focussize="0,0"/>
              <v:stroke on="f"/>
              <v:imagedata o:title=""/>
              <o:lock v:ext="edit"/>
            </v:shape>
            <v:shape id="_x0000_s1145" o:spid="_x0000_s1145" o:spt="202" type="#_x0000_t202" style="position:absolute;left:1226;top:17;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guns-rest</w:t>
                    </w:r>
                  </w:p>
                </w:txbxContent>
              </v:textbox>
            </v:shape>
          </v:group>
        </w:pict>
      </w:r>
      <w:r>
        <w:rPr>
          <w:color w:val="333333"/>
        </w:rPr>
        <w:t>5.</w:t>
      </w:r>
    </w:p>
    <w:p>
      <w:pPr>
        <w:pStyle w:val="6"/>
        <w:spacing w:line="477" w:lineRule="exact"/>
        <w:ind w:left="110"/>
      </w:pPr>
      <w:r>
        <w:rPr>
          <w:color w:val="333333"/>
        </w:rPr>
        <w:t>机制</w:t>
      </w:r>
    </w:p>
    <w:p>
      <w:pPr>
        <w:pStyle w:val="4"/>
        <w:numPr>
          <w:ilvl w:val="2"/>
          <w:numId w:val="8"/>
        </w:numPr>
        <w:tabs>
          <w:tab w:val="left" w:pos="811"/>
        </w:tabs>
        <w:spacing w:before="153" w:after="0" w:line="240" w:lineRule="auto"/>
        <w:ind w:left="810" w:right="0" w:hanging="700"/>
        <w:jc w:val="left"/>
      </w:pPr>
      <w:r>
        <w:rPr>
          <w:color w:val="333333"/>
        </w:rPr>
        <w:t>包结构</w:t>
      </w:r>
    </w:p>
    <w:p>
      <w:pPr>
        <w:pStyle w:val="6"/>
        <w:spacing w:line="431" w:lineRule="exact"/>
        <w:ind w:left="-4"/>
      </w:pPr>
      <w:r>
        <w:br w:type="column"/>
      </w:r>
      <w:r>
        <w:rPr>
          <w:color w:val="333333"/>
        </w:rPr>
        <w:t>为专门提供restful api的模块，该模块中主要实现了jwt鉴权和传输数据签名的</w:t>
      </w:r>
    </w:p>
    <w:p>
      <w:pPr>
        <w:spacing w:after="0" w:line="431" w:lineRule="exact"/>
        <w:sectPr>
          <w:type w:val="continuous"/>
          <w:pgSz w:w="11900" w:h="16840"/>
          <w:pgMar w:top="1340" w:right="520" w:bottom="280" w:left="840" w:header="720" w:footer="720" w:gutter="0"/>
          <w:cols w:equalWidth="0" w:num="2">
            <w:col w:w="1641" w:space="40"/>
            <w:col w:w="8859"/>
          </w:cols>
        </w:sectPr>
      </w:pPr>
    </w:p>
    <w:p>
      <w:pPr>
        <w:pStyle w:val="6"/>
        <w:ind w:left="110"/>
        <w:rPr>
          <w:sz w:val="20"/>
        </w:rPr>
      </w:pPr>
      <w:r>
        <w:rPr>
          <w:sz w:val="20"/>
        </w:rPr>
        <w:drawing>
          <wp:inline distT="0" distB="0" distL="0" distR="0">
            <wp:extent cx="5081270" cy="7393305"/>
            <wp:effectExtent l="0" t="0" r="0" b="0"/>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png"/>
                    <pic:cNvPicPr>
                      <a:picLocks noChangeAspect="1"/>
                    </pic:cNvPicPr>
                  </pic:nvPicPr>
                  <pic:blipFill>
                    <a:blip r:embed="rId25" cstate="print"/>
                    <a:stretch>
                      <a:fillRect/>
                    </a:stretch>
                  </pic:blipFill>
                  <pic:spPr>
                    <a:xfrm>
                      <a:off x="0" y="0"/>
                      <a:ext cx="5081310" cy="7393495"/>
                    </a:xfrm>
                    <a:prstGeom prst="rect">
                      <a:avLst/>
                    </a:prstGeom>
                  </pic:spPr>
                </pic:pic>
              </a:graphicData>
            </a:graphic>
          </wp:inline>
        </w:drawing>
      </w:r>
    </w:p>
    <w:p>
      <w:pPr>
        <w:pStyle w:val="6"/>
        <w:spacing w:before="19"/>
        <w:rPr>
          <w:sz w:val="15"/>
        </w:rPr>
      </w:pPr>
    </w:p>
    <w:p>
      <w:pPr>
        <w:pStyle w:val="3"/>
        <w:numPr>
          <w:ilvl w:val="1"/>
          <w:numId w:val="10"/>
        </w:numPr>
        <w:tabs>
          <w:tab w:val="left" w:pos="662"/>
        </w:tabs>
        <w:spacing w:before="0" w:after="0" w:line="647" w:lineRule="exact"/>
        <w:ind w:left="661" w:right="0" w:hanging="551"/>
        <w:jc w:val="left"/>
      </w:pPr>
      <w:r>
        <w:rPr>
          <w:color w:val="333333"/>
        </w:rPr>
        <w:t>实战开发</w:t>
      </w:r>
    </w:p>
    <w:p>
      <w:pPr>
        <w:pStyle w:val="6"/>
        <w:spacing w:before="223"/>
        <w:ind w:left="110"/>
      </w:pPr>
      <w:r>
        <w:rPr>
          <w:color w:val="333333"/>
          <w:w w:val="115"/>
        </w:rPr>
        <w:t>Guns开发三部曲 -&gt; 1.建表 2.代码生成 3.添加菜单 4.适配业务代码</w:t>
      </w:r>
    </w:p>
    <w:p>
      <w:pPr>
        <w:spacing w:after="0"/>
        <w:sectPr>
          <w:pgSz w:w="11900" w:h="16840"/>
          <w:pgMar w:top="1420" w:right="520" w:bottom="280" w:left="840" w:header="720" w:footer="720" w:gutter="0"/>
        </w:sectPr>
      </w:pPr>
    </w:p>
    <w:p>
      <w:pPr>
        <w:pStyle w:val="6"/>
        <w:tabs>
          <w:tab w:val="left" w:pos="2322"/>
        </w:tabs>
        <w:spacing w:line="502" w:lineRule="exact"/>
        <w:ind w:left="110"/>
      </w:pPr>
      <w:r>
        <w:pict>
          <v:group id="_x0000_s1146" o:spid="_x0000_s1146" o:spt="203" style="position:absolute;left:0pt;margin-left:108.95pt;margin-top:4.4pt;height:18.45pt;width:49.2pt;mso-position-horizontal-relative:page;z-index:-94208;mso-width-relative:page;mso-height-relative:page;" coordorigin="2179,89" coordsize="984,369">
            <o:lock v:ext="edit"/>
            <v:shape id="_x0000_s1147" o:spid="_x0000_s1147" style="position:absolute;left:2179;top:134;height:323;width:984;" fillcolor="#D6DBDF" filled="t" stroked="f" coordorigin="2179,134" coordsize="984,323" path="m3101,457l2241,457,2217,452,2197,439,2184,419,2179,395,2179,195,2184,172,2197,152,2217,139,2241,134,3101,134,3125,139,3144,152,3157,172,3162,195,3162,395,3157,419,3144,439,3125,452,3101,457xe">
              <v:path arrowok="t"/>
              <v:fill on="t" focussize="0,0"/>
              <v:stroke on="f"/>
              <v:imagedata o:title=""/>
              <o:lock v:ext="edit"/>
            </v:shape>
            <v:shape id="_x0000_s1148" o:spid="_x0000_s1148" o:spt="202" type="#_x0000_t202" style="position:absolute;left:2179;top:88;height:369;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订单业务</w:t>
                    </w:r>
                  </w:p>
                </w:txbxContent>
              </v:textbox>
            </v:shape>
          </v:group>
        </w:pict>
      </w:r>
      <w:r>
        <w:rPr>
          <w:color w:val="333333"/>
        </w:rPr>
        <w:t>下面以一个</w:t>
      </w:r>
      <w:r>
        <w:rPr>
          <w:color w:val="333333"/>
        </w:rPr>
        <w:tab/>
      </w:r>
      <w:r>
        <w:rPr>
          <w:color w:val="333333"/>
        </w:rPr>
        <w:t>为例，实战演练如何用Guns编写简单的增删改查业务</w:t>
      </w:r>
    </w:p>
    <w:p>
      <w:pPr>
        <w:pStyle w:val="6"/>
        <w:rPr>
          <w:sz w:val="9"/>
        </w:rPr>
      </w:pPr>
    </w:p>
    <w:p>
      <w:pPr>
        <w:pStyle w:val="4"/>
        <w:numPr>
          <w:ilvl w:val="2"/>
          <w:numId w:val="10"/>
        </w:numPr>
        <w:tabs>
          <w:tab w:val="left" w:pos="811"/>
        </w:tabs>
        <w:spacing w:before="0" w:after="0" w:line="540" w:lineRule="exact"/>
        <w:ind w:left="810" w:right="0" w:hanging="700"/>
        <w:jc w:val="left"/>
      </w:pPr>
      <w:r>
        <w:rPr>
          <w:color w:val="333333"/>
        </w:rPr>
        <w:t>建表</w:t>
      </w:r>
    </w:p>
    <w:p>
      <w:pPr>
        <w:pStyle w:val="6"/>
        <w:spacing w:line="483" w:lineRule="exact"/>
        <w:ind w:left="110"/>
      </w:pPr>
      <w:r>
        <w:drawing>
          <wp:anchor distT="0" distB="0" distL="0" distR="0" simplePos="0" relativeHeight="3072" behindDoc="0" locked="0" layoutInCell="1" allowOverlap="1">
            <wp:simplePos x="0" y="0"/>
            <wp:positionH relativeFrom="page">
              <wp:posOffset>603250</wp:posOffset>
            </wp:positionH>
            <wp:positionV relativeFrom="paragraph">
              <wp:posOffset>287020</wp:posOffset>
            </wp:positionV>
            <wp:extent cx="6437630" cy="1804670"/>
            <wp:effectExtent l="0" t="0" r="0" b="0"/>
            <wp:wrapNone/>
            <wp:docPr id="3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pic:cNvPicPr>
                      <a:picLocks noChangeAspect="1"/>
                    </pic:cNvPicPr>
                  </pic:nvPicPr>
                  <pic:blipFill>
                    <a:blip r:embed="rId26" cstate="print"/>
                    <a:stretch>
                      <a:fillRect/>
                    </a:stretch>
                  </pic:blipFill>
                  <pic:spPr>
                    <a:xfrm>
                      <a:off x="0" y="0"/>
                      <a:ext cx="6437371" cy="1804415"/>
                    </a:xfrm>
                    <a:prstGeom prst="rect">
                      <a:avLst/>
                    </a:prstGeom>
                  </pic:spPr>
                </pic:pic>
              </a:graphicData>
            </a:graphic>
          </wp:anchor>
        </w:drawing>
      </w:r>
      <w:r>
        <w:rPr>
          <w:color w:val="333333"/>
        </w:rPr>
        <w:t>新建订单表如下:</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6"/>
      </w:pPr>
      <w:r>
        <w:pict>
          <v:group id="_x0000_s1149" o:spid="_x0000_s1149" o:spt="203" style="position:absolute;left:0pt;margin-left:47.5pt;margin-top:28.7pt;height:214.3pt;width:506.9pt;mso-position-horizontal-relative:page;mso-wrap-distance-bottom:0pt;mso-wrap-distance-top:0pt;z-index:1024;mso-width-relative:page;mso-height-relative:page;" coordorigin="950,575" coordsize="10138,4286">
            <o:lock v:ext="edit"/>
            <v:shape id="_x0000_s1150" o:spid="_x0000_s1150" o:spt="75" type="#_x0000_t75" style="position:absolute;left:950;top:574;height:4286;width:10138;" filled="f" stroked="f" coordsize="21600,21600">
              <v:path/>
              <v:fill on="f" focussize="0,0"/>
              <v:stroke on="f"/>
              <v:imagedata r:id="rId27" o:title=""/>
              <o:lock v:ext="edit" aspectratio="t"/>
            </v:shape>
            <v:shape id="_x0000_s1151" o:spid="_x0000_s1151" o:spt="202" type="#_x0000_t202" style="position:absolute;left:1042;top:732;height:3009;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69"/>
                      <w:ind w:left="122" w:right="4" w:firstLine="0"/>
                      <w:jc w:val="center"/>
                      <w:rPr>
                        <w:rFonts w:ascii="Courier New"/>
                        <w:sz w:val="21"/>
                      </w:rPr>
                    </w:pPr>
                    <w:r>
                      <w:rPr>
                        <w:rFonts w:ascii="Courier New"/>
                        <w:color w:val="668099"/>
                        <w:spacing w:val="-4"/>
                        <w:sz w:val="21"/>
                      </w:rPr>
                      <w:t>2.</w:t>
                    </w:r>
                  </w:p>
                  <w:p>
                    <w:pPr>
                      <w:spacing w:before="70"/>
                      <w:ind w:left="122" w:right="4" w:firstLine="0"/>
                      <w:jc w:val="center"/>
                      <w:rPr>
                        <w:rFonts w:ascii="Courier New"/>
                        <w:sz w:val="21"/>
                      </w:rPr>
                    </w:pPr>
                    <w:r>
                      <w:rPr>
                        <w:rFonts w:ascii="Courier New"/>
                        <w:color w:val="668099"/>
                        <w:spacing w:val="-4"/>
                        <w:sz w:val="21"/>
                      </w:rPr>
                      <w:t>3.</w:t>
                    </w:r>
                  </w:p>
                  <w:p>
                    <w:pPr>
                      <w:spacing w:before="69"/>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70"/>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70"/>
                      <w:ind w:left="0" w:right="18" w:firstLine="0"/>
                      <w:jc w:val="center"/>
                      <w:rPr>
                        <w:rFonts w:ascii="Courier New"/>
                        <w:sz w:val="21"/>
                      </w:rPr>
                    </w:pPr>
                    <w:r>
                      <w:rPr>
                        <w:rFonts w:ascii="Courier New"/>
                        <w:color w:val="668099"/>
                        <w:sz w:val="21"/>
                      </w:rPr>
                      <w:t>10.</w:t>
                    </w:r>
                  </w:p>
                </w:txbxContent>
              </v:textbox>
            </v:shape>
            <v:shape id="_x0000_s1152" o:spid="_x0000_s1152" o:spt="202" type="#_x0000_t202" style="position:absolute;left:1856;top:732;height:3316;width:9012;" filled="f" stroked="f" coordsize="21600,21600">
              <v:path/>
              <v:fill on="f" focussize="0,0"/>
              <v:stroke on="f" joinstyle="miter"/>
              <v:imagedata o:title=""/>
              <o:lock v:ext="edit"/>
              <v:textbox inset="0mm,0mm,0mm,0mm">
                <w:txbxContent>
                  <w:p>
                    <w:pPr>
                      <w:spacing w:before="4" w:line="309" w:lineRule="auto"/>
                      <w:ind w:left="0" w:right="4117" w:firstLine="0"/>
                      <w:jc w:val="left"/>
                      <w:rPr>
                        <w:rFonts w:ascii="Courier New"/>
                        <w:sz w:val="21"/>
                      </w:rPr>
                    </w:pPr>
                    <w:r>
                      <w:rPr>
                        <w:rFonts w:ascii="Courier New"/>
                        <w:sz w:val="21"/>
                      </w:rPr>
                      <w:t xml:space="preserve">DROP TABLE IF EXISTS </w:t>
                    </w:r>
                    <w:r>
                      <w:rPr>
                        <w:rFonts w:ascii="Courier New"/>
                        <w:color w:val="008700"/>
                        <w:sz w:val="21"/>
                      </w:rPr>
                      <w:t>`biz_order`</w:t>
                    </w:r>
                    <w:r>
                      <w:rPr>
                        <w:rFonts w:ascii="Courier New"/>
                        <w:color w:val="666600"/>
                        <w:sz w:val="21"/>
                      </w:rPr>
                      <w:t xml:space="preserve">; </w:t>
                    </w:r>
                    <w:r>
                      <w:rPr>
                        <w:rFonts w:ascii="Courier New"/>
                        <w:sz w:val="21"/>
                      </w:rPr>
                      <w:t xml:space="preserve">CREATE TABLE </w:t>
                    </w:r>
                    <w:r>
                      <w:rPr>
                        <w:rFonts w:ascii="Courier New"/>
                        <w:color w:val="008700"/>
                        <w:sz w:val="21"/>
                      </w:rPr>
                      <w:t xml:space="preserve">`biz_order` </w:t>
                    </w:r>
                    <w:r>
                      <w:rPr>
                        <w:rFonts w:ascii="Courier New"/>
                        <w:color w:val="666600"/>
                        <w:sz w:val="21"/>
                      </w:rPr>
                      <w:t>(</w:t>
                    </w:r>
                  </w:p>
                  <w:p>
                    <w:pPr>
                      <w:spacing w:before="0" w:line="247" w:lineRule="exact"/>
                      <w:ind w:left="261" w:right="0" w:firstLine="0"/>
                      <w:jc w:val="left"/>
                      <w:rPr>
                        <w:rFonts w:ascii="Courier New" w:eastAsia="Courier New"/>
                        <w:sz w:val="21"/>
                      </w:rPr>
                    </w:pPr>
                    <w:r>
                      <w:rPr>
                        <w:rFonts w:ascii="Courier New" w:eastAsia="Courier New"/>
                        <w:color w:val="008700"/>
                        <w:sz w:val="21"/>
                      </w:rPr>
                      <w:t xml:space="preserve">`id` </w:t>
                    </w:r>
                    <w:r>
                      <w:rPr>
                        <w:rFonts w:ascii="Courier New" w:eastAsia="Courier New"/>
                        <w:color w:val="000087"/>
                        <w:sz w:val="21"/>
                      </w:rPr>
                      <w:t>int</w:t>
                    </w:r>
                    <w:r>
                      <w:rPr>
                        <w:rFonts w:ascii="Courier New" w:eastAsia="Courier New"/>
                        <w:color w:val="666600"/>
                        <w:sz w:val="21"/>
                      </w:rPr>
                      <w:t>(</w:t>
                    </w:r>
                    <w:r>
                      <w:rPr>
                        <w:rFonts w:ascii="Courier New" w:eastAsia="Courier New"/>
                        <w:color w:val="006666"/>
                        <w:sz w:val="21"/>
                      </w:rPr>
                      <w:t>11</w:t>
                    </w:r>
                    <w:r>
                      <w:rPr>
                        <w:rFonts w:ascii="Courier New" w:eastAsia="Courier New"/>
                        <w:color w:val="666600"/>
                        <w:sz w:val="21"/>
                      </w:rPr>
                      <w:t xml:space="preserve">) </w:t>
                    </w:r>
                    <w:r>
                      <w:rPr>
                        <w:rFonts w:ascii="Courier New" w:eastAsia="Courier New"/>
                        <w:sz w:val="21"/>
                      </w:rPr>
                      <w:t xml:space="preserve">NOT NULL AUTO_INCREMENT COMMENT </w:t>
                    </w:r>
                    <w:r>
                      <w:rPr>
                        <w:rFonts w:ascii="Courier New" w:eastAsia="Courier New"/>
                        <w:color w:val="008700"/>
                        <w:sz w:val="21"/>
                      </w:rPr>
                      <w:t>'</w:t>
                    </w:r>
                    <w:r>
                      <w:rPr>
                        <w:rFonts w:hint="eastAsia" w:ascii="Droid Sans Fallback" w:eastAsia="Droid Sans Fallback"/>
                        <w:color w:val="008700"/>
                        <w:sz w:val="21"/>
                      </w:rPr>
                      <w:t>主键</w:t>
                    </w:r>
                    <w:r>
                      <w:rPr>
                        <w:rFonts w:ascii="Courier New" w:eastAsia="Courier New"/>
                        <w:color w:val="008700"/>
                        <w:sz w:val="21"/>
                      </w:rPr>
                      <w:t>'</w:t>
                    </w:r>
                    <w:r>
                      <w:rPr>
                        <w:rFonts w:ascii="Courier New" w:eastAsia="Courier New"/>
                        <w:color w:val="666600"/>
                        <w:sz w:val="21"/>
                      </w:rPr>
                      <w:t>,</w:t>
                    </w:r>
                  </w:p>
                  <w:p>
                    <w:pPr>
                      <w:spacing w:before="0" w:line="307" w:lineRule="exact"/>
                      <w:ind w:left="261" w:right="0" w:firstLine="0"/>
                      <w:jc w:val="left"/>
                      <w:rPr>
                        <w:rFonts w:ascii="Courier New" w:eastAsia="Courier New"/>
                        <w:sz w:val="21"/>
                      </w:rPr>
                    </w:pPr>
                    <w:r>
                      <w:rPr>
                        <w:rFonts w:ascii="Courier New" w:eastAsia="Courier New"/>
                        <w:color w:val="008700"/>
                        <w:sz w:val="21"/>
                      </w:rPr>
                      <w:t xml:space="preserve">`goods_name` </w:t>
                    </w:r>
                    <w:r>
                      <w:rPr>
                        <w:rFonts w:ascii="Courier New" w:eastAsia="Courier New"/>
                        <w:sz w:val="21"/>
                      </w:rPr>
                      <w:t>varchar</w:t>
                    </w:r>
                    <w:r>
                      <w:rPr>
                        <w:rFonts w:ascii="Courier New" w:eastAsia="Courier New"/>
                        <w:color w:val="666600"/>
                        <w:sz w:val="21"/>
                      </w:rPr>
                      <w:t>(</w:t>
                    </w:r>
                    <w:r>
                      <w:rPr>
                        <w:rFonts w:ascii="Courier New" w:eastAsia="Courier New"/>
                        <w:color w:val="006666"/>
                        <w:sz w:val="21"/>
                      </w:rPr>
                      <w:t>255</w:t>
                    </w:r>
                    <w:r>
                      <w:rPr>
                        <w:rFonts w:ascii="Courier New" w:eastAsia="Courier New"/>
                        <w:color w:val="666600"/>
                        <w:sz w:val="21"/>
                      </w:rPr>
                      <w:t xml:space="preserve">) </w:t>
                    </w:r>
                    <w:r>
                      <w:rPr>
                        <w:rFonts w:ascii="Courier New" w:eastAsia="Courier New"/>
                        <w:sz w:val="21"/>
                      </w:rPr>
                      <w:t xml:space="preserve">DEFAULT NULL COMMENT </w:t>
                    </w:r>
                    <w:r>
                      <w:rPr>
                        <w:rFonts w:ascii="Courier New" w:eastAsia="Courier New"/>
                        <w:color w:val="008700"/>
                        <w:sz w:val="21"/>
                      </w:rPr>
                      <w:t>'</w:t>
                    </w:r>
                    <w:r>
                      <w:rPr>
                        <w:rFonts w:hint="eastAsia" w:ascii="Droid Sans Fallback" w:eastAsia="Droid Sans Fallback"/>
                        <w:color w:val="008700"/>
                        <w:sz w:val="21"/>
                      </w:rPr>
                      <w:t>商品名称</w:t>
                    </w:r>
                    <w:r>
                      <w:rPr>
                        <w:rFonts w:ascii="Courier New" w:eastAsia="Courier New"/>
                        <w:color w:val="008700"/>
                        <w:sz w:val="21"/>
                      </w:rPr>
                      <w:t>'</w:t>
                    </w:r>
                    <w:r>
                      <w:rPr>
                        <w:rFonts w:ascii="Courier New" w:eastAsia="Courier New"/>
                        <w:color w:val="666600"/>
                        <w:sz w:val="21"/>
                      </w:rPr>
                      <w:t>,</w:t>
                    </w:r>
                  </w:p>
                  <w:p>
                    <w:pPr>
                      <w:spacing w:before="0" w:line="307" w:lineRule="exact"/>
                      <w:ind w:left="261" w:right="0" w:firstLine="0"/>
                      <w:jc w:val="left"/>
                      <w:rPr>
                        <w:rFonts w:ascii="Courier New" w:eastAsia="Courier New"/>
                        <w:sz w:val="21"/>
                      </w:rPr>
                    </w:pPr>
                    <w:r>
                      <w:rPr>
                        <w:rFonts w:ascii="Courier New" w:eastAsia="Courier New"/>
                        <w:color w:val="008700"/>
                        <w:sz w:val="21"/>
                      </w:rPr>
                      <w:t xml:space="preserve">`place` </w:t>
                    </w:r>
                    <w:r>
                      <w:rPr>
                        <w:rFonts w:ascii="Courier New" w:eastAsia="Courier New"/>
                        <w:sz w:val="21"/>
                      </w:rPr>
                      <w:t>varchar</w:t>
                    </w:r>
                    <w:r>
                      <w:rPr>
                        <w:rFonts w:ascii="Courier New" w:eastAsia="Courier New"/>
                        <w:color w:val="666600"/>
                        <w:sz w:val="21"/>
                      </w:rPr>
                      <w:t>(</w:t>
                    </w:r>
                    <w:r>
                      <w:rPr>
                        <w:rFonts w:ascii="Courier New" w:eastAsia="Courier New"/>
                        <w:color w:val="006666"/>
                        <w:sz w:val="21"/>
                      </w:rPr>
                      <w:t>255</w:t>
                    </w:r>
                    <w:r>
                      <w:rPr>
                        <w:rFonts w:ascii="Courier New" w:eastAsia="Courier New"/>
                        <w:color w:val="666600"/>
                        <w:sz w:val="21"/>
                      </w:rPr>
                      <w:t xml:space="preserve">) </w:t>
                    </w:r>
                    <w:r>
                      <w:rPr>
                        <w:rFonts w:ascii="Courier New" w:eastAsia="Courier New"/>
                        <w:sz w:val="21"/>
                      </w:rPr>
                      <w:t xml:space="preserve">DEFAULT NULL COMMENT </w:t>
                    </w:r>
                    <w:r>
                      <w:rPr>
                        <w:rFonts w:ascii="Courier New" w:eastAsia="Courier New"/>
                        <w:color w:val="008700"/>
                        <w:sz w:val="21"/>
                      </w:rPr>
                      <w:t>'</w:t>
                    </w:r>
                    <w:r>
                      <w:rPr>
                        <w:rFonts w:hint="eastAsia" w:ascii="Droid Sans Fallback" w:eastAsia="Droid Sans Fallback"/>
                        <w:color w:val="008700"/>
                        <w:sz w:val="21"/>
                      </w:rPr>
                      <w:t>下单地点</w:t>
                    </w:r>
                    <w:r>
                      <w:rPr>
                        <w:rFonts w:ascii="Courier New" w:eastAsia="Courier New"/>
                        <w:color w:val="008700"/>
                        <w:sz w:val="21"/>
                      </w:rPr>
                      <w:t>'</w:t>
                    </w:r>
                    <w:r>
                      <w:rPr>
                        <w:rFonts w:ascii="Courier New" w:eastAsia="Courier New"/>
                        <w:color w:val="666600"/>
                        <w:sz w:val="21"/>
                      </w:rPr>
                      <w:t>,</w:t>
                    </w:r>
                  </w:p>
                  <w:p>
                    <w:pPr>
                      <w:spacing w:before="0" w:line="307" w:lineRule="exact"/>
                      <w:ind w:left="261" w:right="0" w:firstLine="0"/>
                      <w:jc w:val="left"/>
                      <w:rPr>
                        <w:rFonts w:ascii="Courier New" w:eastAsia="Courier New"/>
                        <w:sz w:val="21"/>
                      </w:rPr>
                    </w:pPr>
                    <w:r>
                      <w:rPr>
                        <w:rFonts w:ascii="Courier New" w:eastAsia="Courier New"/>
                        <w:color w:val="008700"/>
                        <w:sz w:val="21"/>
                      </w:rPr>
                      <w:t xml:space="preserve">`create_time` </w:t>
                    </w:r>
                    <w:r>
                      <w:rPr>
                        <w:rFonts w:ascii="Courier New" w:eastAsia="Courier New"/>
                        <w:sz w:val="21"/>
                      </w:rPr>
                      <w:t xml:space="preserve">datetime DEFAULT NULL COMMENT </w:t>
                    </w:r>
                    <w:r>
                      <w:rPr>
                        <w:rFonts w:ascii="Courier New" w:eastAsia="Courier New"/>
                        <w:color w:val="008700"/>
                        <w:sz w:val="21"/>
                      </w:rPr>
                      <w:t>'</w:t>
                    </w:r>
                    <w:r>
                      <w:rPr>
                        <w:rFonts w:hint="eastAsia" w:ascii="Droid Sans Fallback" w:eastAsia="Droid Sans Fallback"/>
                        <w:color w:val="008700"/>
                        <w:sz w:val="21"/>
                      </w:rPr>
                      <w:t>下单时间</w:t>
                    </w:r>
                    <w:r>
                      <w:rPr>
                        <w:rFonts w:ascii="Courier New" w:eastAsia="Courier New"/>
                        <w:color w:val="008700"/>
                        <w:sz w:val="21"/>
                      </w:rPr>
                      <w:t>'</w:t>
                    </w:r>
                    <w:r>
                      <w:rPr>
                        <w:rFonts w:ascii="Courier New" w:eastAsia="Courier New"/>
                        <w:color w:val="666600"/>
                        <w:sz w:val="21"/>
                      </w:rPr>
                      <w:t>,</w:t>
                    </w:r>
                  </w:p>
                  <w:p>
                    <w:pPr>
                      <w:spacing w:before="0" w:line="307" w:lineRule="exact"/>
                      <w:ind w:left="261" w:right="0" w:firstLine="0"/>
                      <w:jc w:val="left"/>
                      <w:rPr>
                        <w:rFonts w:ascii="Courier New" w:eastAsia="Courier New"/>
                        <w:sz w:val="21"/>
                      </w:rPr>
                    </w:pPr>
                    <w:r>
                      <w:rPr>
                        <w:rFonts w:ascii="Courier New" w:eastAsia="Courier New"/>
                        <w:color w:val="008700"/>
                        <w:sz w:val="21"/>
                      </w:rPr>
                      <w:t xml:space="preserve">`user_name` </w:t>
                    </w:r>
                    <w:r>
                      <w:rPr>
                        <w:rFonts w:ascii="Courier New" w:eastAsia="Courier New"/>
                        <w:sz w:val="21"/>
                      </w:rPr>
                      <w:t>varchar</w:t>
                    </w:r>
                    <w:r>
                      <w:rPr>
                        <w:rFonts w:ascii="Courier New" w:eastAsia="Courier New"/>
                        <w:color w:val="666600"/>
                        <w:sz w:val="21"/>
                      </w:rPr>
                      <w:t>(</w:t>
                    </w:r>
                    <w:r>
                      <w:rPr>
                        <w:rFonts w:ascii="Courier New" w:eastAsia="Courier New"/>
                        <w:color w:val="006666"/>
                        <w:sz w:val="21"/>
                      </w:rPr>
                      <w:t>255</w:t>
                    </w:r>
                    <w:r>
                      <w:rPr>
                        <w:rFonts w:ascii="Courier New" w:eastAsia="Courier New"/>
                        <w:color w:val="666600"/>
                        <w:sz w:val="21"/>
                      </w:rPr>
                      <w:t xml:space="preserve">) </w:t>
                    </w:r>
                    <w:r>
                      <w:rPr>
                        <w:rFonts w:ascii="Courier New" w:eastAsia="Courier New"/>
                        <w:sz w:val="21"/>
                      </w:rPr>
                      <w:t xml:space="preserve">DEFAULT NULL COMMENT </w:t>
                    </w:r>
                    <w:r>
                      <w:rPr>
                        <w:rFonts w:ascii="Courier New" w:eastAsia="Courier New"/>
                        <w:color w:val="008700"/>
                        <w:sz w:val="21"/>
                      </w:rPr>
                      <w:t>'</w:t>
                    </w:r>
                    <w:r>
                      <w:rPr>
                        <w:rFonts w:hint="eastAsia" w:ascii="Droid Sans Fallback" w:eastAsia="Droid Sans Fallback"/>
                        <w:color w:val="008700"/>
                        <w:sz w:val="21"/>
                      </w:rPr>
                      <w:t>下单用户名称</w:t>
                    </w:r>
                    <w:r>
                      <w:rPr>
                        <w:rFonts w:ascii="Courier New" w:eastAsia="Courier New"/>
                        <w:color w:val="008700"/>
                        <w:sz w:val="21"/>
                      </w:rPr>
                      <w:t>'</w:t>
                    </w:r>
                    <w:r>
                      <w:rPr>
                        <w:rFonts w:ascii="Courier New" w:eastAsia="Courier New"/>
                        <w:color w:val="666600"/>
                        <w:sz w:val="21"/>
                      </w:rPr>
                      <w:t>,</w:t>
                    </w:r>
                  </w:p>
                  <w:p>
                    <w:pPr>
                      <w:spacing w:before="0" w:line="347" w:lineRule="exact"/>
                      <w:ind w:left="261" w:right="0" w:firstLine="0"/>
                      <w:jc w:val="left"/>
                      <w:rPr>
                        <w:rFonts w:ascii="Courier New" w:eastAsia="Courier New"/>
                        <w:sz w:val="21"/>
                      </w:rPr>
                    </w:pPr>
                    <w:r>
                      <w:rPr>
                        <w:rFonts w:ascii="Courier New" w:eastAsia="Courier New"/>
                        <w:color w:val="008700"/>
                        <w:sz w:val="21"/>
                      </w:rPr>
                      <w:t xml:space="preserve">`user_phone` </w:t>
                    </w:r>
                    <w:r>
                      <w:rPr>
                        <w:rFonts w:ascii="Courier New" w:eastAsia="Courier New"/>
                        <w:sz w:val="21"/>
                      </w:rPr>
                      <w:t>varchar</w:t>
                    </w:r>
                    <w:r>
                      <w:rPr>
                        <w:rFonts w:ascii="Courier New" w:eastAsia="Courier New"/>
                        <w:color w:val="666600"/>
                        <w:sz w:val="21"/>
                      </w:rPr>
                      <w:t>(</w:t>
                    </w:r>
                    <w:r>
                      <w:rPr>
                        <w:rFonts w:ascii="Courier New" w:eastAsia="Courier New"/>
                        <w:color w:val="006666"/>
                        <w:sz w:val="21"/>
                      </w:rPr>
                      <w:t>255</w:t>
                    </w:r>
                    <w:r>
                      <w:rPr>
                        <w:rFonts w:ascii="Courier New" w:eastAsia="Courier New"/>
                        <w:color w:val="666600"/>
                        <w:sz w:val="21"/>
                      </w:rPr>
                      <w:t xml:space="preserve">) </w:t>
                    </w:r>
                    <w:r>
                      <w:rPr>
                        <w:rFonts w:ascii="Courier New" w:eastAsia="Courier New"/>
                        <w:sz w:val="21"/>
                      </w:rPr>
                      <w:t xml:space="preserve">DEFAULT NULL COMMENT </w:t>
                    </w:r>
                    <w:r>
                      <w:rPr>
                        <w:rFonts w:ascii="Courier New" w:eastAsia="Courier New"/>
                        <w:color w:val="008700"/>
                        <w:sz w:val="21"/>
                      </w:rPr>
                      <w:t>'</w:t>
                    </w:r>
                    <w:r>
                      <w:rPr>
                        <w:rFonts w:hint="eastAsia" w:ascii="Droid Sans Fallback" w:eastAsia="Droid Sans Fallback"/>
                        <w:color w:val="008700"/>
                        <w:sz w:val="21"/>
                      </w:rPr>
                      <w:t>下单用户电话</w:t>
                    </w:r>
                    <w:r>
                      <w:rPr>
                        <w:rFonts w:ascii="Courier New" w:eastAsia="Courier New"/>
                        <w:color w:val="008700"/>
                        <w:sz w:val="21"/>
                      </w:rPr>
                      <w:t>'</w:t>
                    </w:r>
                    <w:r>
                      <w:rPr>
                        <w:rFonts w:ascii="Courier New" w:eastAsia="Courier New"/>
                        <w:color w:val="666600"/>
                        <w:sz w:val="21"/>
                      </w:rPr>
                      <w:t>,</w:t>
                    </w:r>
                  </w:p>
                  <w:p>
                    <w:pPr>
                      <w:spacing w:before="21" w:line="223" w:lineRule="exact"/>
                      <w:ind w:left="257" w:right="0" w:firstLine="0"/>
                      <w:jc w:val="left"/>
                      <w:rPr>
                        <w:rFonts w:ascii="Courier New"/>
                        <w:sz w:val="21"/>
                      </w:rPr>
                    </w:pPr>
                    <w:r>
                      <w:rPr>
                        <w:rFonts w:ascii="Courier New"/>
                        <w:sz w:val="21"/>
                      </w:rPr>
                      <w:t xml:space="preserve">PRIMARY KEY </w:t>
                    </w:r>
                    <w:r>
                      <w:rPr>
                        <w:rFonts w:ascii="Courier New"/>
                        <w:color w:val="666600"/>
                        <w:sz w:val="21"/>
                      </w:rPr>
                      <w:t>(</w:t>
                    </w:r>
                    <w:r>
                      <w:rPr>
                        <w:rFonts w:ascii="Courier New"/>
                        <w:color w:val="008700"/>
                        <w:sz w:val="21"/>
                      </w:rPr>
                      <w:t>`id`</w:t>
                    </w:r>
                    <w:r>
                      <w:rPr>
                        <w:rFonts w:ascii="Courier New"/>
                        <w:color w:val="666600"/>
                        <w:sz w:val="21"/>
                      </w:rPr>
                      <w:t xml:space="preserve">) </w:t>
                    </w:r>
                    <w:r>
                      <w:rPr>
                        <w:rFonts w:ascii="Courier New"/>
                        <w:sz w:val="21"/>
                      </w:rPr>
                      <w:t>USING BTREE</w:t>
                    </w:r>
                  </w:p>
                  <w:p>
                    <w:pPr>
                      <w:spacing w:before="0" w:line="371" w:lineRule="exact"/>
                      <w:ind w:left="0" w:right="0" w:firstLine="0"/>
                      <w:jc w:val="left"/>
                      <w:rPr>
                        <w:rFonts w:hint="eastAsia" w:ascii="Droid Sans Fallback" w:eastAsia="Droid Sans Fallback"/>
                        <w:sz w:val="21"/>
                      </w:rPr>
                    </w:pPr>
                    <w:r>
                      <w:rPr>
                        <w:rFonts w:ascii="Courier New" w:eastAsia="Courier New"/>
                        <w:color w:val="666600"/>
                        <w:sz w:val="21"/>
                      </w:rPr>
                      <w:t xml:space="preserve">) </w:t>
                    </w:r>
                    <w:r>
                      <w:rPr>
                        <w:rFonts w:ascii="Courier New" w:eastAsia="Courier New"/>
                        <w:sz w:val="21"/>
                      </w:rPr>
                      <w:t>ENGINE</w:t>
                    </w:r>
                    <w:r>
                      <w:rPr>
                        <w:rFonts w:ascii="Courier New" w:eastAsia="Courier New"/>
                        <w:color w:val="666600"/>
                        <w:sz w:val="21"/>
                      </w:rPr>
                      <w:t>=</w:t>
                    </w:r>
                    <w:r>
                      <w:rPr>
                        <w:rFonts w:ascii="Courier New" w:eastAsia="Courier New"/>
                        <w:color w:val="660066"/>
                        <w:sz w:val="21"/>
                      </w:rPr>
                      <w:t xml:space="preserve">InnoDB </w:t>
                    </w:r>
                    <w:r>
                      <w:rPr>
                        <w:rFonts w:ascii="Courier New" w:eastAsia="Courier New"/>
                        <w:sz w:val="21"/>
                      </w:rPr>
                      <w:t>DEFAULT CHARSET</w:t>
                    </w:r>
                    <w:r>
                      <w:rPr>
                        <w:rFonts w:ascii="Courier New" w:eastAsia="Courier New"/>
                        <w:color w:val="666600"/>
                        <w:sz w:val="21"/>
                      </w:rPr>
                      <w:t>=</w:t>
                    </w:r>
                    <w:r>
                      <w:rPr>
                        <w:rFonts w:ascii="Courier New" w:eastAsia="Courier New"/>
                        <w:sz w:val="21"/>
                      </w:rPr>
                      <w:t>utf8 ROW_FORMAT</w:t>
                    </w:r>
                    <w:r>
                      <w:rPr>
                        <w:rFonts w:ascii="Courier New" w:eastAsia="Courier New"/>
                        <w:color w:val="666600"/>
                        <w:sz w:val="21"/>
                      </w:rPr>
                      <w:t>=</w:t>
                    </w:r>
                    <w:r>
                      <w:rPr>
                        <w:rFonts w:ascii="Courier New" w:eastAsia="Courier New"/>
                        <w:sz w:val="21"/>
                      </w:rPr>
                      <w:t>DYNAMIC COMMENT</w:t>
                    </w:r>
                    <w:r>
                      <w:rPr>
                        <w:rFonts w:ascii="Courier New" w:eastAsia="Courier New"/>
                        <w:color w:val="666600"/>
                        <w:sz w:val="21"/>
                      </w:rPr>
                      <w:t>=</w:t>
                    </w:r>
                    <w:r>
                      <w:rPr>
                        <w:rFonts w:ascii="Courier New" w:eastAsia="Courier New"/>
                        <w:color w:val="008700"/>
                        <w:sz w:val="21"/>
                      </w:rPr>
                      <w:t>'</w:t>
                    </w:r>
                    <w:r>
                      <w:rPr>
                        <w:rFonts w:hint="eastAsia" w:ascii="Droid Sans Fallback" w:eastAsia="Droid Sans Fallback"/>
                        <w:color w:val="008700"/>
                        <w:sz w:val="21"/>
                      </w:rPr>
                      <w:t>订单表</w:t>
                    </w:r>
                  </w:p>
                  <w:p>
                    <w:pPr>
                      <w:spacing w:before="21"/>
                      <w:ind w:left="0" w:right="0" w:firstLine="0"/>
                      <w:jc w:val="left"/>
                      <w:rPr>
                        <w:rFonts w:ascii="Courier New"/>
                        <w:sz w:val="21"/>
                      </w:rPr>
                    </w:pPr>
                    <w:r>
                      <w:rPr>
                        <w:rFonts w:ascii="Courier New"/>
                        <w:color w:val="008700"/>
                        <w:sz w:val="21"/>
                      </w:rPr>
                      <w:t>'</w:t>
                    </w:r>
                    <w:r>
                      <w:rPr>
                        <w:rFonts w:ascii="Courier New"/>
                        <w:color w:val="666600"/>
                        <w:sz w:val="21"/>
                      </w:rPr>
                      <w:t>;</w:t>
                    </w:r>
                  </w:p>
                </w:txbxContent>
              </v:textbox>
            </v:shape>
            <v:shape id="_x0000_s1153" o:spid="_x0000_s1153" o:spt="202" type="#_x0000_t202" style="position:absolute;left:1042;top:4112;height:551;width:4297;"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11.</w:t>
                    </w:r>
                  </w:p>
                  <w:p>
                    <w:pPr>
                      <w:tabs>
                        <w:tab w:val="left" w:pos="813"/>
                      </w:tabs>
                      <w:spacing w:before="69"/>
                      <w:ind w:left="0" w:right="0" w:firstLine="0"/>
                      <w:jc w:val="left"/>
                      <w:rPr>
                        <w:rFonts w:ascii="Courier New"/>
                        <w:sz w:val="21"/>
                      </w:rPr>
                    </w:pPr>
                    <w:r>
                      <w:rPr>
                        <w:rFonts w:ascii="Courier New"/>
                        <w:color w:val="668099"/>
                        <w:sz w:val="21"/>
                      </w:rPr>
                      <w:t>12.</w:t>
                    </w:r>
                    <w:r>
                      <w:rPr>
                        <w:rFonts w:ascii="Courier New"/>
                        <w:color w:val="668099"/>
                        <w:sz w:val="21"/>
                      </w:rPr>
                      <w:tab/>
                    </w:r>
                    <w:r>
                      <w:rPr>
                        <w:rFonts w:ascii="Courier New"/>
                        <w:sz w:val="21"/>
                      </w:rPr>
                      <w:t xml:space="preserve">SET FOREIGN_KEY_CHECKS </w:t>
                    </w:r>
                    <w:r>
                      <w:rPr>
                        <w:rFonts w:ascii="Courier New"/>
                        <w:color w:val="666600"/>
                        <w:sz w:val="21"/>
                      </w:rPr>
                      <w:t>=</w:t>
                    </w:r>
                    <w:r>
                      <w:rPr>
                        <w:rFonts w:ascii="Courier New"/>
                        <w:color w:val="666600"/>
                        <w:spacing w:val="43"/>
                        <w:sz w:val="21"/>
                      </w:rPr>
                      <w:t xml:space="preserve"> </w:t>
                    </w:r>
                    <w:r>
                      <w:rPr>
                        <w:rFonts w:ascii="Courier New"/>
                        <w:color w:val="006666"/>
                        <w:spacing w:val="-4"/>
                        <w:sz w:val="21"/>
                      </w:rPr>
                      <w:t>1</w:t>
                    </w:r>
                    <w:r>
                      <w:rPr>
                        <w:rFonts w:ascii="Courier New"/>
                        <w:color w:val="666600"/>
                        <w:spacing w:val="-4"/>
                        <w:sz w:val="21"/>
                      </w:rPr>
                      <w:t>;</w:t>
                    </w:r>
                  </w:p>
                </w:txbxContent>
              </v:textbox>
            </v:shape>
            <w10:wrap type="topAndBottom"/>
          </v:group>
        </w:pict>
      </w:r>
    </w:p>
    <w:p>
      <w:pPr>
        <w:pStyle w:val="6"/>
        <w:spacing w:before="9"/>
        <w:rPr>
          <w:sz w:val="6"/>
        </w:rPr>
      </w:pPr>
    </w:p>
    <w:p>
      <w:pPr>
        <w:pStyle w:val="4"/>
        <w:numPr>
          <w:ilvl w:val="2"/>
          <w:numId w:val="10"/>
        </w:numPr>
        <w:tabs>
          <w:tab w:val="left" w:pos="811"/>
        </w:tabs>
        <w:spacing w:before="0" w:after="0" w:line="540" w:lineRule="exact"/>
        <w:ind w:left="810" w:right="0" w:hanging="700"/>
        <w:jc w:val="left"/>
      </w:pPr>
      <w:r>
        <w:rPr>
          <w:color w:val="333333"/>
        </w:rPr>
        <w:t>代码生成</w:t>
      </w:r>
    </w:p>
    <w:p>
      <w:pPr>
        <w:pStyle w:val="6"/>
        <w:tabs>
          <w:tab w:val="left" w:pos="7483"/>
        </w:tabs>
        <w:spacing w:line="483" w:lineRule="exact"/>
        <w:ind w:left="110"/>
      </w:pPr>
      <w:r>
        <w:pict>
          <v:group id="_x0000_s1154" o:spid="_x0000_s1154" o:spt="203" style="position:absolute;left:0pt;margin-left:367pt;margin-top:3.45pt;height:18.45pt;width:49.2pt;mso-position-horizontal-relative:page;z-index:-94208;mso-width-relative:page;mso-height-relative:page;" coordorigin="7340,69" coordsize="984,369">
            <o:lock v:ext="edit"/>
            <v:shape id="_x0000_s1155" o:spid="_x0000_s1155" style="position:absolute;left:7340;top:114;height:323;width:984;" fillcolor="#D6DBDF" filled="t" stroked="f" coordorigin="7340,115" coordsize="984,323" path="m8262,437l7402,437,7378,432,7358,419,7345,400,7340,376,7340,176,7345,152,7358,133,7378,120,7402,115,8262,115,8286,120,8305,133,8318,152,8323,176,8323,376,8318,400,8305,419,8286,432,8262,437xe">
              <v:path arrowok="t"/>
              <v:fill on="t" focussize="0,0"/>
              <v:stroke on="f"/>
              <v:imagedata o:title=""/>
              <o:lock v:ext="edit"/>
            </v:shape>
            <v:shape id="_x0000_s1156" o:spid="_x0000_s1156" o:spt="202" type="#_x0000_t202" style="position:absolute;left:7340;top:69;height:369;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红线部分</w:t>
                    </w:r>
                  </w:p>
                </w:txbxContent>
              </v:textbox>
            </v:shape>
          </v:group>
        </w:pict>
      </w:r>
      <w:r>
        <w:rPr>
          <w:color w:val="333333"/>
        </w:rPr>
        <w:t>登录管理系统，打开代码生成页面，填写如下内容，注意看</w:t>
      </w:r>
      <w:r>
        <w:rPr>
          <w:color w:val="333333"/>
        </w:rPr>
        <w:tab/>
      </w:r>
      <w:r>
        <w:rPr>
          <w:color w:val="333333"/>
        </w:rPr>
        <w:t>内容</w:t>
      </w:r>
    </w:p>
    <w:p>
      <w:pPr>
        <w:spacing w:after="0" w:line="483" w:lineRule="exact"/>
        <w:sectPr>
          <w:pgSz w:w="11900" w:h="16840"/>
          <w:pgMar w:top="1360" w:right="520" w:bottom="280" w:left="840" w:header="720" w:footer="720" w:gutter="0"/>
        </w:sectPr>
      </w:pPr>
    </w:p>
    <w:p>
      <w:pPr>
        <w:pStyle w:val="6"/>
        <w:ind w:left="110"/>
        <w:rPr>
          <w:sz w:val="20"/>
        </w:rPr>
      </w:pPr>
      <w:r>
        <w:rPr>
          <w:sz w:val="20"/>
        </w:rPr>
        <w:drawing>
          <wp:inline distT="0" distB="0" distL="0" distR="0">
            <wp:extent cx="6463665" cy="4064000"/>
            <wp:effectExtent l="0" t="0" r="0" b="0"/>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jpeg"/>
                    <pic:cNvPicPr>
                      <a:picLocks noChangeAspect="1"/>
                    </pic:cNvPicPr>
                  </pic:nvPicPr>
                  <pic:blipFill>
                    <a:blip r:embed="rId28" cstate="print"/>
                    <a:stretch>
                      <a:fillRect/>
                    </a:stretch>
                  </pic:blipFill>
                  <pic:spPr>
                    <a:xfrm>
                      <a:off x="0" y="0"/>
                      <a:ext cx="6464027" cy="4064508"/>
                    </a:xfrm>
                    <a:prstGeom prst="rect">
                      <a:avLst/>
                    </a:prstGeom>
                  </pic:spPr>
                </pic:pic>
              </a:graphicData>
            </a:graphic>
          </wp:inline>
        </w:drawing>
      </w:r>
    </w:p>
    <w:p>
      <w:pPr>
        <w:pStyle w:val="6"/>
        <w:spacing w:before="19"/>
        <w:rPr>
          <w:sz w:val="9"/>
        </w:rPr>
      </w:pPr>
    </w:p>
    <w:p>
      <w:pPr>
        <w:pStyle w:val="6"/>
        <w:spacing w:before="5" w:line="462" w:lineRule="exact"/>
        <w:ind w:left="110"/>
      </w:pPr>
      <w:r>
        <w:rPr>
          <w:color w:val="333333"/>
        </w:rPr>
        <w:t>下面详细讲解代码生成使用:</w:t>
      </w:r>
    </w:p>
    <w:p>
      <w:pPr>
        <w:pStyle w:val="10"/>
        <w:numPr>
          <w:ilvl w:val="0"/>
          <w:numId w:val="11"/>
        </w:numPr>
        <w:tabs>
          <w:tab w:val="left" w:pos="387"/>
        </w:tabs>
        <w:spacing w:before="0" w:after="0" w:line="211" w:lineRule="auto"/>
        <w:ind w:left="110" w:right="320" w:firstLine="0"/>
        <w:jc w:val="left"/>
        <w:rPr>
          <w:rFonts w:hint="eastAsia" w:ascii="Noto Sans CJK JP Regular" w:eastAsia="Noto Sans CJK JP Regular"/>
          <w:sz w:val="24"/>
        </w:rPr>
      </w:pPr>
      <w:r>
        <w:pict>
          <v:shape id="_x0000_s1157" o:spid="_x0000_s1157" style="position:absolute;left:0pt;margin-left:422.3pt;margin-top:4.85pt;height:16.15pt;width:81.45pt;mso-position-horizontal-relative:page;z-index:-94208;mso-width-relative:page;mso-height-relative:page;" fillcolor="#D6DBDF" filled="t" stroked="f" coordorigin="8446,97" coordsize="1629,323" path="m10013,420l8508,420,8484,415,8464,402,8451,382,8446,358,8446,158,8451,135,8464,115,8484,102,8508,97,10013,97,10037,102,10056,115,10069,135,10074,158,10074,358,10069,382,10056,402,10037,415,10013,420xe">
            <v:path arrowok="t"/>
            <v:fill on="t" focussize="0,0"/>
            <v:stroke on="f"/>
            <v:imagedata o:title=""/>
            <o:lock v:ext="edit"/>
          </v:shape>
        </w:pict>
      </w:r>
      <w:r>
        <w:rPr>
          <w:rFonts w:hint="eastAsia" w:ascii="Noto Sans CJK JP Regular" w:eastAsia="Noto Sans CJK JP Regular"/>
          <w:color w:val="333333"/>
          <w:sz w:val="24"/>
        </w:rPr>
        <w:t>项目路径: 代码生成的路径，具体到guns-admin</w:t>
      </w:r>
      <w:r>
        <w:rPr>
          <w:rFonts w:hint="eastAsia" w:ascii="Noto Sans CJK JP Regular" w:eastAsia="Noto Sans CJK JP Regular"/>
          <w:color w:val="333333"/>
          <w:spacing w:val="3"/>
          <w:sz w:val="24"/>
        </w:rPr>
        <w:t xml:space="preserve">模块的绝对路径， </w:t>
      </w:r>
      <w:r>
        <w:rPr>
          <w:rFonts w:hint="eastAsia" w:ascii="Droid Sans Fallback" w:eastAsia="Droid Sans Fallback"/>
          <w:color w:val="2B3D4F"/>
          <w:spacing w:val="3"/>
          <w:sz w:val="21"/>
        </w:rPr>
        <w:t xml:space="preserve">一般不需要修改 </w:t>
      </w:r>
      <w:r>
        <w:rPr>
          <w:rFonts w:hint="eastAsia" w:ascii="Noto Sans CJK JP Regular" w:eastAsia="Noto Sans CJK JP Regular"/>
          <w:color w:val="333333"/>
          <w:sz w:val="24"/>
        </w:rPr>
        <w:t>，因为程</w:t>
      </w:r>
      <w:r>
        <w:rPr>
          <w:rFonts w:hint="eastAsia" w:ascii="Noto Sans CJK JP Regular" w:eastAsia="Noto Sans CJK JP Regular"/>
          <w:color w:val="333333"/>
          <w:w w:val="105"/>
          <w:sz w:val="24"/>
        </w:rPr>
        <w:t>序会自动计算出guns-admin的绝对路径</w:t>
      </w:r>
    </w:p>
    <w:p>
      <w:pPr>
        <w:pStyle w:val="10"/>
        <w:numPr>
          <w:ilvl w:val="0"/>
          <w:numId w:val="11"/>
        </w:numPr>
        <w:tabs>
          <w:tab w:val="left" w:pos="387"/>
        </w:tabs>
        <w:spacing w:before="0" w:after="0" w:line="399" w:lineRule="exact"/>
        <w:ind w:left="110" w:right="0" w:firstLine="0"/>
        <w:jc w:val="left"/>
        <w:rPr>
          <w:rFonts w:hint="eastAsia" w:ascii="Noto Sans CJK JP Regular" w:eastAsia="Noto Sans CJK JP Regular"/>
          <w:sz w:val="24"/>
        </w:rPr>
      </w:pPr>
      <w:r>
        <w:pict>
          <v:shape id="_x0000_s1158" o:spid="_x0000_s1158" style="position:absolute;left:0pt;margin-left:225.65pt;margin-top:3.05pt;height:16.15pt;width:102.95pt;mso-position-horizontal-relative:page;z-index:-94208;mso-width-relative:page;mso-height-relative:page;" fillcolor="#D6DBDF" filled="t" stroked="f" coordorigin="4514,62" coordsize="2059,323" path="m6511,384l4575,384,4551,379,4532,366,4519,347,4514,323,4514,123,4519,99,4532,80,4551,67,4575,62,6511,62,6535,67,6554,80,6567,99,6572,123,6572,323,6567,347,6554,366,6535,379,6511,384xe">
            <v:path arrowok="t"/>
            <v:fill on="t" focussize="0,0"/>
            <v:stroke on="f"/>
            <v:imagedata o:title=""/>
            <o:lock v:ext="edit"/>
          </v:shape>
        </w:pict>
      </w:r>
      <w:r>
        <w:rPr>
          <w:rFonts w:hint="eastAsia" w:ascii="Noto Sans CJK JP Regular" w:eastAsia="Noto Sans CJK JP Regular"/>
          <w:color w:val="333333"/>
          <w:spacing w:val="-1"/>
          <w:w w:val="105"/>
          <w:sz w:val="24"/>
        </w:rPr>
        <w:t>项目的包: 为</w:t>
      </w:r>
      <w:r>
        <w:rPr>
          <w:rFonts w:hint="eastAsia" w:ascii="Noto Sans CJK JP Regular" w:eastAsia="Noto Sans CJK JP Regular"/>
          <w:color w:val="333333"/>
          <w:w w:val="105"/>
          <w:sz w:val="24"/>
        </w:rPr>
        <w:t>guns-admin</w:t>
      </w:r>
      <w:r>
        <w:rPr>
          <w:rFonts w:hint="eastAsia" w:ascii="Noto Sans CJK JP Regular" w:eastAsia="Noto Sans CJK JP Regular"/>
          <w:color w:val="333333"/>
          <w:spacing w:val="-7"/>
          <w:w w:val="105"/>
          <w:sz w:val="24"/>
        </w:rPr>
        <w:t xml:space="preserve">的同 </w:t>
      </w:r>
      <w:r>
        <w:rPr>
          <w:color w:val="2B3D4F"/>
          <w:w w:val="105"/>
          <w:sz w:val="21"/>
        </w:rPr>
        <w:t>GunsApplication</w:t>
      </w:r>
      <w:r>
        <w:rPr>
          <w:color w:val="2B3D4F"/>
          <w:spacing w:val="-91"/>
          <w:w w:val="105"/>
          <w:sz w:val="21"/>
        </w:rPr>
        <w:t xml:space="preserve"> </w:t>
      </w:r>
      <w:r>
        <w:rPr>
          <w:rFonts w:hint="eastAsia" w:ascii="Noto Sans CJK JP Regular" w:eastAsia="Noto Sans CJK JP Regular"/>
          <w:color w:val="333333"/>
          <w:w w:val="105"/>
          <w:sz w:val="24"/>
        </w:rPr>
        <w:t>类同一目录的包，如下图，一般也不需要</w:t>
      </w:r>
    </w:p>
    <w:p>
      <w:pPr>
        <w:pStyle w:val="6"/>
        <w:spacing w:line="477" w:lineRule="exact"/>
        <w:ind w:left="110"/>
      </w:pPr>
      <w:r>
        <w:rPr>
          <w:color w:val="333333"/>
        </w:rPr>
        <w:t>修改</w:t>
      </w:r>
    </w:p>
    <w:p>
      <w:pPr>
        <w:spacing w:after="0" w:line="477" w:lineRule="exact"/>
        <w:sectPr>
          <w:pgSz w:w="11900" w:h="16840"/>
          <w:pgMar w:top="1420" w:right="520" w:bottom="280" w:left="840" w:header="720" w:footer="720" w:gutter="0"/>
        </w:sectPr>
      </w:pPr>
    </w:p>
    <w:p>
      <w:pPr>
        <w:pStyle w:val="6"/>
        <w:ind w:left="110"/>
        <w:rPr>
          <w:sz w:val="20"/>
        </w:rPr>
      </w:pPr>
      <w:r>
        <w:rPr>
          <w:sz w:val="20"/>
        </w:rPr>
        <w:drawing>
          <wp:inline distT="0" distB="0" distL="0" distR="0">
            <wp:extent cx="5071110" cy="3409950"/>
            <wp:effectExtent l="0" t="0" r="0" b="0"/>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png"/>
                    <pic:cNvPicPr>
                      <a:picLocks noChangeAspect="1"/>
                    </pic:cNvPicPr>
                  </pic:nvPicPr>
                  <pic:blipFill>
                    <a:blip r:embed="rId29" cstate="print"/>
                    <a:stretch>
                      <a:fillRect/>
                    </a:stretch>
                  </pic:blipFill>
                  <pic:spPr>
                    <a:xfrm>
                      <a:off x="0" y="0"/>
                      <a:ext cx="5071491" cy="3410140"/>
                    </a:xfrm>
                    <a:prstGeom prst="rect">
                      <a:avLst/>
                    </a:prstGeom>
                  </pic:spPr>
                </pic:pic>
              </a:graphicData>
            </a:graphic>
          </wp:inline>
        </w:drawing>
      </w:r>
    </w:p>
    <w:p>
      <w:pPr>
        <w:pStyle w:val="10"/>
        <w:numPr>
          <w:ilvl w:val="0"/>
          <w:numId w:val="11"/>
        </w:numPr>
        <w:tabs>
          <w:tab w:val="left" w:pos="387"/>
        </w:tabs>
        <w:spacing w:before="0" w:after="0" w:line="416" w:lineRule="exact"/>
        <w:ind w:left="110" w:right="0" w:firstLine="0"/>
        <w:jc w:val="left"/>
        <w:rPr>
          <w:rFonts w:hint="eastAsia" w:ascii="Noto Sans CJK JP Regular" w:eastAsia="Noto Sans CJK JP Regular"/>
          <w:sz w:val="24"/>
        </w:rPr>
      </w:pPr>
      <w:r>
        <w:rPr>
          <w:rFonts w:hint="eastAsia" w:ascii="Noto Sans CJK JP Regular" w:eastAsia="Noto Sans CJK JP Regular"/>
          <w:color w:val="333333"/>
          <w:spacing w:val="4"/>
          <w:w w:val="105"/>
          <w:sz w:val="24"/>
        </w:rPr>
        <w:t xml:space="preserve">核心包: </w:t>
      </w:r>
      <w:r>
        <w:rPr>
          <w:rFonts w:hint="eastAsia" w:ascii="Noto Sans CJK JP Regular" w:eastAsia="Noto Sans CJK JP Regular"/>
          <w:color w:val="333333"/>
          <w:w w:val="105"/>
          <w:sz w:val="24"/>
        </w:rPr>
        <w:t>gun-core的包，一般也不需要修改</w:t>
      </w:r>
    </w:p>
    <w:p>
      <w:pPr>
        <w:pStyle w:val="10"/>
        <w:numPr>
          <w:ilvl w:val="0"/>
          <w:numId w:val="11"/>
        </w:numPr>
        <w:tabs>
          <w:tab w:val="left" w:pos="387"/>
        </w:tabs>
        <w:spacing w:before="0" w:after="0" w:line="415" w:lineRule="exact"/>
        <w:ind w:left="110" w:right="0" w:firstLine="0"/>
        <w:jc w:val="left"/>
        <w:rPr>
          <w:rFonts w:hint="eastAsia" w:ascii="Noto Sans CJK JP Regular" w:eastAsia="Noto Sans CJK JP Regular"/>
          <w:sz w:val="24"/>
        </w:rPr>
      </w:pPr>
      <w:r>
        <w:rPr>
          <w:rFonts w:hint="eastAsia" w:ascii="Noto Sans CJK JP Regular" w:eastAsia="Noto Sans CJK JP Regular"/>
          <w:color w:val="333333"/>
          <w:w w:val="105"/>
          <w:sz w:val="24"/>
        </w:rPr>
        <w:t>作者: 填写代码生成出的注释上的作者</w:t>
      </w:r>
    </w:p>
    <w:p>
      <w:pPr>
        <w:pStyle w:val="10"/>
        <w:numPr>
          <w:ilvl w:val="0"/>
          <w:numId w:val="11"/>
        </w:numPr>
        <w:tabs>
          <w:tab w:val="left" w:pos="387"/>
        </w:tabs>
        <w:spacing w:before="0" w:after="0" w:line="415" w:lineRule="exact"/>
        <w:ind w:left="110" w:right="0" w:firstLine="0"/>
        <w:jc w:val="left"/>
        <w:rPr>
          <w:rFonts w:hint="eastAsia" w:ascii="Noto Sans CJK JP Regular" w:eastAsia="Noto Sans CJK JP Regular"/>
          <w:sz w:val="24"/>
        </w:rPr>
      </w:pPr>
      <w:r>
        <w:rPr>
          <w:rFonts w:hint="eastAsia" w:ascii="Noto Sans CJK JP Regular" w:eastAsia="Noto Sans CJK JP Regular"/>
          <w:color w:val="333333"/>
          <w:w w:val="105"/>
          <w:sz w:val="24"/>
        </w:rPr>
        <w:t>业务名称: 生成业务的中午名称</w:t>
      </w:r>
    </w:p>
    <w:p>
      <w:pPr>
        <w:pStyle w:val="10"/>
        <w:numPr>
          <w:ilvl w:val="0"/>
          <w:numId w:val="11"/>
        </w:numPr>
        <w:tabs>
          <w:tab w:val="left" w:pos="387"/>
        </w:tabs>
        <w:spacing w:before="17" w:after="0" w:line="196" w:lineRule="auto"/>
        <w:ind w:left="110" w:right="506" w:firstLine="0"/>
        <w:jc w:val="left"/>
        <w:rPr>
          <w:rFonts w:hint="eastAsia" w:ascii="Noto Sans CJK JP Regular" w:eastAsia="Noto Sans CJK JP Regular"/>
          <w:sz w:val="24"/>
        </w:rPr>
      </w:pPr>
      <w:r>
        <w:rPr>
          <w:rFonts w:hint="eastAsia" w:ascii="Noto Sans CJK JP Regular" w:eastAsia="Noto Sans CJK JP Regular"/>
          <w:color w:val="333333"/>
          <w:spacing w:val="1"/>
          <w:sz w:val="24"/>
        </w:rPr>
        <w:t>模块名称: 对应代码中</w:t>
      </w:r>
      <w:r>
        <w:rPr>
          <w:rFonts w:hint="eastAsia" w:ascii="Noto Sans CJK JP Regular" w:eastAsia="Noto Sans CJK JP Regular"/>
          <w:color w:val="333333"/>
          <w:sz w:val="24"/>
        </w:rPr>
        <w:t>modular包下的模块名称，如下图，若模块名称填order，则生成出</w:t>
      </w:r>
      <w:r>
        <w:rPr>
          <w:rFonts w:hint="eastAsia" w:ascii="Noto Sans CJK JP Regular" w:eastAsia="Noto Sans CJK JP Regular"/>
          <w:color w:val="333333"/>
          <w:w w:val="105"/>
          <w:sz w:val="24"/>
        </w:rPr>
        <w:t>的业务代码回到order包下</w:t>
      </w:r>
    </w:p>
    <w:p>
      <w:pPr>
        <w:pStyle w:val="6"/>
        <w:ind w:left="110"/>
        <w:rPr>
          <w:sz w:val="20"/>
        </w:rPr>
      </w:pPr>
      <w:r>
        <w:rPr>
          <w:sz w:val="20"/>
        </w:rPr>
        <w:drawing>
          <wp:inline distT="0" distB="0" distL="0" distR="0">
            <wp:extent cx="4080510" cy="1943100"/>
            <wp:effectExtent l="0" t="0" r="0" b="0"/>
            <wp:docPr id="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png"/>
                    <pic:cNvPicPr>
                      <a:picLocks noChangeAspect="1"/>
                    </pic:cNvPicPr>
                  </pic:nvPicPr>
                  <pic:blipFill>
                    <a:blip r:embed="rId30" cstate="print"/>
                    <a:stretch>
                      <a:fillRect/>
                    </a:stretch>
                  </pic:blipFill>
                  <pic:spPr>
                    <a:xfrm>
                      <a:off x="0" y="0"/>
                      <a:ext cx="4080510" cy="1943100"/>
                    </a:xfrm>
                    <a:prstGeom prst="rect">
                      <a:avLst/>
                    </a:prstGeom>
                  </pic:spPr>
                </pic:pic>
              </a:graphicData>
            </a:graphic>
          </wp:inline>
        </w:drawing>
      </w:r>
    </w:p>
    <w:p>
      <w:pPr>
        <w:pStyle w:val="10"/>
        <w:numPr>
          <w:ilvl w:val="0"/>
          <w:numId w:val="11"/>
        </w:numPr>
        <w:tabs>
          <w:tab w:val="left" w:pos="387"/>
        </w:tabs>
        <w:spacing w:before="7" w:after="0" w:line="196" w:lineRule="auto"/>
        <w:ind w:left="110" w:right="481" w:firstLine="0"/>
        <w:jc w:val="left"/>
        <w:rPr>
          <w:rFonts w:hint="eastAsia" w:ascii="Noto Sans CJK JP Regular" w:eastAsia="Noto Sans CJK JP Regular"/>
          <w:sz w:val="24"/>
        </w:rPr>
      </w:pPr>
      <w:r>
        <w:rPr>
          <w:rFonts w:hint="eastAsia" w:ascii="Noto Sans CJK JP Regular" w:eastAsia="Noto Sans CJK JP Regular"/>
          <w:color w:val="333333"/>
          <w:sz w:val="24"/>
        </w:rPr>
        <w:t>父级菜单: 此项的选择会影响生成sql添加菜单项的切入点，生成出的sql文件执行后可自动增加到sys_menu菜单项，省去手动添加菜单的繁琐</w:t>
      </w:r>
    </w:p>
    <w:p>
      <w:pPr>
        <w:pStyle w:val="10"/>
        <w:numPr>
          <w:ilvl w:val="0"/>
          <w:numId w:val="11"/>
        </w:numPr>
        <w:tabs>
          <w:tab w:val="left" w:pos="387"/>
        </w:tabs>
        <w:spacing w:before="0" w:after="0" w:line="440" w:lineRule="exact"/>
        <w:ind w:left="110" w:right="0" w:firstLine="0"/>
        <w:jc w:val="left"/>
        <w:rPr>
          <w:rFonts w:hint="eastAsia" w:ascii="Noto Sans CJK JP Regular" w:eastAsia="Noto Sans CJK JP Regular"/>
          <w:sz w:val="24"/>
        </w:rPr>
      </w:pPr>
      <w:r>
        <w:rPr>
          <w:rFonts w:hint="eastAsia" w:ascii="Noto Sans CJK JP Regular" w:eastAsia="Noto Sans CJK JP Regular"/>
          <w:color w:val="333333"/>
          <w:spacing w:val="-3"/>
          <w:w w:val="105"/>
          <w:sz w:val="24"/>
        </w:rPr>
        <w:t>表前缀: 填写此项会自动移除生成实体，</w:t>
      </w:r>
      <w:r>
        <w:rPr>
          <w:rFonts w:hint="eastAsia" w:ascii="Noto Sans CJK JP Regular" w:eastAsia="Noto Sans CJK JP Regular"/>
          <w:color w:val="333333"/>
          <w:w w:val="105"/>
          <w:sz w:val="24"/>
        </w:rPr>
        <w:t>mapper和service类的名称中包含的重复前缀，例</w:t>
      </w:r>
    </w:p>
    <w:p>
      <w:pPr>
        <w:spacing w:after="0" w:line="440" w:lineRule="exact"/>
        <w:jc w:val="left"/>
        <w:rPr>
          <w:rFonts w:hint="eastAsia" w:ascii="Noto Sans CJK JP Regular" w:eastAsia="Noto Sans CJK JP Regular"/>
          <w:sz w:val="24"/>
        </w:rPr>
        <w:sectPr>
          <w:pgSz w:w="11900" w:h="16840"/>
          <w:pgMar w:top="1420" w:right="520" w:bottom="280" w:left="840" w:header="720" w:footer="720" w:gutter="0"/>
        </w:sectPr>
      </w:pPr>
    </w:p>
    <w:p>
      <w:pPr>
        <w:pStyle w:val="6"/>
        <w:spacing w:line="383" w:lineRule="exact"/>
        <w:ind w:left="110"/>
      </w:pPr>
      <w:r>
        <w:pict>
          <v:group id="_x0000_s1159" o:spid="_x0000_s1159" o:spt="203" style="position:absolute;left:0pt;margin-left:219.55pt;margin-top:0pt;height:18.4pt;width:32.3pt;mso-position-horizontal-relative:page;z-index:3072;mso-width-relative:page;mso-height-relative:page;" coordorigin="4391,1" coordsize="646,368">
            <o:lock v:ext="edit"/>
            <v:shape id="_x0000_s1160" o:spid="_x0000_s1160" style="position:absolute;left:4391;top:45;height:323;width:646;" fillcolor="#D6DBDF" filled="t" stroked="f" coordorigin="4391,46" coordsize="646,323" path="m4975,368l4452,368,4429,363,4409,350,4396,331,4391,307,4391,107,4396,83,4409,64,4429,51,4452,46,4975,46,4999,51,5018,64,5031,83,5036,107,5036,307,5031,331,5018,350,4999,363,4975,368xe">
              <v:path arrowok="t"/>
              <v:fill on="t" focussize="0,0"/>
              <v:stroke on="f"/>
              <v:imagedata o:title=""/>
              <o:lock v:ext="edit"/>
            </v:shape>
            <v:shape id="_x0000_s1161" o:spid="_x0000_s1161" o:spt="202" type="#_x0000_t202" style="position:absolute;left:4391;top:0;height:368;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biz_</w:t>
                    </w:r>
                  </w:p>
                </w:txbxContent>
              </v:textbox>
            </v:shape>
          </v:group>
        </w:pict>
      </w:r>
      <w:r>
        <w:rPr>
          <w:color w:val="333333"/>
        </w:rPr>
        <w:t>如生成订单表业务代码时，填写</w:t>
      </w:r>
    </w:p>
    <w:p>
      <w:pPr>
        <w:pStyle w:val="6"/>
        <w:spacing w:line="477" w:lineRule="exact"/>
        <w:ind w:left="110"/>
      </w:pPr>
      <w:r>
        <w:rPr>
          <w:color w:val="333333"/>
          <w:w w:val="105"/>
        </w:rPr>
        <w:t>生成的实体类为BizOrder</w:t>
      </w:r>
    </w:p>
    <w:p>
      <w:pPr>
        <w:pStyle w:val="6"/>
        <w:spacing w:line="415" w:lineRule="exact"/>
        <w:ind w:left="110"/>
      </w:pPr>
      <w:r>
        <w:br w:type="column"/>
      </w:r>
      <w:r>
        <w:rPr>
          <w:color w:val="333333"/>
        </w:rPr>
        <w:t>，则生成的实体中不会包含Biz前缀名称，若不填写，则</w:t>
      </w:r>
    </w:p>
    <w:p>
      <w:pPr>
        <w:spacing w:after="0" w:line="415" w:lineRule="exact"/>
        <w:sectPr>
          <w:type w:val="continuous"/>
          <w:pgSz w:w="11900" w:h="16840"/>
          <w:pgMar w:top="1340" w:right="520" w:bottom="280" w:left="840" w:header="720" w:footer="720" w:gutter="0"/>
          <w:cols w:equalWidth="0" w:num="2">
            <w:col w:w="3592" w:space="494"/>
            <w:col w:w="6454"/>
          </w:cols>
        </w:sectPr>
      </w:pPr>
    </w:p>
    <w:p>
      <w:pPr>
        <w:pStyle w:val="10"/>
        <w:numPr>
          <w:ilvl w:val="0"/>
          <w:numId w:val="11"/>
        </w:numPr>
        <w:tabs>
          <w:tab w:val="left" w:pos="387"/>
        </w:tabs>
        <w:spacing w:before="0" w:after="0" w:line="368" w:lineRule="exact"/>
        <w:ind w:left="110" w:right="0" w:firstLine="0"/>
        <w:jc w:val="left"/>
        <w:rPr>
          <w:rFonts w:hint="eastAsia" w:ascii="Noto Sans CJK JP Regular" w:eastAsia="Noto Sans CJK JP Regular"/>
          <w:sz w:val="24"/>
        </w:rPr>
      </w:pPr>
      <w:r>
        <w:rPr>
          <w:rFonts w:hint="eastAsia" w:ascii="Noto Sans CJK JP Regular" w:eastAsia="Noto Sans CJK JP Regular"/>
          <w:color w:val="333333"/>
          <w:w w:val="105"/>
          <w:sz w:val="24"/>
        </w:rPr>
        <w:t>数据表: 选择即为生成该表所对应的实体，dao，service等类</w:t>
      </w:r>
    </w:p>
    <w:p>
      <w:pPr>
        <w:pStyle w:val="10"/>
        <w:numPr>
          <w:ilvl w:val="0"/>
          <w:numId w:val="11"/>
        </w:numPr>
        <w:tabs>
          <w:tab w:val="left" w:pos="526"/>
        </w:tabs>
        <w:spacing w:before="0" w:after="0" w:line="462" w:lineRule="exact"/>
        <w:ind w:left="525" w:right="0" w:hanging="415"/>
        <w:jc w:val="left"/>
        <w:rPr>
          <w:rFonts w:hint="eastAsia" w:ascii="Noto Sans CJK JP Regular" w:eastAsia="Noto Sans CJK JP Regular"/>
          <w:sz w:val="24"/>
        </w:rPr>
      </w:pPr>
      <w:r>
        <w:rPr>
          <w:rFonts w:hint="eastAsia" w:ascii="Noto Sans CJK JP Regular" w:eastAsia="Noto Sans CJK JP Regular"/>
          <w:color w:val="333333"/>
          <w:w w:val="105"/>
          <w:sz w:val="24"/>
        </w:rPr>
        <w:t>模板: 选择后生成相应的控制器，实体，service，dao代码等等</w:t>
      </w:r>
    </w:p>
    <w:p>
      <w:pPr>
        <w:spacing w:after="0" w:line="462" w:lineRule="exact"/>
        <w:jc w:val="left"/>
        <w:rPr>
          <w:rFonts w:hint="eastAsia" w:ascii="Noto Sans CJK JP Regular" w:eastAsia="Noto Sans CJK JP Regular"/>
          <w:sz w:val="24"/>
        </w:rPr>
        <w:sectPr>
          <w:type w:val="continuous"/>
          <w:pgSz w:w="11900" w:h="16840"/>
          <w:pgMar w:top="1340" w:right="520" w:bottom="280" w:left="840" w:header="720" w:footer="720" w:gutter="0"/>
        </w:sectPr>
      </w:pPr>
    </w:p>
    <w:p>
      <w:pPr>
        <w:pStyle w:val="6"/>
        <w:spacing w:line="503" w:lineRule="exact"/>
        <w:ind w:left="110"/>
      </w:pPr>
      <w:r>
        <w:rPr>
          <w:color w:val="333333"/>
          <w:w w:val="105"/>
        </w:rPr>
        <w:t>生成代码之后需要重启一下管理系统，生成的代码才可以生效!</w:t>
      </w:r>
    </w:p>
    <w:p>
      <w:pPr>
        <w:pStyle w:val="4"/>
        <w:numPr>
          <w:ilvl w:val="2"/>
          <w:numId w:val="12"/>
        </w:numPr>
        <w:tabs>
          <w:tab w:val="left" w:pos="811"/>
        </w:tabs>
        <w:spacing w:before="153" w:after="0" w:line="546" w:lineRule="exact"/>
        <w:ind w:left="810" w:right="0" w:hanging="700"/>
        <w:jc w:val="left"/>
      </w:pPr>
      <w:r>
        <w:rPr>
          <w:color w:val="333333"/>
        </w:rPr>
        <w:t>添加菜单与分配权限</w:t>
      </w:r>
    </w:p>
    <w:p>
      <w:pPr>
        <w:pStyle w:val="6"/>
        <w:spacing w:before="38" w:line="196" w:lineRule="auto"/>
        <w:ind w:left="110" w:right="351"/>
      </w:pPr>
      <w:r>
        <w:rPr>
          <w:color w:val="333333"/>
        </w:rPr>
        <w:t>生成代码之后，需要为管理系统添加菜单，才可以让新增加的业务显示到页面上，添加菜单有两种方式:</w:t>
      </w:r>
    </w:p>
    <w:p>
      <w:pPr>
        <w:spacing w:before="0" w:line="440" w:lineRule="exact"/>
        <w:ind w:left="110" w:right="0" w:firstLine="0"/>
        <w:jc w:val="left"/>
        <w:rPr>
          <w:sz w:val="24"/>
        </w:rPr>
      </w:pPr>
      <w:r>
        <w:pict>
          <v:group id="_x0000_s1162" o:spid="_x0000_s1162" o:spt="203" style="position:absolute;left:0pt;margin-left:47.5pt;margin-top:3.55pt;height:296.45pt;width:506.9pt;mso-position-horizontal-relative:page;z-index:-94208;mso-width-relative:page;mso-height-relative:page;" coordorigin="950,71" coordsize="10138,5929">
            <o:lock v:ext="edit"/>
            <v:shape id="_x0000_s1163" o:spid="_x0000_s1163" style="position:absolute;left:4636;top:71;height:323;width:3533;" fillcolor="#D6DBDF" filled="t" stroked="f" coordorigin="4637,71" coordsize="3533,323" path="m5620,133l5615,109,5602,89,5582,76,5558,71,4698,71,4674,76,4655,89,4642,109,4637,133,4637,332,4642,356,4655,376,4674,389,4698,394,5558,394,5582,389,5602,376,5615,356,5620,332,5620,133m6895,133l6890,109,6877,89,6857,76,6833,71,5973,71,5949,76,5930,89,5917,109,5912,133,5912,332,5917,356,5930,376,5949,389,5973,394,6833,394,6857,389,6877,376,6890,356,6895,332,6895,133m8170,133l8165,109,8152,89,8132,76,8108,71,7248,71,7224,76,7205,89,7191,109,7187,133,7187,332,7191,356,7205,376,7224,389,7248,394,8108,394,8132,389,8152,376,8165,356,8170,332,8170,133e">
              <v:path arrowok="t"/>
              <v:fill on="t" focussize="0,0"/>
              <v:stroke on="f"/>
              <v:imagedata o:title=""/>
              <o:lock v:ext="edit"/>
            </v:shape>
            <v:shape id="_x0000_s1164" o:spid="_x0000_s1164" o:spt="75" type="#_x0000_t75" style="position:absolute;left:950;top:439;height:5561;width:10138;" filled="f" stroked="f" coordsize="21600,21600">
              <v:path/>
              <v:fill on="f" focussize="0,0"/>
              <v:stroke on="f"/>
              <v:imagedata r:id="rId31" o:title=""/>
              <o:lock v:ext="edit" aspectratio="t"/>
            </v:shape>
          </v:group>
        </w:pict>
      </w:r>
      <w:r>
        <w:rPr>
          <w:color w:val="333333"/>
          <w:w w:val="110"/>
          <w:sz w:val="24"/>
        </w:rPr>
        <w:t xml:space="preserve">第一种为手动添加菜单，依次点击 </w:t>
      </w:r>
      <w:r>
        <w:rPr>
          <w:rFonts w:hint="eastAsia" w:ascii="Droid Sans Fallback" w:eastAsia="Droid Sans Fallback"/>
          <w:color w:val="2B3D4F"/>
          <w:w w:val="110"/>
          <w:sz w:val="21"/>
        </w:rPr>
        <w:t xml:space="preserve">系统管理 </w:t>
      </w:r>
      <w:r>
        <w:rPr>
          <w:color w:val="333333"/>
          <w:w w:val="110"/>
          <w:sz w:val="24"/>
        </w:rPr>
        <w:t xml:space="preserve">-&gt; </w:t>
      </w:r>
      <w:r>
        <w:rPr>
          <w:rFonts w:hint="eastAsia" w:ascii="Droid Sans Fallback" w:eastAsia="Droid Sans Fallback"/>
          <w:color w:val="2B3D4F"/>
          <w:w w:val="110"/>
          <w:sz w:val="21"/>
        </w:rPr>
        <w:t xml:space="preserve">菜单管理 </w:t>
      </w:r>
      <w:r>
        <w:rPr>
          <w:color w:val="333333"/>
          <w:w w:val="110"/>
          <w:sz w:val="24"/>
        </w:rPr>
        <w:t xml:space="preserve">-&gt; </w:t>
      </w:r>
      <w:r>
        <w:rPr>
          <w:rFonts w:hint="eastAsia" w:ascii="Droid Sans Fallback" w:eastAsia="Droid Sans Fallback"/>
          <w:color w:val="2B3D4F"/>
          <w:w w:val="110"/>
          <w:sz w:val="21"/>
        </w:rPr>
        <w:t xml:space="preserve">点击添加 </w:t>
      </w:r>
      <w:r>
        <w:rPr>
          <w:color w:val="333333"/>
          <w:w w:val="110"/>
          <w:sz w:val="24"/>
        </w:rPr>
        <w:t>，打开添加页面，如下</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2"/>
        <w:rPr>
          <w:sz w:val="13"/>
        </w:rPr>
      </w:pPr>
    </w:p>
    <w:p>
      <w:pPr>
        <w:pStyle w:val="6"/>
        <w:spacing w:before="5"/>
        <w:ind w:left="110"/>
      </w:pPr>
      <w:r>
        <w:rPr>
          <w:color w:val="333333"/>
        </w:rPr>
        <w:t>这里需要注意如下几点:</w:t>
      </w:r>
    </w:p>
    <w:p>
      <w:pPr>
        <w:pStyle w:val="6"/>
        <w:spacing w:before="4"/>
        <w:rPr>
          <w:sz w:val="11"/>
        </w:rPr>
      </w:pPr>
      <w:r>
        <w:pict>
          <v:group id="_x0000_s1165" o:spid="_x0000_s1165" o:spt="203" style="position:absolute;left:0pt;margin-left:47.5pt;margin-top:13.8pt;height:153.6pt;width:506.9pt;mso-position-horizontal-relative:page;mso-wrap-distance-bottom:0pt;mso-wrap-distance-top:0pt;z-index:1024;mso-width-relative:page;mso-height-relative:page;" coordorigin="950,276" coordsize="10138,3072">
            <o:lock v:ext="edit"/>
            <v:rect id="_x0000_s1166" o:spid="_x0000_s1166" o:spt="1" style="position:absolute;left:1104;top:276;height:3072;width:9984;" fillcolor="#668099" filled="t" stroked="f" coordsize="21600,21600">
              <v:path/>
              <v:fill on="t" opacity="3084f" focussize="0,0"/>
              <v:stroke on="f"/>
              <v:imagedata o:title=""/>
              <o:lock v:ext="edit"/>
            </v:rect>
            <v:rect id="_x0000_s1167" o:spid="_x0000_s1167" o:spt="1" style="position:absolute;left:950;top:276;height:3072;width:154;" fillcolor="#D6DBDF" filled="t" stroked="f" coordsize="21600,21600">
              <v:path/>
              <v:fill on="t" focussize="0,0"/>
              <v:stroke on="f"/>
              <v:imagedata o:title=""/>
              <o:lock v:ext="edit"/>
            </v:rect>
            <v:shape id="_x0000_s1168" o:spid="_x0000_s1168" o:spt="75" type="#_x0000_t75" style="position:absolute;left:1434;top:591;height:108;width:108;" filled="f" stroked="f" coordsize="21600,21600">
              <v:path/>
              <v:fill on="f" focussize="0,0"/>
              <v:stroke on="f"/>
              <v:imagedata r:id="rId32" o:title=""/>
              <o:lock v:ext="edit" aspectratio="t"/>
            </v:shape>
            <v:shape id="_x0000_s1169" o:spid="_x0000_s1169" style="position:absolute;left:1718;top:506;height:323;width:984;" fillcolor="#D6DBDF" filled="t" stroked="f" coordorigin="1718,507" coordsize="984,323" path="m2640,829l1780,829,1756,825,1736,811,1723,792,1718,768,1718,568,1723,544,1736,525,1756,512,1780,507,2640,507,2664,512,2683,525,2697,544,2701,568,2701,768,2697,792,2683,811,2664,825,2640,829xe">
              <v:path arrowok="t"/>
              <v:fill on="t" focussize="0,0"/>
              <v:stroke on="f"/>
              <v:imagedata o:title=""/>
              <o:lock v:ext="edit"/>
            </v:shape>
            <v:shape id="_x0000_s1170" o:spid="_x0000_s1170" o:spt="75" type="#_x0000_t75" style="position:absolute;left:1434;top:1036;height:108;width:108;" filled="f" stroked="f" coordsize="21600,21600">
              <v:path/>
              <v:fill on="f" focussize="0,0"/>
              <v:stroke on="f"/>
              <v:imagedata r:id="rId33" o:title=""/>
              <o:lock v:ext="edit" aspectratio="t"/>
            </v:shape>
            <v:shape id="_x0000_s1171" o:spid="_x0000_s1171" style="position:absolute;left:1718;top:952;height:323;width:553;" fillcolor="#D6DBDF" filled="t" stroked="f" coordorigin="1718,952" coordsize="553,323" path="m2210,1275l1780,1275,1756,1270,1736,1257,1723,1237,1718,1213,1718,1014,1723,990,1736,970,1756,957,1780,952,2210,952,2234,957,2253,970,2267,990,2271,1014,2271,1213,2267,1237,2253,1257,2234,1270,2210,1275xe">
              <v:path arrowok="t"/>
              <v:fill on="t" focussize="0,0"/>
              <v:stroke on="f"/>
              <v:imagedata o:title=""/>
              <o:lock v:ext="edit"/>
            </v:shape>
            <v:shape id="_x0000_s1172" o:spid="_x0000_s1172" o:spt="75" type="#_x0000_t75" style="position:absolute;left:1434;top:1482;height:108;width:108;" filled="f" stroked="f" coordsize="21600,21600">
              <v:path/>
              <v:fill on="f" focussize="0,0"/>
              <v:stroke on="f"/>
              <v:imagedata r:id="rId32" o:title=""/>
              <o:lock v:ext="edit" aspectratio="t"/>
            </v:shape>
            <v:shape id="_x0000_s1173" o:spid="_x0000_s1173" style="position:absolute;left:1718;top:1397;height:323;width:984;" fillcolor="#D6DBDF" filled="t" stroked="f" coordorigin="1718,1398" coordsize="984,323" path="m2640,1720l1780,1720,1756,1715,1736,1702,1723,1683,1718,1659,1718,1459,1723,1435,1736,1416,1756,1403,1780,1398,2640,1398,2664,1403,2683,1416,2697,1435,2701,1459,2701,1659,2697,1683,2683,1702,2664,1715,2640,1720xe">
              <v:path arrowok="t"/>
              <v:fill on="t" focussize="0,0"/>
              <v:stroke on="f"/>
              <v:imagedata o:title=""/>
              <o:lock v:ext="edit"/>
            </v:shape>
            <v:shape id="_x0000_s1174" o:spid="_x0000_s1174" o:spt="75" type="#_x0000_t75" style="position:absolute;left:1434;top:1927;height:108;width:108;" filled="f" stroked="f" coordsize="21600,21600">
              <v:path/>
              <v:fill on="f" focussize="0,0"/>
              <v:stroke on="f"/>
              <v:imagedata r:id="rId32" o:title=""/>
              <o:lock v:ext="edit" aspectratio="t"/>
            </v:shape>
            <v:shape id="_x0000_s1175" o:spid="_x0000_s1175" style="position:absolute;left:1718;top:1843;height:323;width:553;" fillcolor="#D6DBDF" filled="t" stroked="f" coordorigin="1718,1843" coordsize="553,323" path="m2210,2166l1780,2166,1756,2161,1736,2148,1723,2128,1718,2104,1718,1905,1723,1881,1736,1861,1756,1848,1780,1843,2210,1843,2234,1848,2253,1861,2267,1881,2271,1905,2271,2104,2267,2128,2253,2148,2234,2161,2210,2166xe">
              <v:path arrowok="t"/>
              <v:fill on="t" focussize="0,0"/>
              <v:stroke on="f"/>
              <v:imagedata o:title=""/>
              <o:lock v:ext="edit"/>
            </v:shape>
            <v:shape id="_x0000_s1176" o:spid="_x0000_s1176" o:spt="75" type="#_x0000_t75" style="position:absolute;left:1434;top:2373;height:108;width:108;" filled="f" stroked="f" coordsize="21600,21600">
              <v:path/>
              <v:fill on="f" focussize="0,0"/>
              <v:stroke on="f"/>
              <v:imagedata r:id="rId33" o:title=""/>
              <o:lock v:ext="edit" aspectratio="t"/>
            </v:shape>
            <v:shape id="_x0000_s1177" o:spid="_x0000_s1177" o:spt="202" type="#_x0000_t202" style="position:absolute;left:1104;top:276;height:3072;width:9984;" filled="f" stroked="f" coordsize="21600,21600">
              <v:path/>
              <v:fill on="f" focussize="0,0"/>
              <v:stroke on="f" joinstyle="miter"/>
              <v:imagedata o:title=""/>
              <o:lock v:ext="edit"/>
              <v:textbox inset="0mm,0mm,0mm,0mm">
                <w:txbxContent>
                  <w:p>
                    <w:pPr>
                      <w:spacing w:before="90" w:line="477" w:lineRule="exact"/>
                      <w:ind w:left="675" w:right="0" w:firstLine="0"/>
                      <w:jc w:val="left"/>
                      <w:rPr>
                        <w:sz w:val="24"/>
                      </w:rPr>
                    </w:pPr>
                    <w:r>
                      <w:rPr>
                        <w:rFonts w:hint="eastAsia" w:ascii="Droid Sans Fallback" w:eastAsia="Droid Sans Fallback"/>
                        <w:color w:val="2B3D4F"/>
                        <w:w w:val="105"/>
                        <w:sz w:val="21"/>
                      </w:rPr>
                      <w:t xml:space="preserve">请求地址 </w:t>
                    </w:r>
                    <w:r>
                      <w:rPr>
                        <w:color w:val="333333"/>
                        <w:w w:val="105"/>
                        <w:sz w:val="24"/>
                      </w:rPr>
                      <w:t>需要和Controller中的RequestMapping的值一致</w:t>
                    </w:r>
                  </w:p>
                  <w:p>
                    <w:pPr>
                      <w:spacing w:before="0" w:line="445" w:lineRule="exact"/>
                      <w:ind w:left="675" w:right="0" w:firstLine="0"/>
                      <w:jc w:val="left"/>
                      <w:rPr>
                        <w:sz w:val="24"/>
                      </w:rPr>
                    </w:pPr>
                    <w:r>
                      <w:rPr>
                        <w:rFonts w:hint="eastAsia" w:ascii="Droid Sans Fallback" w:eastAsia="Droid Sans Fallback"/>
                        <w:color w:val="2B3D4F"/>
                        <w:sz w:val="21"/>
                      </w:rPr>
                      <w:t xml:space="preserve">排序 </w:t>
                    </w:r>
                    <w:r>
                      <w:rPr>
                        <w:color w:val="333333"/>
                        <w:sz w:val="24"/>
                      </w:rPr>
                      <w:t>为同层级菜单中显示菜单的顺序</w:t>
                    </w:r>
                  </w:p>
                  <w:p>
                    <w:pPr>
                      <w:spacing w:before="0" w:line="445" w:lineRule="exact"/>
                      <w:ind w:left="675" w:right="0" w:firstLine="0"/>
                      <w:jc w:val="left"/>
                      <w:rPr>
                        <w:sz w:val="24"/>
                      </w:rPr>
                    </w:pPr>
                    <w:r>
                      <w:rPr>
                        <w:rFonts w:hint="eastAsia" w:ascii="Droid Sans Fallback" w:eastAsia="Droid Sans Fallback"/>
                        <w:color w:val="2B3D4F"/>
                        <w:sz w:val="21"/>
                      </w:rPr>
                      <w:t xml:space="preserve">父级编号 </w:t>
                    </w:r>
                    <w:r>
                      <w:rPr>
                        <w:color w:val="333333"/>
                        <w:sz w:val="24"/>
                      </w:rPr>
                      <w:t>的选择可以更改菜单插入的位置</w:t>
                    </w:r>
                  </w:p>
                  <w:p>
                    <w:pPr>
                      <w:spacing w:before="0" w:line="445" w:lineRule="exact"/>
                      <w:ind w:left="675" w:right="0" w:firstLine="0"/>
                      <w:jc w:val="left"/>
                      <w:rPr>
                        <w:sz w:val="24"/>
                      </w:rPr>
                    </w:pPr>
                    <w:r>
                      <w:rPr>
                        <w:rFonts w:hint="eastAsia" w:ascii="Droid Sans Fallback" w:eastAsia="Droid Sans Fallback"/>
                        <w:color w:val="2B3D4F"/>
                        <w:w w:val="105"/>
                        <w:sz w:val="21"/>
                      </w:rPr>
                      <w:t xml:space="preserve">图标 </w:t>
                    </w:r>
                    <w:r>
                      <w:rPr>
                        <w:color w:val="333333"/>
                        <w:w w:val="105"/>
                        <w:sz w:val="24"/>
                      </w:rPr>
                      <w:t>可以从H+的资源库中获取</w:t>
                    </w:r>
                  </w:p>
                  <w:p>
                    <w:pPr>
                      <w:spacing w:before="32" w:line="196" w:lineRule="auto"/>
                      <w:ind w:left="614" w:right="274" w:firstLine="0"/>
                      <w:jc w:val="left"/>
                      <w:rPr>
                        <w:sz w:val="24"/>
                      </w:rPr>
                    </w:pPr>
                    <w:r>
                      <w:rPr>
                        <w:color w:val="333333"/>
                        <w:sz w:val="24"/>
                      </w:rPr>
                      <w:t>因为菜单管理不单单是对管理系统中的菜单管理，也包含权限的管理，所以需要选择是否是菜单这个选项</w:t>
                    </w:r>
                  </w:p>
                </w:txbxContent>
              </v:textbox>
            </v:shape>
            <w10:wrap type="topAndBottom"/>
          </v:group>
        </w:pict>
      </w:r>
    </w:p>
    <w:p>
      <w:pPr>
        <w:pStyle w:val="6"/>
        <w:spacing w:before="19"/>
        <w:rPr>
          <w:sz w:val="9"/>
        </w:rPr>
      </w:pPr>
    </w:p>
    <w:p>
      <w:pPr>
        <w:pStyle w:val="6"/>
        <w:spacing w:before="5"/>
        <w:ind w:left="110"/>
      </w:pPr>
      <w:r>
        <w:rPr>
          <w:color w:val="333333"/>
        </w:rPr>
        <w:t>第二种添加菜单的方式为直接执行代码生成中的sql脚本，默认生成的sql文件</w:t>
      </w:r>
    </w:p>
    <w:p>
      <w:pPr>
        <w:pStyle w:val="6"/>
        <w:tabs>
          <w:tab w:val="left" w:pos="2153"/>
        </w:tabs>
        <w:spacing w:line="415" w:lineRule="exact"/>
        <w:ind w:left="110"/>
      </w:pPr>
      <w:r>
        <w:pict>
          <v:group id="_x0000_s1178" o:spid="_x0000_s1178" o:spt="203" style="position:absolute;left:0pt;margin-left:59.8pt;margin-top:0.05pt;height:18.4pt;width:89.9pt;mso-position-horizontal-relative:page;z-index:-94208;mso-width-relative:page;mso-height-relative:page;" coordorigin="1196,1" coordsize="1798,368">
            <o:lock v:ext="edit"/>
            <v:shape id="_x0000_s1179" o:spid="_x0000_s1179" style="position:absolute;left:1196;top:46;height:323;width:1798;" fillcolor="#D6DBDF" filled="t" stroked="f" coordorigin="1196,46" coordsize="1798,323" path="m2932,369l1258,369,1234,364,1214,351,1201,331,1196,307,1196,108,1201,84,1214,64,1234,51,1258,46,2932,46,2956,51,2975,64,2988,84,2993,108,2993,307,2988,331,2975,351,2956,364,2932,369xe">
              <v:path arrowok="t"/>
              <v:fill on="t" focussize="0,0"/>
              <v:stroke on="f"/>
              <v:imagedata o:title=""/>
              <o:lock v:ext="edit"/>
            </v:shape>
            <v:shape id="_x0000_s1180" o:spid="_x0000_s1180" o:spt="202" type="#_x0000_t202" style="position:absolute;left:1196;top:1;height:368;width:179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src/main/java</w:t>
                    </w:r>
                  </w:p>
                </w:txbxContent>
              </v:textbox>
            </v:shape>
          </v:group>
        </w:pict>
      </w:r>
      <w:r>
        <w:rPr>
          <w:color w:val="333333"/>
        </w:rPr>
        <w:t>在</w:t>
      </w:r>
      <w:r>
        <w:rPr>
          <w:color w:val="333333"/>
        </w:rPr>
        <w:tab/>
      </w:r>
      <w:r>
        <w:rPr>
          <w:color w:val="333333"/>
        </w:rPr>
        <w:t>目录下，如下所示</w:t>
      </w:r>
    </w:p>
    <w:p>
      <w:pPr>
        <w:spacing w:after="0" w:line="415" w:lineRule="exact"/>
        <w:sectPr>
          <w:pgSz w:w="11900" w:h="16840"/>
          <w:pgMar w:top="1360" w:right="520" w:bottom="280" w:left="840" w:header="720" w:footer="720" w:gutter="0"/>
        </w:sectPr>
      </w:pPr>
    </w:p>
    <w:p>
      <w:pPr>
        <w:pStyle w:val="10"/>
        <w:numPr>
          <w:ilvl w:val="3"/>
          <w:numId w:val="12"/>
        </w:numPr>
        <w:tabs>
          <w:tab w:val="left" w:pos="1016"/>
          <w:tab w:val="left" w:pos="1017"/>
        </w:tabs>
        <w:spacing w:before="160" w:after="0" w:line="240" w:lineRule="auto"/>
        <w:ind w:left="1016" w:right="0" w:hanging="676"/>
        <w:jc w:val="left"/>
        <w:rPr>
          <w:sz w:val="21"/>
        </w:rPr>
      </w:pPr>
      <w:r>
        <w:drawing>
          <wp:anchor distT="0" distB="0" distL="0" distR="0" simplePos="0" relativeHeight="268341248" behindDoc="1" locked="0" layoutInCell="1" allowOverlap="1">
            <wp:simplePos x="0" y="0"/>
            <wp:positionH relativeFrom="page">
              <wp:posOffset>603250</wp:posOffset>
            </wp:positionH>
            <wp:positionV relativeFrom="paragraph">
              <wp:posOffset>-1270</wp:posOffset>
            </wp:positionV>
            <wp:extent cx="6437630" cy="4867275"/>
            <wp:effectExtent l="0" t="0" r="0" b="0"/>
            <wp:wrapNone/>
            <wp:docPr id="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png"/>
                    <pic:cNvPicPr>
                      <a:picLocks noChangeAspect="1"/>
                    </pic:cNvPicPr>
                  </pic:nvPicPr>
                  <pic:blipFill>
                    <a:blip r:embed="rId34" cstate="print"/>
                    <a:stretch>
                      <a:fillRect/>
                    </a:stretch>
                  </pic:blipFill>
                  <pic:spPr>
                    <a:xfrm>
                      <a:off x="0" y="0"/>
                      <a:ext cx="6437376" cy="4867046"/>
                    </a:xfrm>
                    <a:prstGeom prst="rect">
                      <a:avLst/>
                    </a:prstGeom>
                  </pic:spPr>
                </pic:pic>
              </a:graphicData>
            </a:graphic>
          </wp:anchor>
        </w:drawing>
      </w:r>
      <w:r>
        <w:rPr>
          <w:sz w:val="21"/>
        </w:rPr>
        <w:t xml:space="preserve">INSERT INTO </w:t>
      </w:r>
      <w:r>
        <w:rPr>
          <w:color w:val="008700"/>
          <w:sz w:val="21"/>
        </w:rPr>
        <w:t>`guns`</w:t>
      </w:r>
      <w:r>
        <w:rPr>
          <w:color w:val="666600"/>
          <w:sz w:val="21"/>
        </w:rPr>
        <w:t>.</w:t>
      </w:r>
      <w:r>
        <w:rPr>
          <w:color w:val="008700"/>
          <w:sz w:val="21"/>
        </w:rPr>
        <w:t xml:space="preserve">`sys_menu` </w:t>
      </w:r>
      <w:r>
        <w:rPr>
          <w:color w:val="666600"/>
          <w:sz w:val="21"/>
        </w:rPr>
        <w:t>(</w:t>
      </w:r>
      <w:r>
        <w:rPr>
          <w:color w:val="008700"/>
          <w:sz w:val="21"/>
        </w:rPr>
        <w:t>`id`</w:t>
      </w:r>
      <w:r>
        <w:rPr>
          <w:color w:val="666600"/>
          <w:sz w:val="21"/>
        </w:rPr>
        <w:t xml:space="preserve">, </w:t>
      </w:r>
      <w:r>
        <w:rPr>
          <w:color w:val="008700"/>
          <w:sz w:val="21"/>
        </w:rPr>
        <w:t>`code`</w:t>
      </w:r>
      <w:r>
        <w:rPr>
          <w:color w:val="666600"/>
          <w:sz w:val="21"/>
        </w:rPr>
        <w:t xml:space="preserve">, </w:t>
      </w:r>
      <w:r>
        <w:rPr>
          <w:color w:val="008700"/>
          <w:sz w:val="21"/>
        </w:rPr>
        <w:t>`pcode`</w:t>
      </w:r>
      <w:r>
        <w:rPr>
          <w:color w:val="666600"/>
          <w:sz w:val="21"/>
        </w:rPr>
        <w:t xml:space="preserve">, </w:t>
      </w:r>
      <w:r>
        <w:rPr>
          <w:color w:val="008700"/>
          <w:sz w:val="21"/>
        </w:rPr>
        <w:t>`pcodes`</w:t>
      </w:r>
      <w:r>
        <w:rPr>
          <w:color w:val="666600"/>
          <w:sz w:val="21"/>
        </w:rPr>
        <w:t>,</w:t>
      </w:r>
      <w:r>
        <w:rPr>
          <w:color w:val="666600"/>
          <w:spacing w:val="42"/>
          <w:sz w:val="21"/>
        </w:rPr>
        <w:t xml:space="preserve"> </w:t>
      </w:r>
      <w:r>
        <w:rPr>
          <w:color w:val="008700"/>
          <w:sz w:val="21"/>
        </w:rPr>
        <w:t>`name`</w:t>
      </w:r>
      <w:r>
        <w:rPr>
          <w:color w:val="666600"/>
          <w:sz w:val="21"/>
        </w:rPr>
        <w:t>,</w:t>
      </w:r>
    </w:p>
    <w:p>
      <w:pPr>
        <w:spacing w:before="85" w:line="218" w:lineRule="auto"/>
        <w:ind w:left="1016" w:right="0" w:firstLine="0"/>
        <w:jc w:val="left"/>
        <w:rPr>
          <w:rFonts w:ascii="Courier New" w:eastAsia="Courier New"/>
          <w:sz w:val="21"/>
        </w:rPr>
      </w:pPr>
      <w:r>
        <w:rPr>
          <w:rFonts w:ascii="Courier New" w:eastAsia="Courier New"/>
          <w:color w:val="008700"/>
          <w:sz w:val="21"/>
        </w:rPr>
        <w:t>`icon`</w:t>
      </w:r>
      <w:r>
        <w:rPr>
          <w:rFonts w:ascii="Courier New" w:eastAsia="Courier New"/>
          <w:color w:val="666600"/>
          <w:sz w:val="21"/>
        </w:rPr>
        <w:t xml:space="preserve">, </w:t>
      </w:r>
      <w:r>
        <w:rPr>
          <w:rFonts w:ascii="Courier New" w:eastAsia="Courier New"/>
          <w:color w:val="008700"/>
          <w:sz w:val="21"/>
        </w:rPr>
        <w:t>`url`</w:t>
      </w:r>
      <w:r>
        <w:rPr>
          <w:rFonts w:ascii="Courier New" w:eastAsia="Courier New"/>
          <w:color w:val="666600"/>
          <w:sz w:val="21"/>
        </w:rPr>
        <w:t xml:space="preserve">, </w:t>
      </w:r>
      <w:r>
        <w:rPr>
          <w:rFonts w:ascii="Courier New" w:eastAsia="Courier New"/>
          <w:color w:val="008700"/>
          <w:sz w:val="21"/>
        </w:rPr>
        <w:t>`num`</w:t>
      </w:r>
      <w:r>
        <w:rPr>
          <w:rFonts w:ascii="Courier New" w:eastAsia="Courier New"/>
          <w:color w:val="666600"/>
          <w:sz w:val="21"/>
        </w:rPr>
        <w:t xml:space="preserve">, </w:t>
      </w:r>
      <w:r>
        <w:rPr>
          <w:rFonts w:ascii="Courier New" w:eastAsia="Courier New"/>
          <w:color w:val="008700"/>
          <w:sz w:val="21"/>
        </w:rPr>
        <w:t>`levels`</w:t>
      </w:r>
      <w:r>
        <w:rPr>
          <w:rFonts w:ascii="Courier New" w:eastAsia="Courier New"/>
          <w:color w:val="666600"/>
          <w:sz w:val="21"/>
        </w:rPr>
        <w:t xml:space="preserve">, </w:t>
      </w:r>
      <w:r>
        <w:rPr>
          <w:rFonts w:ascii="Courier New" w:eastAsia="Courier New"/>
          <w:color w:val="008700"/>
          <w:sz w:val="21"/>
        </w:rPr>
        <w:t>`ismenu`</w:t>
      </w:r>
      <w:r>
        <w:rPr>
          <w:rFonts w:ascii="Courier New" w:eastAsia="Courier New"/>
          <w:color w:val="666600"/>
          <w:sz w:val="21"/>
        </w:rPr>
        <w:t xml:space="preserve">, </w:t>
      </w:r>
      <w:r>
        <w:rPr>
          <w:rFonts w:ascii="Courier New" w:eastAsia="Courier New"/>
          <w:color w:val="008700"/>
          <w:sz w:val="21"/>
        </w:rPr>
        <w:t>`tips`</w:t>
      </w:r>
      <w:r>
        <w:rPr>
          <w:rFonts w:ascii="Courier New" w:eastAsia="Courier New"/>
          <w:color w:val="666600"/>
          <w:sz w:val="21"/>
        </w:rPr>
        <w:t xml:space="preserve">, </w:t>
      </w:r>
      <w:r>
        <w:rPr>
          <w:rFonts w:ascii="Courier New" w:eastAsia="Courier New"/>
          <w:color w:val="008700"/>
          <w:sz w:val="21"/>
        </w:rPr>
        <w:t>`status`</w:t>
      </w:r>
      <w:r>
        <w:rPr>
          <w:rFonts w:ascii="Courier New" w:eastAsia="Courier New"/>
          <w:color w:val="666600"/>
          <w:sz w:val="21"/>
        </w:rPr>
        <w:t xml:space="preserve">, </w:t>
      </w:r>
      <w:r>
        <w:rPr>
          <w:rFonts w:ascii="Courier New" w:eastAsia="Courier New"/>
          <w:color w:val="008700"/>
          <w:sz w:val="21"/>
        </w:rPr>
        <w:t>`isopen`</w:t>
      </w:r>
      <w:r>
        <w:rPr>
          <w:rFonts w:ascii="Courier New" w:eastAsia="Courier New"/>
          <w:color w:val="666600"/>
          <w:sz w:val="21"/>
        </w:rPr>
        <w:t xml:space="preserve">) </w:t>
      </w:r>
      <w:r>
        <w:rPr>
          <w:rFonts w:ascii="Courier New" w:eastAsia="Courier New"/>
          <w:sz w:val="21"/>
        </w:rPr>
        <w:t xml:space="preserve">V ALUES </w:t>
      </w:r>
      <w:r>
        <w:rPr>
          <w:rFonts w:ascii="Courier New" w:eastAsia="Courier New"/>
          <w:color w:val="666600"/>
          <w:sz w:val="21"/>
        </w:rPr>
        <w:t>(</w:t>
      </w:r>
      <w:r>
        <w:rPr>
          <w:rFonts w:ascii="Courier New" w:eastAsia="Courier New"/>
          <w:color w:val="008700"/>
          <w:sz w:val="21"/>
        </w:rPr>
        <w:t>'956388083570089986'</w:t>
      </w:r>
      <w:r>
        <w:rPr>
          <w:rFonts w:ascii="Courier New" w:eastAsia="Courier New"/>
          <w:color w:val="666600"/>
          <w:sz w:val="21"/>
        </w:rPr>
        <w:t xml:space="preserve">, </w:t>
      </w:r>
      <w:r>
        <w:rPr>
          <w:rFonts w:ascii="Courier New" w:eastAsia="Courier New"/>
          <w:color w:val="008700"/>
          <w:sz w:val="21"/>
        </w:rPr>
        <w:t>'order'</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color w:val="008700"/>
          <w:sz w:val="21"/>
        </w:rPr>
        <w:t>'</w:t>
      </w:r>
      <w:r>
        <w:rPr>
          <w:rFonts w:hint="eastAsia" w:ascii="Droid Sans Fallback" w:eastAsia="Droid Sans Fallback"/>
          <w:color w:val="008700"/>
          <w:sz w:val="21"/>
        </w:rPr>
        <w:t>订单管理</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'/ord</w:t>
      </w:r>
    </w:p>
    <w:p>
      <w:pPr>
        <w:spacing w:before="30"/>
        <w:ind w:left="1016" w:right="0" w:firstLine="0"/>
        <w:jc w:val="left"/>
        <w:rPr>
          <w:rFonts w:ascii="Courier New"/>
          <w:sz w:val="21"/>
        </w:rPr>
      </w:pPr>
      <w:r>
        <w:rPr>
          <w:rFonts w:ascii="Courier New"/>
          <w:color w:val="008700"/>
          <w:sz w:val="21"/>
        </w:rPr>
        <w:t>er'</w:t>
      </w:r>
      <w:r>
        <w:rPr>
          <w:rFonts w:ascii="Courier New"/>
          <w:color w:val="666600"/>
          <w:sz w:val="21"/>
        </w:rPr>
        <w:t xml:space="preserve">, </w:t>
      </w:r>
      <w:r>
        <w:rPr>
          <w:rFonts w:ascii="Courier New"/>
          <w:color w:val="008700"/>
          <w:sz w:val="21"/>
        </w:rPr>
        <w:t>'99'</w:t>
      </w:r>
      <w:r>
        <w:rPr>
          <w:rFonts w:ascii="Courier New"/>
          <w:color w:val="666600"/>
          <w:sz w:val="21"/>
        </w:rPr>
        <w:t xml:space="preserve">, </w:t>
      </w:r>
      <w:r>
        <w:rPr>
          <w:rFonts w:ascii="Courier New"/>
          <w:color w:val="008700"/>
          <w:sz w:val="21"/>
        </w:rPr>
        <w:t>'1'</w:t>
      </w:r>
      <w:r>
        <w:rPr>
          <w:rFonts w:ascii="Courier New"/>
          <w:color w:val="666600"/>
          <w:sz w:val="21"/>
        </w:rPr>
        <w:t xml:space="preserve">, </w:t>
      </w:r>
      <w:r>
        <w:rPr>
          <w:rFonts w:ascii="Courier New"/>
          <w:color w:val="008700"/>
          <w:sz w:val="21"/>
        </w:rPr>
        <w:t>'1'</w:t>
      </w:r>
      <w:r>
        <w:rPr>
          <w:rFonts w:ascii="Courier New"/>
          <w:color w:val="666600"/>
          <w:sz w:val="21"/>
        </w:rPr>
        <w:t xml:space="preserve">, </w:t>
      </w:r>
      <w:r>
        <w:rPr>
          <w:rFonts w:ascii="Courier New"/>
          <w:sz w:val="21"/>
        </w:rPr>
        <w:t>NULL</w:t>
      </w:r>
      <w:r>
        <w:rPr>
          <w:rFonts w:ascii="Courier New"/>
          <w:color w:val="666600"/>
          <w:sz w:val="21"/>
        </w:rPr>
        <w:t xml:space="preserve">, </w:t>
      </w:r>
      <w:r>
        <w:rPr>
          <w:rFonts w:ascii="Courier New"/>
          <w:color w:val="008700"/>
          <w:sz w:val="21"/>
        </w:rPr>
        <w:t>'1'</w:t>
      </w:r>
      <w:r>
        <w:rPr>
          <w:rFonts w:ascii="Courier New"/>
          <w:color w:val="666600"/>
          <w:sz w:val="21"/>
        </w:rPr>
        <w:t xml:space="preserve">, </w:t>
      </w:r>
      <w:r>
        <w:rPr>
          <w:rFonts w:ascii="Courier New"/>
          <w:color w:val="008700"/>
          <w:sz w:val="21"/>
        </w:rPr>
        <w:t>'0'</w:t>
      </w:r>
      <w:r>
        <w:rPr>
          <w:rFonts w:ascii="Courier New"/>
          <w:color w:val="666600"/>
          <w:sz w:val="21"/>
        </w:rPr>
        <w:t>);</w:t>
      </w:r>
    </w:p>
    <w:p>
      <w:pPr>
        <w:pStyle w:val="10"/>
        <w:numPr>
          <w:ilvl w:val="3"/>
          <w:numId w:val="12"/>
        </w:numPr>
        <w:tabs>
          <w:tab w:val="left" w:pos="1016"/>
          <w:tab w:val="left" w:pos="1017"/>
        </w:tabs>
        <w:spacing w:before="70" w:after="0" w:line="240" w:lineRule="auto"/>
        <w:ind w:left="1016" w:right="0" w:hanging="676"/>
        <w:jc w:val="left"/>
        <w:rPr>
          <w:sz w:val="21"/>
        </w:rPr>
      </w:pPr>
      <w:r>
        <w:rPr>
          <w:sz w:val="21"/>
        </w:rPr>
        <w:t xml:space="preserve">INSERT INTO </w:t>
      </w:r>
      <w:r>
        <w:rPr>
          <w:color w:val="008700"/>
          <w:sz w:val="21"/>
        </w:rPr>
        <w:t>`guns`</w:t>
      </w:r>
      <w:r>
        <w:rPr>
          <w:color w:val="666600"/>
          <w:sz w:val="21"/>
        </w:rPr>
        <w:t>.</w:t>
      </w:r>
      <w:r>
        <w:rPr>
          <w:color w:val="008700"/>
          <w:sz w:val="21"/>
        </w:rPr>
        <w:t xml:space="preserve">`sys_menu` </w:t>
      </w:r>
      <w:r>
        <w:rPr>
          <w:color w:val="666600"/>
          <w:sz w:val="21"/>
        </w:rPr>
        <w:t>(</w:t>
      </w:r>
      <w:r>
        <w:rPr>
          <w:color w:val="008700"/>
          <w:sz w:val="21"/>
        </w:rPr>
        <w:t>`id`</w:t>
      </w:r>
      <w:r>
        <w:rPr>
          <w:color w:val="666600"/>
          <w:sz w:val="21"/>
        </w:rPr>
        <w:t xml:space="preserve">, </w:t>
      </w:r>
      <w:r>
        <w:rPr>
          <w:color w:val="008700"/>
          <w:sz w:val="21"/>
        </w:rPr>
        <w:t>`code`</w:t>
      </w:r>
      <w:r>
        <w:rPr>
          <w:color w:val="666600"/>
          <w:sz w:val="21"/>
        </w:rPr>
        <w:t xml:space="preserve">, </w:t>
      </w:r>
      <w:r>
        <w:rPr>
          <w:color w:val="008700"/>
          <w:sz w:val="21"/>
        </w:rPr>
        <w:t>`pcode`</w:t>
      </w:r>
      <w:r>
        <w:rPr>
          <w:color w:val="666600"/>
          <w:sz w:val="21"/>
        </w:rPr>
        <w:t xml:space="preserve">, </w:t>
      </w:r>
      <w:r>
        <w:rPr>
          <w:color w:val="008700"/>
          <w:sz w:val="21"/>
        </w:rPr>
        <w:t>`pcodes`</w:t>
      </w:r>
      <w:r>
        <w:rPr>
          <w:color w:val="666600"/>
          <w:sz w:val="21"/>
        </w:rPr>
        <w:t>,</w:t>
      </w:r>
      <w:r>
        <w:rPr>
          <w:color w:val="666600"/>
          <w:spacing w:val="42"/>
          <w:sz w:val="21"/>
        </w:rPr>
        <w:t xml:space="preserve"> </w:t>
      </w:r>
      <w:r>
        <w:rPr>
          <w:color w:val="008700"/>
          <w:sz w:val="21"/>
        </w:rPr>
        <w:t>`name`</w:t>
      </w:r>
      <w:r>
        <w:rPr>
          <w:color w:val="666600"/>
          <w:sz w:val="21"/>
        </w:rPr>
        <w:t>,</w:t>
      </w:r>
    </w:p>
    <w:p>
      <w:pPr>
        <w:spacing w:before="85" w:line="218" w:lineRule="auto"/>
        <w:ind w:left="1016" w:right="468" w:firstLine="0"/>
        <w:jc w:val="left"/>
        <w:rPr>
          <w:rFonts w:hint="eastAsia" w:ascii="Droid Sans Fallback" w:eastAsia="Droid Sans Fallback"/>
          <w:sz w:val="21"/>
        </w:rPr>
      </w:pPr>
      <w:r>
        <w:rPr>
          <w:rFonts w:ascii="Courier New" w:eastAsia="Courier New"/>
          <w:color w:val="008700"/>
          <w:sz w:val="21"/>
        </w:rPr>
        <w:t>`icon`</w:t>
      </w:r>
      <w:r>
        <w:rPr>
          <w:rFonts w:ascii="Courier New" w:eastAsia="Courier New"/>
          <w:color w:val="666600"/>
          <w:sz w:val="21"/>
        </w:rPr>
        <w:t xml:space="preserve">, </w:t>
      </w:r>
      <w:r>
        <w:rPr>
          <w:rFonts w:ascii="Courier New" w:eastAsia="Courier New"/>
          <w:color w:val="008700"/>
          <w:sz w:val="21"/>
        </w:rPr>
        <w:t>`url`</w:t>
      </w:r>
      <w:r>
        <w:rPr>
          <w:rFonts w:ascii="Courier New" w:eastAsia="Courier New"/>
          <w:color w:val="666600"/>
          <w:sz w:val="21"/>
        </w:rPr>
        <w:t xml:space="preserve">, </w:t>
      </w:r>
      <w:r>
        <w:rPr>
          <w:rFonts w:ascii="Courier New" w:eastAsia="Courier New"/>
          <w:color w:val="008700"/>
          <w:sz w:val="21"/>
        </w:rPr>
        <w:t>`num`</w:t>
      </w:r>
      <w:r>
        <w:rPr>
          <w:rFonts w:ascii="Courier New" w:eastAsia="Courier New"/>
          <w:color w:val="666600"/>
          <w:sz w:val="21"/>
        </w:rPr>
        <w:t xml:space="preserve">, </w:t>
      </w:r>
      <w:r>
        <w:rPr>
          <w:rFonts w:ascii="Courier New" w:eastAsia="Courier New"/>
          <w:color w:val="008700"/>
          <w:sz w:val="21"/>
        </w:rPr>
        <w:t>`levels`</w:t>
      </w:r>
      <w:r>
        <w:rPr>
          <w:rFonts w:ascii="Courier New" w:eastAsia="Courier New"/>
          <w:color w:val="666600"/>
          <w:sz w:val="21"/>
        </w:rPr>
        <w:t xml:space="preserve">, </w:t>
      </w:r>
      <w:r>
        <w:rPr>
          <w:rFonts w:ascii="Courier New" w:eastAsia="Courier New"/>
          <w:color w:val="008700"/>
          <w:sz w:val="21"/>
        </w:rPr>
        <w:t>`ismenu`</w:t>
      </w:r>
      <w:r>
        <w:rPr>
          <w:rFonts w:ascii="Courier New" w:eastAsia="Courier New"/>
          <w:color w:val="666600"/>
          <w:sz w:val="21"/>
        </w:rPr>
        <w:t xml:space="preserve">, </w:t>
      </w:r>
      <w:r>
        <w:rPr>
          <w:rFonts w:ascii="Courier New" w:eastAsia="Courier New"/>
          <w:color w:val="008700"/>
          <w:sz w:val="21"/>
        </w:rPr>
        <w:t>`tips`</w:t>
      </w:r>
      <w:r>
        <w:rPr>
          <w:rFonts w:ascii="Courier New" w:eastAsia="Courier New"/>
          <w:color w:val="666600"/>
          <w:sz w:val="21"/>
        </w:rPr>
        <w:t xml:space="preserve">, </w:t>
      </w:r>
      <w:r>
        <w:rPr>
          <w:rFonts w:ascii="Courier New" w:eastAsia="Courier New"/>
          <w:color w:val="008700"/>
          <w:sz w:val="21"/>
        </w:rPr>
        <w:t>`status`</w:t>
      </w:r>
      <w:r>
        <w:rPr>
          <w:rFonts w:ascii="Courier New" w:eastAsia="Courier New"/>
          <w:color w:val="666600"/>
          <w:sz w:val="21"/>
        </w:rPr>
        <w:t xml:space="preserve">, </w:t>
      </w:r>
      <w:r>
        <w:rPr>
          <w:rFonts w:ascii="Courier New" w:eastAsia="Courier New"/>
          <w:color w:val="008700"/>
          <w:sz w:val="21"/>
        </w:rPr>
        <w:t>`isopen`</w:t>
      </w:r>
      <w:r>
        <w:rPr>
          <w:rFonts w:ascii="Courier New" w:eastAsia="Courier New"/>
          <w:color w:val="666600"/>
          <w:sz w:val="21"/>
        </w:rPr>
        <w:t xml:space="preserve">) </w:t>
      </w:r>
      <w:r>
        <w:rPr>
          <w:rFonts w:ascii="Courier New" w:eastAsia="Courier New"/>
          <w:sz w:val="21"/>
        </w:rPr>
        <w:t xml:space="preserve">V ALUES </w:t>
      </w:r>
      <w:r>
        <w:rPr>
          <w:rFonts w:ascii="Courier New" w:eastAsia="Courier New"/>
          <w:color w:val="666600"/>
          <w:sz w:val="21"/>
        </w:rPr>
        <w:t>(</w:t>
      </w:r>
      <w:r>
        <w:rPr>
          <w:rFonts w:ascii="Courier New" w:eastAsia="Courier New"/>
          <w:color w:val="008700"/>
          <w:sz w:val="21"/>
        </w:rPr>
        <w:t>'956388083570089987'</w:t>
      </w:r>
      <w:r>
        <w:rPr>
          <w:rFonts w:ascii="Courier New" w:eastAsia="Courier New"/>
          <w:color w:val="666600"/>
          <w:sz w:val="21"/>
        </w:rPr>
        <w:t xml:space="preserve">, </w:t>
      </w:r>
      <w:r>
        <w:rPr>
          <w:rFonts w:ascii="Courier New" w:eastAsia="Courier New"/>
          <w:color w:val="008700"/>
          <w:sz w:val="21"/>
        </w:rPr>
        <w:t>'order_list'</w:t>
      </w:r>
      <w:r>
        <w:rPr>
          <w:rFonts w:ascii="Courier New" w:eastAsia="Courier New"/>
          <w:color w:val="666600"/>
          <w:sz w:val="21"/>
        </w:rPr>
        <w:t xml:space="preserve">, </w:t>
      </w:r>
      <w:r>
        <w:rPr>
          <w:rFonts w:ascii="Courier New" w:eastAsia="Courier New"/>
          <w:color w:val="008700"/>
          <w:sz w:val="21"/>
        </w:rPr>
        <w:t>'order'</w:t>
      </w:r>
      <w:r>
        <w:rPr>
          <w:rFonts w:ascii="Courier New" w:eastAsia="Courier New"/>
          <w:color w:val="666600"/>
          <w:sz w:val="21"/>
        </w:rPr>
        <w:t xml:space="preserve">, </w:t>
      </w:r>
      <w:r>
        <w:rPr>
          <w:rFonts w:ascii="Courier New" w:eastAsia="Courier New"/>
          <w:color w:val="008700"/>
          <w:sz w:val="21"/>
        </w:rPr>
        <w:t>'[0],[order],'</w:t>
      </w:r>
      <w:r>
        <w:rPr>
          <w:rFonts w:ascii="Courier New" w:eastAsia="Courier New"/>
          <w:color w:val="666600"/>
          <w:sz w:val="21"/>
        </w:rPr>
        <w:t xml:space="preserve">, </w:t>
      </w:r>
      <w:r>
        <w:rPr>
          <w:rFonts w:ascii="Courier New" w:eastAsia="Courier New"/>
          <w:color w:val="008700"/>
          <w:sz w:val="21"/>
        </w:rPr>
        <w:t xml:space="preserve">' </w:t>
      </w:r>
      <w:r>
        <w:rPr>
          <w:rFonts w:hint="eastAsia" w:ascii="Droid Sans Fallback" w:eastAsia="Droid Sans Fallback"/>
          <w:color w:val="008700"/>
          <w:sz w:val="21"/>
        </w:rPr>
        <w:t>订</w:t>
      </w:r>
    </w:p>
    <w:p>
      <w:pPr>
        <w:spacing w:before="0" w:line="317" w:lineRule="exact"/>
        <w:ind w:left="1016" w:right="0" w:firstLine="0"/>
        <w:jc w:val="left"/>
        <w:rPr>
          <w:rFonts w:ascii="Courier New" w:eastAsia="Courier New"/>
          <w:sz w:val="21"/>
        </w:rPr>
      </w:pPr>
      <w:r>
        <w:rPr>
          <w:rFonts w:hint="eastAsia" w:ascii="Droid Sans Fallback" w:eastAsia="Droid Sans Fallback"/>
          <w:color w:val="008700"/>
          <w:sz w:val="21"/>
        </w:rPr>
        <w:t>单管理列表</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'/order/list'</w:t>
      </w:r>
      <w:r>
        <w:rPr>
          <w:rFonts w:ascii="Courier New" w:eastAsia="Courier New"/>
          <w:color w:val="666600"/>
          <w:sz w:val="21"/>
        </w:rPr>
        <w:t xml:space="preserve">, </w:t>
      </w:r>
      <w:r>
        <w:rPr>
          <w:rFonts w:ascii="Courier New" w:eastAsia="Courier New"/>
          <w:color w:val="008700"/>
          <w:sz w:val="21"/>
        </w:rPr>
        <w:t>'99'</w:t>
      </w:r>
      <w:r>
        <w:rPr>
          <w:rFonts w:ascii="Courier New" w:eastAsia="Courier New"/>
          <w:color w:val="666600"/>
          <w:sz w:val="21"/>
        </w:rPr>
        <w:t xml:space="preserve">, </w:t>
      </w:r>
      <w:r>
        <w:rPr>
          <w:rFonts w:ascii="Courier New" w:eastAsia="Courier New"/>
          <w:color w:val="008700"/>
          <w:sz w:val="21"/>
        </w:rPr>
        <w:t>'2'</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sz w:val="21"/>
        </w:rPr>
        <w:t>NULL</w:t>
      </w:r>
      <w:r>
        <w:rPr>
          <w:rFonts w:ascii="Courier New" w:eastAsia="Courier New"/>
          <w:color w:val="666600"/>
          <w:sz w:val="21"/>
        </w:rPr>
        <w:t xml:space="preserve">, </w:t>
      </w:r>
      <w:r>
        <w:rPr>
          <w:rFonts w:ascii="Courier New" w:eastAsia="Courier New"/>
          <w:color w:val="008700"/>
          <w:sz w:val="21"/>
        </w:rPr>
        <w:t>'1'</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w:t>
      </w:r>
    </w:p>
    <w:p>
      <w:pPr>
        <w:pStyle w:val="10"/>
        <w:numPr>
          <w:ilvl w:val="3"/>
          <w:numId w:val="12"/>
        </w:numPr>
        <w:tabs>
          <w:tab w:val="left" w:pos="1016"/>
          <w:tab w:val="left" w:pos="1017"/>
        </w:tabs>
        <w:spacing w:before="21" w:after="0" w:line="240" w:lineRule="auto"/>
        <w:ind w:left="1016" w:right="0" w:hanging="676"/>
        <w:jc w:val="left"/>
        <w:rPr>
          <w:sz w:val="21"/>
        </w:rPr>
      </w:pPr>
      <w:r>
        <w:rPr>
          <w:sz w:val="21"/>
        </w:rPr>
        <w:t xml:space="preserve">INSERT INTO </w:t>
      </w:r>
      <w:r>
        <w:rPr>
          <w:color w:val="008700"/>
          <w:sz w:val="21"/>
        </w:rPr>
        <w:t>`guns`</w:t>
      </w:r>
      <w:r>
        <w:rPr>
          <w:color w:val="666600"/>
          <w:sz w:val="21"/>
        </w:rPr>
        <w:t>.</w:t>
      </w:r>
      <w:r>
        <w:rPr>
          <w:color w:val="008700"/>
          <w:sz w:val="21"/>
        </w:rPr>
        <w:t xml:space="preserve">`sys_menu` </w:t>
      </w:r>
      <w:r>
        <w:rPr>
          <w:color w:val="666600"/>
          <w:sz w:val="21"/>
        </w:rPr>
        <w:t>(</w:t>
      </w:r>
      <w:r>
        <w:rPr>
          <w:color w:val="008700"/>
          <w:sz w:val="21"/>
        </w:rPr>
        <w:t>`id`</w:t>
      </w:r>
      <w:r>
        <w:rPr>
          <w:color w:val="666600"/>
          <w:sz w:val="21"/>
        </w:rPr>
        <w:t xml:space="preserve">, </w:t>
      </w:r>
      <w:r>
        <w:rPr>
          <w:color w:val="008700"/>
          <w:sz w:val="21"/>
        </w:rPr>
        <w:t>`code`</w:t>
      </w:r>
      <w:r>
        <w:rPr>
          <w:color w:val="666600"/>
          <w:sz w:val="21"/>
        </w:rPr>
        <w:t xml:space="preserve">, </w:t>
      </w:r>
      <w:r>
        <w:rPr>
          <w:color w:val="008700"/>
          <w:sz w:val="21"/>
        </w:rPr>
        <w:t>`pcode`</w:t>
      </w:r>
      <w:r>
        <w:rPr>
          <w:color w:val="666600"/>
          <w:sz w:val="21"/>
        </w:rPr>
        <w:t xml:space="preserve">, </w:t>
      </w:r>
      <w:r>
        <w:rPr>
          <w:color w:val="008700"/>
          <w:sz w:val="21"/>
        </w:rPr>
        <w:t>`pcodes`</w:t>
      </w:r>
      <w:r>
        <w:rPr>
          <w:color w:val="666600"/>
          <w:sz w:val="21"/>
        </w:rPr>
        <w:t>,</w:t>
      </w:r>
      <w:r>
        <w:rPr>
          <w:color w:val="666600"/>
          <w:spacing w:val="42"/>
          <w:sz w:val="21"/>
        </w:rPr>
        <w:t xml:space="preserve"> </w:t>
      </w:r>
      <w:r>
        <w:rPr>
          <w:color w:val="008700"/>
          <w:sz w:val="21"/>
        </w:rPr>
        <w:t>`name`</w:t>
      </w:r>
      <w:r>
        <w:rPr>
          <w:color w:val="666600"/>
          <w:sz w:val="21"/>
        </w:rPr>
        <w:t>,</w:t>
      </w:r>
    </w:p>
    <w:p>
      <w:pPr>
        <w:spacing w:before="85" w:line="218" w:lineRule="auto"/>
        <w:ind w:left="1016" w:right="477" w:firstLine="0"/>
        <w:jc w:val="left"/>
        <w:rPr>
          <w:rFonts w:hint="eastAsia" w:ascii="Droid Sans Fallback" w:eastAsia="Droid Sans Fallback"/>
          <w:sz w:val="21"/>
        </w:rPr>
      </w:pPr>
      <w:r>
        <w:rPr>
          <w:rFonts w:ascii="Courier New" w:eastAsia="Courier New"/>
          <w:color w:val="008700"/>
          <w:sz w:val="21"/>
        </w:rPr>
        <w:t>`icon`</w:t>
      </w:r>
      <w:r>
        <w:rPr>
          <w:rFonts w:ascii="Courier New" w:eastAsia="Courier New"/>
          <w:color w:val="666600"/>
          <w:sz w:val="21"/>
        </w:rPr>
        <w:t xml:space="preserve">, </w:t>
      </w:r>
      <w:r>
        <w:rPr>
          <w:rFonts w:ascii="Courier New" w:eastAsia="Courier New"/>
          <w:color w:val="008700"/>
          <w:sz w:val="21"/>
        </w:rPr>
        <w:t>`url`</w:t>
      </w:r>
      <w:r>
        <w:rPr>
          <w:rFonts w:ascii="Courier New" w:eastAsia="Courier New"/>
          <w:color w:val="666600"/>
          <w:sz w:val="21"/>
        </w:rPr>
        <w:t xml:space="preserve">, </w:t>
      </w:r>
      <w:r>
        <w:rPr>
          <w:rFonts w:ascii="Courier New" w:eastAsia="Courier New"/>
          <w:color w:val="008700"/>
          <w:sz w:val="21"/>
        </w:rPr>
        <w:t>`num`</w:t>
      </w:r>
      <w:r>
        <w:rPr>
          <w:rFonts w:ascii="Courier New" w:eastAsia="Courier New"/>
          <w:color w:val="666600"/>
          <w:sz w:val="21"/>
        </w:rPr>
        <w:t xml:space="preserve">, </w:t>
      </w:r>
      <w:r>
        <w:rPr>
          <w:rFonts w:ascii="Courier New" w:eastAsia="Courier New"/>
          <w:color w:val="008700"/>
          <w:sz w:val="21"/>
        </w:rPr>
        <w:t>`levels`</w:t>
      </w:r>
      <w:r>
        <w:rPr>
          <w:rFonts w:ascii="Courier New" w:eastAsia="Courier New"/>
          <w:color w:val="666600"/>
          <w:sz w:val="21"/>
        </w:rPr>
        <w:t xml:space="preserve">, </w:t>
      </w:r>
      <w:r>
        <w:rPr>
          <w:rFonts w:ascii="Courier New" w:eastAsia="Courier New"/>
          <w:color w:val="008700"/>
          <w:sz w:val="21"/>
        </w:rPr>
        <w:t>`ismenu`</w:t>
      </w:r>
      <w:r>
        <w:rPr>
          <w:rFonts w:ascii="Courier New" w:eastAsia="Courier New"/>
          <w:color w:val="666600"/>
          <w:sz w:val="21"/>
        </w:rPr>
        <w:t xml:space="preserve">, </w:t>
      </w:r>
      <w:r>
        <w:rPr>
          <w:rFonts w:ascii="Courier New" w:eastAsia="Courier New"/>
          <w:color w:val="008700"/>
          <w:sz w:val="21"/>
        </w:rPr>
        <w:t>`tips`</w:t>
      </w:r>
      <w:r>
        <w:rPr>
          <w:rFonts w:ascii="Courier New" w:eastAsia="Courier New"/>
          <w:color w:val="666600"/>
          <w:sz w:val="21"/>
        </w:rPr>
        <w:t xml:space="preserve">, </w:t>
      </w:r>
      <w:r>
        <w:rPr>
          <w:rFonts w:ascii="Courier New" w:eastAsia="Courier New"/>
          <w:color w:val="008700"/>
          <w:sz w:val="21"/>
        </w:rPr>
        <w:t>`status`</w:t>
      </w:r>
      <w:r>
        <w:rPr>
          <w:rFonts w:ascii="Courier New" w:eastAsia="Courier New"/>
          <w:color w:val="666600"/>
          <w:sz w:val="21"/>
        </w:rPr>
        <w:t xml:space="preserve">, </w:t>
      </w:r>
      <w:r>
        <w:rPr>
          <w:rFonts w:ascii="Courier New" w:eastAsia="Courier New"/>
          <w:color w:val="008700"/>
          <w:sz w:val="21"/>
        </w:rPr>
        <w:t>`isopen`</w:t>
      </w:r>
      <w:r>
        <w:rPr>
          <w:rFonts w:ascii="Courier New" w:eastAsia="Courier New"/>
          <w:color w:val="666600"/>
          <w:sz w:val="21"/>
        </w:rPr>
        <w:t xml:space="preserve">) </w:t>
      </w:r>
      <w:r>
        <w:rPr>
          <w:rFonts w:ascii="Courier New" w:eastAsia="Courier New"/>
          <w:sz w:val="21"/>
        </w:rPr>
        <w:t xml:space="preserve">V ALUES </w:t>
      </w:r>
      <w:r>
        <w:rPr>
          <w:rFonts w:ascii="Courier New" w:eastAsia="Courier New"/>
          <w:color w:val="666600"/>
          <w:sz w:val="21"/>
        </w:rPr>
        <w:t>(</w:t>
      </w:r>
      <w:r>
        <w:rPr>
          <w:rFonts w:ascii="Courier New" w:eastAsia="Courier New"/>
          <w:color w:val="008700"/>
          <w:sz w:val="21"/>
        </w:rPr>
        <w:t>'956388083570089988'</w:t>
      </w:r>
      <w:r>
        <w:rPr>
          <w:rFonts w:ascii="Courier New" w:eastAsia="Courier New"/>
          <w:color w:val="666600"/>
          <w:sz w:val="21"/>
        </w:rPr>
        <w:t xml:space="preserve">, </w:t>
      </w:r>
      <w:r>
        <w:rPr>
          <w:rFonts w:ascii="Courier New" w:eastAsia="Courier New"/>
          <w:color w:val="008700"/>
          <w:sz w:val="21"/>
        </w:rPr>
        <w:t>'order_add'</w:t>
      </w:r>
      <w:r>
        <w:rPr>
          <w:rFonts w:ascii="Courier New" w:eastAsia="Courier New"/>
          <w:color w:val="666600"/>
          <w:sz w:val="21"/>
        </w:rPr>
        <w:t xml:space="preserve">, </w:t>
      </w:r>
      <w:r>
        <w:rPr>
          <w:rFonts w:ascii="Courier New" w:eastAsia="Courier New"/>
          <w:color w:val="008700"/>
          <w:sz w:val="21"/>
        </w:rPr>
        <w:t>'order'</w:t>
      </w:r>
      <w:r>
        <w:rPr>
          <w:rFonts w:ascii="Courier New" w:eastAsia="Courier New"/>
          <w:color w:val="666600"/>
          <w:sz w:val="21"/>
        </w:rPr>
        <w:t xml:space="preserve">, </w:t>
      </w:r>
      <w:r>
        <w:rPr>
          <w:rFonts w:ascii="Courier New" w:eastAsia="Courier New"/>
          <w:color w:val="008700"/>
          <w:sz w:val="21"/>
        </w:rPr>
        <w:t>'[0],[order],'</w:t>
      </w:r>
      <w:r>
        <w:rPr>
          <w:rFonts w:ascii="Courier New" w:eastAsia="Courier New"/>
          <w:color w:val="666600"/>
          <w:sz w:val="21"/>
        </w:rPr>
        <w:t xml:space="preserve">, </w:t>
      </w:r>
      <w:r>
        <w:rPr>
          <w:rFonts w:ascii="Courier New" w:eastAsia="Courier New"/>
          <w:color w:val="008700"/>
          <w:sz w:val="21"/>
        </w:rPr>
        <w:t xml:space="preserve">' </w:t>
      </w:r>
      <w:r>
        <w:rPr>
          <w:rFonts w:hint="eastAsia" w:ascii="Droid Sans Fallback" w:eastAsia="Droid Sans Fallback"/>
          <w:color w:val="008700"/>
          <w:sz w:val="21"/>
        </w:rPr>
        <w:t>订</w:t>
      </w:r>
    </w:p>
    <w:p>
      <w:pPr>
        <w:spacing w:before="0" w:line="317" w:lineRule="exact"/>
        <w:ind w:left="1016" w:right="0" w:firstLine="0"/>
        <w:jc w:val="left"/>
        <w:rPr>
          <w:rFonts w:ascii="Courier New" w:eastAsia="Courier New"/>
          <w:sz w:val="21"/>
        </w:rPr>
      </w:pPr>
      <w:r>
        <w:rPr>
          <w:rFonts w:hint="eastAsia" w:ascii="Droid Sans Fallback" w:eastAsia="Droid Sans Fallback"/>
          <w:color w:val="008700"/>
          <w:sz w:val="21"/>
        </w:rPr>
        <w:t>单管理添加</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'/order/add'</w:t>
      </w:r>
      <w:r>
        <w:rPr>
          <w:rFonts w:ascii="Courier New" w:eastAsia="Courier New"/>
          <w:color w:val="666600"/>
          <w:sz w:val="21"/>
        </w:rPr>
        <w:t xml:space="preserve">, </w:t>
      </w:r>
      <w:r>
        <w:rPr>
          <w:rFonts w:ascii="Courier New" w:eastAsia="Courier New"/>
          <w:color w:val="008700"/>
          <w:sz w:val="21"/>
        </w:rPr>
        <w:t>'99'</w:t>
      </w:r>
      <w:r>
        <w:rPr>
          <w:rFonts w:ascii="Courier New" w:eastAsia="Courier New"/>
          <w:color w:val="666600"/>
          <w:sz w:val="21"/>
        </w:rPr>
        <w:t xml:space="preserve">, </w:t>
      </w:r>
      <w:r>
        <w:rPr>
          <w:rFonts w:ascii="Courier New" w:eastAsia="Courier New"/>
          <w:color w:val="008700"/>
          <w:sz w:val="21"/>
        </w:rPr>
        <w:t>'2'</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sz w:val="21"/>
        </w:rPr>
        <w:t>NULL</w:t>
      </w:r>
      <w:r>
        <w:rPr>
          <w:rFonts w:ascii="Courier New" w:eastAsia="Courier New"/>
          <w:color w:val="666600"/>
          <w:sz w:val="21"/>
        </w:rPr>
        <w:t xml:space="preserve">, </w:t>
      </w:r>
      <w:r>
        <w:rPr>
          <w:rFonts w:ascii="Courier New" w:eastAsia="Courier New"/>
          <w:color w:val="008700"/>
          <w:sz w:val="21"/>
        </w:rPr>
        <w:t>'1'</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w:t>
      </w:r>
    </w:p>
    <w:p>
      <w:pPr>
        <w:pStyle w:val="10"/>
        <w:numPr>
          <w:ilvl w:val="3"/>
          <w:numId w:val="12"/>
        </w:numPr>
        <w:tabs>
          <w:tab w:val="left" w:pos="1016"/>
          <w:tab w:val="left" w:pos="1017"/>
        </w:tabs>
        <w:spacing w:before="20" w:after="0" w:line="240" w:lineRule="auto"/>
        <w:ind w:left="1016" w:right="0" w:hanging="676"/>
        <w:jc w:val="left"/>
        <w:rPr>
          <w:sz w:val="21"/>
        </w:rPr>
      </w:pPr>
      <w:r>
        <w:rPr>
          <w:sz w:val="21"/>
        </w:rPr>
        <w:t xml:space="preserve">INSERT INTO </w:t>
      </w:r>
      <w:r>
        <w:rPr>
          <w:color w:val="008700"/>
          <w:sz w:val="21"/>
        </w:rPr>
        <w:t>`guns`</w:t>
      </w:r>
      <w:r>
        <w:rPr>
          <w:color w:val="666600"/>
          <w:sz w:val="21"/>
        </w:rPr>
        <w:t>.</w:t>
      </w:r>
      <w:r>
        <w:rPr>
          <w:color w:val="008700"/>
          <w:sz w:val="21"/>
        </w:rPr>
        <w:t xml:space="preserve">`sys_menu` </w:t>
      </w:r>
      <w:r>
        <w:rPr>
          <w:color w:val="666600"/>
          <w:sz w:val="21"/>
        </w:rPr>
        <w:t>(</w:t>
      </w:r>
      <w:r>
        <w:rPr>
          <w:color w:val="008700"/>
          <w:sz w:val="21"/>
        </w:rPr>
        <w:t>`id`</w:t>
      </w:r>
      <w:r>
        <w:rPr>
          <w:color w:val="666600"/>
          <w:sz w:val="21"/>
        </w:rPr>
        <w:t xml:space="preserve">, </w:t>
      </w:r>
      <w:r>
        <w:rPr>
          <w:color w:val="008700"/>
          <w:sz w:val="21"/>
        </w:rPr>
        <w:t>`code`</w:t>
      </w:r>
      <w:r>
        <w:rPr>
          <w:color w:val="666600"/>
          <w:sz w:val="21"/>
        </w:rPr>
        <w:t xml:space="preserve">, </w:t>
      </w:r>
      <w:r>
        <w:rPr>
          <w:color w:val="008700"/>
          <w:sz w:val="21"/>
        </w:rPr>
        <w:t>`pcode`</w:t>
      </w:r>
      <w:r>
        <w:rPr>
          <w:color w:val="666600"/>
          <w:sz w:val="21"/>
        </w:rPr>
        <w:t xml:space="preserve">, </w:t>
      </w:r>
      <w:r>
        <w:rPr>
          <w:color w:val="008700"/>
          <w:sz w:val="21"/>
        </w:rPr>
        <w:t>`pcodes`</w:t>
      </w:r>
      <w:r>
        <w:rPr>
          <w:color w:val="666600"/>
          <w:sz w:val="21"/>
        </w:rPr>
        <w:t>,</w:t>
      </w:r>
      <w:r>
        <w:rPr>
          <w:color w:val="666600"/>
          <w:spacing w:val="42"/>
          <w:sz w:val="21"/>
        </w:rPr>
        <w:t xml:space="preserve"> </w:t>
      </w:r>
      <w:r>
        <w:rPr>
          <w:color w:val="008700"/>
          <w:sz w:val="21"/>
        </w:rPr>
        <w:t>`name`</w:t>
      </w:r>
      <w:r>
        <w:rPr>
          <w:color w:val="666600"/>
          <w:sz w:val="21"/>
        </w:rPr>
        <w:t>,</w:t>
      </w:r>
    </w:p>
    <w:p>
      <w:pPr>
        <w:spacing w:before="70" w:line="309" w:lineRule="auto"/>
        <w:ind w:left="1016" w:right="0" w:firstLine="0"/>
        <w:jc w:val="left"/>
        <w:rPr>
          <w:rFonts w:ascii="Courier New"/>
          <w:sz w:val="21"/>
        </w:rPr>
      </w:pPr>
      <w:r>
        <w:rPr>
          <w:rFonts w:ascii="Courier New"/>
          <w:color w:val="008700"/>
          <w:sz w:val="21"/>
        </w:rPr>
        <w:t>`icon`</w:t>
      </w:r>
      <w:r>
        <w:rPr>
          <w:rFonts w:ascii="Courier New"/>
          <w:color w:val="666600"/>
          <w:sz w:val="21"/>
        </w:rPr>
        <w:t xml:space="preserve">, </w:t>
      </w:r>
      <w:r>
        <w:rPr>
          <w:rFonts w:ascii="Courier New"/>
          <w:color w:val="008700"/>
          <w:sz w:val="21"/>
        </w:rPr>
        <w:t>`url`</w:t>
      </w:r>
      <w:r>
        <w:rPr>
          <w:rFonts w:ascii="Courier New"/>
          <w:color w:val="666600"/>
          <w:sz w:val="21"/>
        </w:rPr>
        <w:t xml:space="preserve">, </w:t>
      </w:r>
      <w:r>
        <w:rPr>
          <w:rFonts w:ascii="Courier New"/>
          <w:color w:val="008700"/>
          <w:sz w:val="21"/>
        </w:rPr>
        <w:t>`num`</w:t>
      </w:r>
      <w:r>
        <w:rPr>
          <w:rFonts w:ascii="Courier New"/>
          <w:color w:val="666600"/>
          <w:sz w:val="21"/>
        </w:rPr>
        <w:t xml:space="preserve">, </w:t>
      </w:r>
      <w:r>
        <w:rPr>
          <w:rFonts w:ascii="Courier New"/>
          <w:color w:val="008700"/>
          <w:sz w:val="21"/>
        </w:rPr>
        <w:t>`levels`</w:t>
      </w:r>
      <w:r>
        <w:rPr>
          <w:rFonts w:ascii="Courier New"/>
          <w:color w:val="666600"/>
          <w:sz w:val="21"/>
        </w:rPr>
        <w:t xml:space="preserve">, </w:t>
      </w:r>
      <w:r>
        <w:rPr>
          <w:rFonts w:ascii="Courier New"/>
          <w:color w:val="008700"/>
          <w:sz w:val="21"/>
        </w:rPr>
        <w:t>`ismenu`</w:t>
      </w:r>
      <w:r>
        <w:rPr>
          <w:rFonts w:ascii="Courier New"/>
          <w:color w:val="666600"/>
          <w:sz w:val="21"/>
        </w:rPr>
        <w:t xml:space="preserve">, </w:t>
      </w:r>
      <w:r>
        <w:rPr>
          <w:rFonts w:ascii="Courier New"/>
          <w:color w:val="008700"/>
          <w:sz w:val="21"/>
        </w:rPr>
        <w:t>`tips`</w:t>
      </w:r>
      <w:r>
        <w:rPr>
          <w:rFonts w:ascii="Courier New"/>
          <w:color w:val="666600"/>
          <w:sz w:val="21"/>
        </w:rPr>
        <w:t xml:space="preserve">, </w:t>
      </w:r>
      <w:r>
        <w:rPr>
          <w:rFonts w:ascii="Courier New"/>
          <w:color w:val="008700"/>
          <w:sz w:val="21"/>
        </w:rPr>
        <w:t>`status`</w:t>
      </w:r>
      <w:r>
        <w:rPr>
          <w:rFonts w:ascii="Courier New"/>
          <w:color w:val="666600"/>
          <w:sz w:val="21"/>
        </w:rPr>
        <w:t xml:space="preserve">, </w:t>
      </w:r>
      <w:r>
        <w:rPr>
          <w:rFonts w:ascii="Courier New"/>
          <w:color w:val="008700"/>
          <w:sz w:val="21"/>
        </w:rPr>
        <w:t>`isopen`</w:t>
      </w:r>
      <w:r>
        <w:rPr>
          <w:rFonts w:ascii="Courier New"/>
          <w:color w:val="666600"/>
          <w:sz w:val="21"/>
        </w:rPr>
        <w:t xml:space="preserve">) </w:t>
      </w:r>
      <w:r>
        <w:rPr>
          <w:rFonts w:ascii="Courier New"/>
          <w:sz w:val="21"/>
        </w:rPr>
        <w:t xml:space="preserve">V ALUES </w:t>
      </w:r>
      <w:r>
        <w:rPr>
          <w:rFonts w:ascii="Courier New"/>
          <w:color w:val="666600"/>
          <w:sz w:val="21"/>
        </w:rPr>
        <w:t>(</w:t>
      </w:r>
      <w:r>
        <w:rPr>
          <w:rFonts w:ascii="Courier New"/>
          <w:color w:val="008700"/>
          <w:sz w:val="21"/>
        </w:rPr>
        <w:t>'956388083570089989'</w:t>
      </w:r>
      <w:r>
        <w:rPr>
          <w:rFonts w:ascii="Courier New"/>
          <w:color w:val="666600"/>
          <w:sz w:val="21"/>
        </w:rPr>
        <w:t xml:space="preserve">, </w:t>
      </w:r>
      <w:r>
        <w:rPr>
          <w:rFonts w:ascii="Courier New"/>
          <w:color w:val="008700"/>
          <w:sz w:val="21"/>
        </w:rPr>
        <w:t>'order_update'</w:t>
      </w:r>
      <w:r>
        <w:rPr>
          <w:rFonts w:ascii="Courier New"/>
          <w:color w:val="666600"/>
          <w:sz w:val="21"/>
        </w:rPr>
        <w:t xml:space="preserve">, </w:t>
      </w:r>
      <w:r>
        <w:rPr>
          <w:rFonts w:ascii="Courier New"/>
          <w:color w:val="008700"/>
          <w:sz w:val="21"/>
        </w:rPr>
        <w:t>'order'</w:t>
      </w:r>
      <w:r>
        <w:rPr>
          <w:rFonts w:ascii="Courier New"/>
          <w:color w:val="666600"/>
          <w:sz w:val="21"/>
        </w:rPr>
        <w:t xml:space="preserve">, </w:t>
      </w:r>
      <w:r>
        <w:rPr>
          <w:rFonts w:ascii="Courier New"/>
          <w:color w:val="008700"/>
          <w:sz w:val="21"/>
        </w:rPr>
        <w:t>'[0],[order],'</w:t>
      </w:r>
      <w:r>
        <w:rPr>
          <w:rFonts w:ascii="Courier New"/>
          <w:color w:val="666600"/>
          <w:sz w:val="21"/>
        </w:rPr>
        <w:t>,</w:t>
      </w:r>
      <w:r>
        <w:rPr>
          <w:rFonts w:ascii="Courier New"/>
          <w:color w:val="666600"/>
          <w:spacing w:val="72"/>
          <w:sz w:val="21"/>
        </w:rPr>
        <w:t xml:space="preserve"> </w:t>
      </w:r>
      <w:r>
        <w:rPr>
          <w:rFonts w:ascii="Courier New"/>
          <w:color w:val="008700"/>
          <w:sz w:val="21"/>
        </w:rPr>
        <w:t>'</w:t>
      </w:r>
    </w:p>
    <w:p>
      <w:pPr>
        <w:spacing w:before="0" w:line="287" w:lineRule="exact"/>
        <w:ind w:left="1016" w:right="0" w:firstLine="0"/>
        <w:jc w:val="left"/>
        <w:rPr>
          <w:rFonts w:ascii="Courier New" w:eastAsia="Courier New"/>
          <w:sz w:val="21"/>
        </w:rPr>
      </w:pPr>
      <w:r>
        <w:rPr>
          <w:rFonts w:hint="eastAsia" w:ascii="Droid Sans Fallback" w:eastAsia="Droid Sans Fallback"/>
          <w:color w:val="008700"/>
          <w:sz w:val="21"/>
        </w:rPr>
        <w:t>订单管理更新</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'/order/update'</w:t>
      </w:r>
      <w:r>
        <w:rPr>
          <w:rFonts w:ascii="Courier New" w:eastAsia="Courier New"/>
          <w:color w:val="666600"/>
          <w:sz w:val="21"/>
        </w:rPr>
        <w:t xml:space="preserve">, </w:t>
      </w:r>
      <w:r>
        <w:rPr>
          <w:rFonts w:ascii="Courier New" w:eastAsia="Courier New"/>
          <w:color w:val="008700"/>
          <w:sz w:val="21"/>
        </w:rPr>
        <w:t>'99'</w:t>
      </w:r>
      <w:r>
        <w:rPr>
          <w:rFonts w:ascii="Courier New" w:eastAsia="Courier New"/>
          <w:color w:val="666600"/>
          <w:sz w:val="21"/>
        </w:rPr>
        <w:t xml:space="preserve">, </w:t>
      </w:r>
      <w:r>
        <w:rPr>
          <w:rFonts w:ascii="Courier New" w:eastAsia="Courier New"/>
          <w:color w:val="008700"/>
          <w:sz w:val="21"/>
        </w:rPr>
        <w:t>'2'</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sz w:val="21"/>
        </w:rPr>
        <w:t>NULL</w:t>
      </w:r>
      <w:r>
        <w:rPr>
          <w:rFonts w:ascii="Courier New" w:eastAsia="Courier New"/>
          <w:color w:val="666600"/>
          <w:sz w:val="21"/>
        </w:rPr>
        <w:t xml:space="preserve">, </w:t>
      </w:r>
      <w:r>
        <w:rPr>
          <w:rFonts w:ascii="Courier New" w:eastAsia="Courier New"/>
          <w:color w:val="008700"/>
          <w:sz w:val="21"/>
        </w:rPr>
        <w:t>'1'</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w:t>
      </w:r>
    </w:p>
    <w:p>
      <w:pPr>
        <w:pStyle w:val="10"/>
        <w:numPr>
          <w:ilvl w:val="3"/>
          <w:numId w:val="12"/>
        </w:numPr>
        <w:tabs>
          <w:tab w:val="left" w:pos="1016"/>
          <w:tab w:val="left" w:pos="1017"/>
        </w:tabs>
        <w:spacing w:before="21" w:after="0" w:line="240" w:lineRule="auto"/>
        <w:ind w:left="1016" w:right="0" w:hanging="676"/>
        <w:jc w:val="left"/>
        <w:rPr>
          <w:sz w:val="21"/>
        </w:rPr>
      </w:pPr>
      <w:r>
        <w:rPr>
          <w:sz w:val="21"/>
        </w:rPr>
        <w:t xml:space="preserve">INSERT INTO </w:t>
      </w:r>
      <w:r>
        <w:rPr>
          <w:color w:val="008700"/>
          <w:sz w:val="21"/>
        </w:rPr>
        <w:t>`guns`</w:t>
      </w:r>
      <w:r>
        <w:rPr>
          <w:color w:val="666600"/>
          <w:sz w:val="21"/>
        </w:rPr>
        <w:t>.</w:t>
      </w:r>
      <w:r>
        <w:rPr>
          <w:color w:val="008700"/>
          <w:sz w:val="21"/>
        </w:rPr>
        <w:t xml:space="preserve">`sys_menu` </w:t>
      </w:r>
      <w:r>
        <w:rPr>
          <w:color w:val="666600"/>
          <w:sz w:val="21"/>
        </w:rPr>
        <w:t>(</w:t>
      </w:r>
      <w:r>
        <w:rPr>
          <w:color w:val="008700"/>
          <w:sz w:val="21"/>
        </w:rPr>
        <w:t>`id`</w:t>
      </w:r>
      <w:r>
        <w:rPr>
          <w:color w:val="666600"/>
          <w:sz w:val="21"/>
        </w:rPr>
        <w:t xml:space="preserve">, </w:t>
      </w:r>
      <w:r>
        <w:rPr>
          <w:color w:val="008700"/>
          <w:sz w:val="21"/>
        </w:rPr>
        <w:t>`code`</w:t>
      </w:r>
      <w:r>
        <w:rPr>
          <w:color w:val="666600"/>
          <w:sz w:val="21"/>
        </w:rPr>
        <w:t xml:space="preserve">, </w:t>
      </w:r>
      <w:r>
        <w:rPr>
          <w:color w:val="008700"/>
          <w:sz w:val="21"/>
        </w:rPr>
        <w:t>`pcode`</w:t>
      </w:r>
      <w:r>
        <w:rPr>
          <w:color w:val="666600"/>
          <w:sz w:val="21"/>
        </w:rPr>
        <w:t xml:space="preserve">, </w:t>
      </w:r>
      <w:r>
        <w:rPr>
          <w:color w:val="008700"/>
          <w:sz w:val="21"/>
        </w:rPr>
        <w:t>`pcodes`</w:t>
      </w:r>
      <w:r>
        <w:rPr>
          <w:color w:val="666600"/>
          <w:sz w:val="21"/>
        </w:rPr>
        <w:t>,</w:t>
      </w:r>
      <w:r>
        <w:rPr>
          <w:color w:val="666600"/>
          <w:spacing w:val="42"/>
          <w:sz w:val="21"/>
        </w:rPr>
        <w:t xml:space="preserve"> </w:t>
      </w:r>
      <w:r>
        <w:rPr>
          <w:color w:val="008700"/>
          <w:sz w:val="21"/>
        </w:rPr>
        <w:t>`name`</w:t>
      </w:r>
      <w:r>
        <w:rPr>
          <w:color w:val="666600"/>
          <w:sz w:val="21"/>
        </w:rPr>
        <w:t>,</w:t>
      </w:r>
    </w:p>
    <w:p>
      <w:pPr>
        <w:spacing w:before="69" w:line="309" w:lineRule="auto"/>
        <w:ind w:left="1016" w:right="0" w:firstLine="0"/>
        <w:jc w:val="left"/>
        <w:rPr>
          <w:rFonts w:ascii="Courier New"/>
          <w:sz w:val="21"/>
        </w:rPr>
      </w:pPr>
      <w:r>
        <w:rPr>
          <w:rFonts w:ascii="Courier New"/>
          <w:color w:val="008700"/>
          <w:sz w:val="21"/>
        </w:rPr>
        <w:t>`icon`</w:t>
      </w:r>
      <w:r>
        <w:rPr>
          <w:rFonts w:ascii="Courier New"/>
          <w:color w:val="666600"/>
          <w:sz w:val="21"/>
        </w:rPr>
        <w:t xml:space="preserve">, </w:t>
      </w:r>
      <w:r>
        <w:rPr>
          <w:rFonts w:ascii="Courier New"/>
          <w:color w:val="008700"/>
          <w:sz w:val="21"/>
        </w:rPr>
        <w:t>`url`</w:t>
      </w:r>
      <w:r>
        <w:rPr>
          <w:rFonts w:ascii="Courier New"/>
          <w:color w:val="666600"/>
          <w:sz w:val="21"/>
        </w:rPr>
        <w:t xml:space="preserve">, </w:t>
      </w:r>
      <w:r>
        <w:rPr>
          <w:rFonts w:ascii="Courier New"/>
          <w:color w:val="008700"/>
          <w:sz w:val="21"/>
        </w:rPr>
        <w:t>`num`</w:t>
      </w:r>
      <w:r>
        <w:rPr>
          <w:rFonts w:ascii="Courier New"/>
          <w:color w:val="666600"/>
          <w:sz w:val="21"/>
        </w:rPr>
        <w:t xml:space="preserve">, </w:t>
      </w:r>
      <w:r>
        <w:rPr>
          <w:rFonts w:ascii="Courier New"/>
          <w:color w:val="008700"/>
          <w:sz w:val="21"/>
        </w:rPr>
        <w:t>`levels`</w:t>
      </w:r>
      <w:r>
        <w:rPr>
          <w:rFonts w:ascii="Courier New"/>
          <w:color w:val="666600"/>
          <w:sz w:val="21"/>
        </w:rPr>
        <w:t xml:space="preserve">, </w:t>
      </w:r>
      <w:r>
        <w:rPr>
          <w:rFonts w:ascii="Courier New"/>
          <w:color w:val="008700"/>
          <w:sz w:val="21"/>
        </w:rPr>
        <w:t>`ismenu`</w:t>
      </w:r>
      <w:r>
        <w:rPr>
          <w:rFonts w:ascii="Courier New"/>
          <w:color w:val="666600"/>
          <w:sz w:val="21"/>
        </w:rPr>
        <w:t xml:space="preserve">, </w:t>
      </w:r>
      <w:r>
        <w:rPr>
          <w:rFonts w:ascii="Courier New"/>
          <w:color w:val="008700"/>
          <w:sz w:val="21"/>
        </w:rPr>
        <w:t>`tips`</w:t>
      </w:r>
      <w:r>
        <w:rPr>
          <w:rFonts w:ascii="Courier New"/>
          <w:color w:val="666600"/>
          <w:sz w:val="21"/>
        </w:rPr>
        <w:t xml:space="preserve">, </w:t>
      </w:r>
      <w:r>
        <w:rPr>
          <w:rFonts w:ascii="Courier New"/>
          <w:color w:val="008700"/>
          <w:sz w:val="21"/>
        </w:rPr>
        <w:t>`status`</w:t>
      </w:r>
      <w:r>
        <w:rPr>
          <w:rFonts w:ascii="Courier New"/>
          <w:color w:val="666600"/>
          <w:sz w:val="21"/>
        </w:rPr>
        <w:t xml:space="preserve">, </w:t>
      </w:r>
      <w:r>
        <w:rPr>
          <w:rFonts w:ascii="Courier New"/>
          <w:color w:val="008700"/>
          <w:sz w:val="21"/>
        </w:rPr>
        <w:t>`isopen`</w:t>
      </w:r>
      <w:r>
        <w:rPr>
          <w:rFonts w:ascii="Courier New"/>
          <w:color w:val="666600"/>
          <w:sz w:val="21"/>
        </w:rPr>
        <w:t xml:space="preserve">) </w:t>
      </w:r>
      <w:r>
        <w:rPr>
          <w:rFonts w:ascii="Courier New"/>
          <w:sz w:val="21"/>
        </w:rPr>
        <w:t xml:space="preserve">V ALUES </w:t>
      </w:r>
      <w:r>
        <w:rPr>
          <w:rFonts w:ascii="Courier New"/>
          <w:color w:val="666600"/>
          <w:sz w:val="21"/>
        </w:rPr>
        <w:t>(</w:t>
      </w:r>
      <w:r>
        <w:rPr>
          <w:rFonts w:ascii="Courier New"/>
          <w:color w:val="008700"/>
          <w:sz w:val="21"/>
        </w:rPr>
        <w:t>'956388083570089990'</w:t>
      </w:r>
      <w:r>
        <w:rPr>
          <w:rFonts w:ascii="Courier New"/>
          <w:color w:val="666600"/>
          <w:sz w:val="21"/>
        </w:rPr>
        <w:t xml:space="preserve">, </w:t>
      </w:r>
      <w:r>
        <w:rPr>
          <w:rFonts w:ascii="Courier New"/>
          <w:color w:val="008700"/>
          <w:sz w:val="21"/>
        </w:rPr>
        <w:t>'order_delete'</w:t>
      </w:r>
      <w:r>
        <w:rPr>
          <w:rFonts w:ascii="Courier New"/>
          <w:color w:val="666600"/>
          <w:sz w:val="21"/>
        </w:rPr>
        <w:t xml:space="preserve">, </w:t>
      </w:r>
      <w:r>
        <w:rPr>
          <w:rFonts w:ascii="Courier New"/>
          <w:color w:val="008700"/>
          <w:sz w:val="21"/>
        </w:rPr>
        <w:t>'order'</w:t>
      </w:r>
      <w:r>
        <w:rPr>
          <w:rFonts w:ascii="Courier New"/>
          <w:color w:val="666600"/>
          <w:sz w:val="21"/>
        </w:rPr>
        <w:t xml:space="preserve">, </w:t>
      </w:r>
      <w:r>
        <w:rPr>
          <w:rFonts w:ascii="Courier New"/>
          <w:color w:val="008700"/>
          <w:sz w:val="21"/>
        </w:rPr>
        <w:t>'[0],[order],'</w:t>
      </w:r>
      <w:r>
        <w:rPr>
          <w:rFonts w:ascii="Courier New"/>
          <w:color w:val="666600"/>
          <w:sz w:val="21"/>
        </w:rPr>
        <w:t>,</w:t>
      </w:r>
      <w:r>
        <w:rPr>
          <w:rFonts w:ascii="Courier New"/>
          <w:color w:val="666600"/>
          <w:spacing w:val="72"/>
          <w:sz w:val="21"/>
        </w:rPr>
        <w:t xml:space="preserve"> </w:t>
      </w:r>
      <w:r>
        <w:rPr>
          <w:rFonts w:ascii="Courier New"/>
          <w:color w:val="008700"/>
          <w:sz w:val="21"/>
        </w:rPr>
        <w:t>'</w:t>
      </w:r>
    </w:p>
    <w:p>
      <w:pPr>
        <w:spacing w:before="0" w:line="287" w:lineRule="exact"/>
        <w:ind w:left="1016" w:right="0" w:firstLine="0"/>
        <w:jc w:val="left"/>
        <w:rPr>
          <w:rFonts w:ascii="Courier New" w:eastAsia="Courier New"/>
          <w:sz w:val="21"/>
        </w:rPr>
      </w:pPr>
      <w:r>
        <w:rPr>
          <w:rFonts w:hint="eastAsia" w:ascii="Droid Sans Fallback" w:eastAsia="Droid Sans Fallback"/>
          <w:color w:val="008700"/>
          <w:sz w:val="21"/>
        </w:rPr>
        <w:t>订单管理删除</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'/order/delete'</w:t>
      </w:r>
      <w:r>
        <w:rPr>
          <w:rFonts w:ascii="Courier New" w:eastAsia="Courier New"/>
          <w:color w:val="666600"/>
          <w:sz w:val="21"/>
        </w:rPr>
        <w:t xml:space="preserve">, </w:t>
      </w:r>
      <w:r>
        <w:rPr>
          <w:rFonts w:ascii="Courier New" w:eastAsia="Courier New"/>
          <w:color w:val="008700"/>
          <w:sz w:val="21"/>
        </w:rPr>
        <w:t>'99'</w:t>
      </w:r>
      <w:r>
        <w:rPr>
          <w:rFonts w:ascii="Courier New" w:eastAsia="Courier New"/>
          <w:color w:val="666600"/>
          <w:sz w:val="21"/>
        </w:rPr>
        <w:t xml:space="preserve">, </w:t>
      </w:r>
      <w:r>
        <w:rPr>
          <w:rFonts w:ascii="Courier New" w:eastAsia="Courier New"/>
          <w:color w:val="008700"/>
          <w:sz w:val="21"/>
        </w:rPr>
        <w:t>'2'</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sz w:val="21"/>
        </w:rPr>
        <w:t>NULL</w:t>
      </w:r>
      <w:r>
        <w:rPr>
          <w:rFonts w:ascii="Courier New" w:eastAsia="Courier New"/>
          <w:color w:val="666600"/>
          <w:sz w:val="21"/>
        </w:rPr>
        <w:t xml:space="preserve">, </w:t>
      </w:r>
      <w:r>
        <w:rPr>
          <w:rFonts w:ascii="Courier New" w:eastAsia="Courier New"/>
          <w:color w:val="008700"/>
          <w:sz w:val="21"/>
        </w:rPr>
        <w:t>'1'</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w:t>
      </w:r>
    </w:p>
    <w:p>
      <w:pPr>
        <w:pStyle w:val="10"/>
        <w:numPr>
          <w:ilvl w:val="3"/>
          <w:numId w:val="12"/>
        </w:numPr>
        <w:tabs>
          <w:tab w:val="left" w:pos="1016"/>
          <w:tab w:val="left" w:pos="1017"/>
        </w:tabs>
        <w:spacing w:before="21" w:after="0" w:line="240" w:lineRule="auto"/>
        <w:ind w:left="1016" w:right="0" w:hanging="676"/>
        <w:jc w:val="left"/>
        <w:rPr>
          <w:sz w:val="21"/>
        </w:rPr>
      </w:pPr>
      <w:r>
        <w:rPr>
          <w:sz w:val="21"/>
        </w:rPr>
        <w:t xml:space="preserve">INSERT INTO </w:t>
      </w:r>
      <w:r>
        <w:rPr>
          <w:color w:val="008700"/>
          <w:sz w:val="21"/>
        </w:rPr>
        <w:t>`guns`</w:t>
      </w:r>
      <w:r>
        <w:rPr>
          <w:color w:val="666600"/>
          <w:sz w:val="21"/>
        </w:rPr>
        <w:t>.</w:t>
      </w:r>
      <w:r>
        <w:rPr>
          <w:color w:val="008700"/>
          <w:sz w:val="21"/>
        </w:rPr>
        <w:t xml:space="preserve">`sys_menu` </w:t>
      </w:r>
      <w:r>
        <w:rPr>
          <w:color w:val="666600"/>
          <w:sz w:val="21"/>
        </w:rPr>
        <w:t>(</w:t>
      </w:r>
      <w:r>
        <w:rPr>
          <w:color w:val="008700"/>
          <w:sz w:val="21"/>
        </w:rPr>
        <w:t>`id`</w:t>
      </w:r>
      <w:r>
        <w:rPr>
          <w:color w:val="666600"/>
          <w:sz w:val="21"/>
        </w:rPr>
        <w:t xml:space="preserve">, </w:t>
      </w:r>
      <w:r>
        <w:rPr>
          <w:color w:val="008700"/>
          <w:sz w:val="21"/>
        </w:rPr>
        <w:t>`code`</w:t>
      </w:r>
      <w:r>
        <w:rPr>
          <w:color w:val="666600"/>
          <w:sz w:val="21"/>
        </w:rPr>
        <w:t xml:space="preserve">, </w:t>
      </w:r>
      <w:r>
        <w:rPr>
          <w:color w:val="008700"/>
          <w:sz w:val="21"/>
        </w:rPr>
        <w:t>`pcode`</w:t>
      </w:r>
      <w:r>
        <w:rPr>
          <w:color w:val="666600"/>
          <w:sz w:val="21"/>
        </w:rPr>
        <w:t xml:space="preserve">, </w:t>
      </w:r>
      <w:r>
        <w:rPr>
          <w:color w:val="008700"/>
          <w:sz w:val="21"/>
        </w:rPr>
        <w:t>`pcodes`</w:t>
      </w:r>
      <w:r>
        <w:rPr>
          <w:color w:val="666600"/>
          <w:sz w:val="21"/>
        </w:rPr>
        <w:t>,</w:t>
      </w:r>
      <w:r>
        <w:rPr>
          <w:color w:val="666600"/>
          <w:spacing w:val="42"/>
          <w:sz w:val="21"/>
        </w:rPr>
        <w:t xml:space="preserve"> </w:t>
      </w:r>
      <w:r>
        <w:rPr>
          <w:color w:val="008700"/>
          <w:sz w:val="21"/>
        </w:rPr>
        <w:t>`name`</w:t>
      </w:r>
      <w:r>
        <w:rPr>
          <w:color w:val="666600"/>
          <w:sz w:val="21"/>
        </w:rPr>
        <w:t>,</w:t>
      </w:r>
    </w:p>
    <w:p>
      <w:pPr>
        <w:spacing w:before="69" w:line="309" w:lineRule="auto"/>
        <w:ind w:left="1016" w:right="0" w:firstLine="0"/>
        <w:jc w:val="left"/>
        <w:rPr>
          <w:rFonts w:ascii="Courier New"/>
          <w:sz w:val="21"/>
        </w:rPr>
      </w:pPr>
      <w:r>
        <w:rPr>
          <w:rFonts w:ascii="Courier New"/>
          <w:color w:val="008700"/>
          <w:sz w:val="21"/>
        </w:rPr>
        <w:t>`icon`</w:t>
      </w:r>
      <w:r>
        <w:rPr>
          <w:rFonts w:ascii="Courier New"/>
          <w:color w:val="666600"/>
          <w:sz w:val="21"/>
        </w:rPr>
        <w:t xml:space="preserve">, </w:t>
      </w:r>
      <w:r>
        <w:rPr>
          <w:rFonts w:ascii="Courier New"/>
          <w:color w:val="008700"/>
          <w:sz w:val="21"/>
        </w:rPr>
        <w:t>`url`</w:t>
      </w:r>
      <w:r>
        <w:rPr>
          <w:rFonts w:ascii="Courier New"/>
          <w:color w:val="666600"/>
          <w:sz w:val="21"/>
        </w:rPr>
        <w:t xml:space="preserve">, </w:t>
      </w:r>
      <w:r>
        <w:rPr>
          <w:rFonts w:ascii="Courier New"/>
          <w:color w:val="008700"/>
          <w:sz w:val="21"/>
        </w:rPr>
        <w:t>`num`</w:t>
      </w:r>
      <w:r>
        <w:rPr>
          <w:rFonts w:ascii="Courier New"/>
          <w:color w:val="666600"/>
          <w:sz w:val="21"/>
        </w:rPr>
        <w:t xml:space="preserve">, </w:t>
      </w:r>
      <w:r>
        <w:rPr>
          <w:rFonts w:ascii="Courier New"/>
          <w:color w:val="008700"/>
          <w:sz w:val="21"/>
        </w:rPr>
        <w:t>`levels`</w:t>
      </w:r>
      <w:r>
        <w:rPr>
          <w:rFonts w:ascii="Courier New"/>
          <w:color w:val="666600"/>
          <w:sz w:val="21"/>
        </w:rPr>
        <w:t xml:space="preserve">, </w:t>
      </w:r>
      <w:r>
        <w:rPr>
          <w:rFonts w:ascii="Courier New"/>
          <w:color w:val="008700"/>
          <w:sz w:val="21"/>
        </w:rPr>
        <w:t>`ismenu`</w:t>
      </w:r>
      <w:r>
        <w:rPr>
          <w:rFonts w:ascii="Courier New"/>
          <w:color w:val="666600"/>
          <w:sz w:val="21"/>
        </w:rPr>
        <w:t xml:space="preserve">, </w:t>
      </w:r>
      <w:r>
        <w:rPr>
          <w:rFonts w:ascii="Courier New"/>
          <w:color w:val="008700"/>
          <w:sz w:val="21"/>
        </w:rPr>
        <w:t>`tips`</w:t>
      </w:r>
      <w:r>
        <w:rPr>
          <w:rFonts w:ascii="Courier New"/>
          <w:color w:val="666600"/>
          <w:sz w:val="21"/>
        </w:rPr>
        <w:t xml:space="preserve">, </w:t>
      </w:r>
      <w:r>
        <w:rPr>
          <w:rFonts w:ascii="Courier New"/>
          <w:color w:val="008700"/>
          <w:sz w:val="21"/>
        </w:rPr>
        <w:t>`status`</w:t>
      </w:r>
      <w:r>
        <w:rPr>
          <w:rFonts w:ascii="Courier New"/>
          <w:color w:val="666600"/>
          <w:sz w:val="21"/>
        </w:rPr>
        <w:t xml:space="preserve">, </w:t>
      </w:r>
      <w:r>
        <w:rPr>
          <w:rFonts w:ascii="Courier New"/>
          <w:color w:val="008700"/>
          <w:sz w:val="21"/>
        </w:rPr>
        <w:t>`isopen`</w:t>
      </w:r>
      <w:r>
        <w:rPr>
          <w:rFonts w:ascii="Courier New"/>
          <w:color w:val="666600"/>
          <w:sz w:val="21"/>
        </w:rPr>
        <w:t xml:space="preserve">) </w:t>
      </w:r>
      <w:r>
        <w:rPr>
          <w:rFonts w:ascii="Courier New"/>
          <w:sz w:val="21"/>
        </w:rPr>
        <w:t xml:space="preserve">V ALUES </w:t>
      </w:r>
      <w:r>
        <w:rPr>
          <w:rFonts w:ascii="Courier New"/>
          <w:color w:val="666600"/>
          <w:sz w:val="21"/>
        </w:rPr>
        <w:t>(</w:t>
      </w:r>
      <w:r>
        <w:rPr>
          <w:rFonts w:ascii="Courier New"/>
          <w:color w:val="008700"/>
          <w:sz w:val="21"/>
        </w:rPr>
        <w:t>'956388083570089991'</w:t>
      </w:r>
      <w:r>
        <w:rPr>
          <w:rFonts w:ascii="Courier New"/>
          <w:color w:val="666600"/>
          <w:sz w:val="21"/>
        </w:rPr>
        <w:t xml:space="preserve">, </w:t>
      </w:r>
      <w:r>
        <w:rPr>
          <w:rFonts w:ascii="Courier New"/>
          <w:color w:val="008700"/>
          <w:sz w:val="21"/>
        </w:rPr>
        <w:t>'order_detail'</w:t>
      </w:r>
      <w:r>
        <w:rPr>
          <w:rFonts w:ascii="Courier New"/>
          <w:color w:val="666600"/>
          <w:sz w:val="21"/>
        </w:rPr>
        <w:t xml:space="preserve">, </w:t>
      </w:r>
      <w:r>
        <w:rPr>
          <w:rFonts w:ascii="Courier New"/>
          <w:color w:val="008700"/>
          <w:sz w:val="21"/>
        </w:rPr>
        <w:t>'order'</w:t>
      </w:r>
      <w:r>
        <w:rPr>
          <w:rFonts w:ascii="Courier New"/>
          <w:color w:val="666600"/>
          <w:sz w:val="21"/>
        </w:rPr>
        <w:t xml:space="preserve">, </w:t>
      </w:r>
      <w:r>
        <w:rPr>
          <w:rFonts w:ascii="Courier New"/>
          <w:color w:val="008700"/>
          <w:sz w:val="21"/>
        </w:rPr>
        <w:t>'[0],[order],'</w:t>
      </w:r>
      <w:r>
        <w:rPr>
          <w:rFonts w:ascii="Courier New"/>
          <w:color w:val="666600"/>
          <w:sz w:val="21"/>
        </w:rPr>
        <w:t>,</w:t>
      </w:r>
      <w:r>
        <w:rPr>
          <w:rFonts w:ascii="Courier New"/>
          <w:color w:val="666600"/>
          <w:spacing w:val="72"/>
          <w:sz w:val="21"/>
        </w:rPr>
        <w:t xml:space="preserve"> </w:t>
      </w:r>
      <w:r>
        <w:rPr>
          <w:rFonts w:ascii="Courier New"/>
          <w:color w:val="008700"/>
          <w:sz w:val="21"/>
        </w:rPr>
        <w:t>'</w:t>
      </w:r>
    </w:p>
    <w:p>
      <w:pPr>
        <w:spacing w:before="0" w:line="287" w:lineRule="exact"/>
        <w:ind w:left="1016" w:right="0" w:firstLine="0"/>
        <w:jc w:val="left"/>
        <w:rPr>
          <w:rFonts w:ascii="Courier New" w:eastAsia="Courier New"/>
          <w:sz w:val="21"/>
        </w:rPr>
      </w:pPr>
      <w:r>
        <w:rPr>
          <w:rFonts w:hint="eastAsia" w:ascii="Droid Sans Fallback" w:eastAsia="Droid Sans Fallback"/>
          <w:color w:val="008700"/>
          <w:sz w:val="21"/>
        </w:rPr>
        <w:t>订单管理详情</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w:t>
      </w:r>
      <w:r>
        <w:rPr>
          <w:rFonts w:ascii="Courier New" w:eastAsia="Courier New"/>
          <w:color w:val="666600"/>
          <w:sz w:val="21"/>
        </w:rPr>
        <w:t xml:space="preserve">, </w:t>
      </w:r>
      <w:r>
        <w:rPr>
          <w:rFonts w:ascii="Courier New" w:eastAsia="Courier New"/>
          <w:color w:val="008700"/>
          <w:sz w:val="21"/>
        </w:rPr>
        <w:t>'/order/detail'</w:t>
      </w:r>
      <w:r>
        <w:rPr>
          <w:rFonts w:ascii="Courier New" w:eastAsia="Courier New"/>
          <w:color w:val="666600"/>
          <w:sz w:val="21"/>
        </w:rPr>
        <w:t xml:space="preserve">, </w:t>
      </w:r>
      <w:r>
        <w:rPr>
          <w:rFonts w:ascii="Courier New" w:eastAsia="Courier New"/>
          <w:color w:val="008700"/>
          <w:sz w:val="21"/>
        </w:rPr>
        <w:t>'99'</w:t>
      </w:r>
      <w:r>
        <w:rPr>
          <w:rFonts w:ascii="Courier New" w:eastAsia="Courier New"/>
          <w:color w:val="666600"/>
          <w:sz w:val="21"/>
        </w:rPr>
        <w:t xml:space="preserve">, </w:t>
      </w:r>
      <w:r>
        <w:rPr>
          <w:rFonts w:ascii="Courier New" w:eastAsia="Courier New"/>
          <w:color w:val="008700"/>
          <w:sz w:val="21"/>
        </w:rPr>
        <w:t>'2'</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 xml:space="preserve">, </w:t>
      </w:r>
      <w:r>
        <w:rPr>
          <w:rFonts w:ascii="Courier New" w:eastAsia="Courier New"/>
          <w:sz w:val="21"/>
        </w:rPr>
        <w:t>NULL</w:t>
      </w:r>
      <w:r>
        <w:rPr>
          <w:rFonts w:ascii="Courier New" w:eastAsia="Courier New"/>
          <w:color w:val="666600"/>
          <w:sz w:val="21"/>
        </w:rPr>
        <w:t xml:space="preserve">, </w:t>
      </w:r>
      <w:r>
        <w:rPr>
          <w:rFonts w:ascii="Courier New" w:eastAsia="Courier New"/>
          <w:color w:val="008700"/>
          <w:sz w:val="21"/>
        </w:rPr>
        <w:t>'1'</w:t>
      </w:r>
      <w:r>
        <w:rPr>
          <w:rFonts w:ascii="Courier New" w:eastAsia="Courier New"/>
          <w:color w:val="666600"/>
          <w:sz w:val="21"/>
        </w:rPr>
        <w:t xml:space="preserve">, </w:t>
      </w:r>
      <w:r>
        <w:rPr>
          <w:rFonts w:ascii="Courier New" w:eastAsia="Courier New"/>
          <w:color w:val="008700"/>
          <w:sz w:val="21"/>
        </w:rPr>
        <w:t>'0'</w:t>
      </w:r>
      <w:r>
        <w:rPr>
          <w:rFonts w:ascii="Courier New" w:eastAsia="Courier New"/>
          <w:color w:val="666600"/>
          <w:sz w:val="21"/>
        </w:rPr>
        <w:t>);</w:t>
      </w:r>
    </w:p>
    <w:p>
      <w:pPr>
        <w:pStyle w:val="6"/>
        <w:spacing w:before="4"/>
        <w:rPr>
          <w:rFonts w:ascii="Courier New"/>
          <w:sz w:val="33"/>
        </w:rPr>
      </w:pPr>
    </w:p>
    <w:p>
      <w:pPr>
        <w:pStyle w:val="6"/>
        <w:ind w:left="110"/>
      </w:pPr>
      <w:r>
        <w:drawing>
          <wp:anchor distT="0" distB="0" distL="0" distR="0" simplePos="0" relativeHeight="4096" behindDoc="0" locked="0" layoutInCell="1" allowOverlap="1">
            <wp:simplePos x="0" y="0"/>
            <wp:positionH relativeFrom="page">
              <wp:posOffset>603250</wp:posOffset>
            </wp:positionH>
            <wp:positionV relativeFrom="paragraph">
              <wp:posOffset>303530</wp:posOffset>
            </wp:positionV>
            <wp:extent cx="6437630" cy="2711450"/>
            <wp:effectExtent l="0" t="0" r="0" b="0"/>
            <wp:wrapNone/>
            <wp:docPr id="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jpeg"/>
                    <pic:cNvPicPr>
                      <a:picLocks noChangeAspect="1"/>
                    </pic:cNvPicPr>
                  </pic:nvPicPr>
                  <pic:blipFill>
                    <a:blip r:embed="rId35" cstate="print"/>
                    <a:stretch>
                      <a:fillRect/>
                    </a:stretch>
                  </pic:blipFill>
                  <pic:spPr>
                    <a:xfrm>
                      <a:off x="0" y="0"/>
                      <a:ext cx="6437378" cy="2711502"/>
                    </a:xfrm>
                    <a:prstGeom prst="rect">
                      <a:avLst/>
                    </a:prstGeom>
                  </pic:spPr>
                </pic:pic>
              </a:graphicData>
            </a:graphic>
          </wp:anchor>
        </w:drawing>
      </w:r>
      <w:r>
        <w:rPr>
          <w:color w:val="333333"/>
        </w:rPr>
        <w:t>执行完成后可以看到，菜单管理页面中已经有了新添加的订单相关的菜单和资源，如下</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10"/>
        <w:rPr>
          <w:sz w:val="19"/>
        </w:rPr>
      </w:pPr>
    </w:p>
    <w:p>
      <w:pPr>
        <w:pStyle w:val="6"/>
        <w:ind w:left="110"/>
      </w:pPr>
      <w:r>
        <w:rPr>
          <w:color w:val="333333"/>
        </w:rPr>
        <w:t>在添加完菜单只有，还需要给角色分配相关的菜单权限，才可以把新增的业务显示到菜单上</w:t>
      </w:r>
    </w:p>
    <w:p>
      <w:pPr>
        <w:spacing w:after="0"/>
        <w:sectPr>
          <w:pgSz w:w="11900" w:h="16840"/>
          <w:pgMar w:top="1420" w:right="520" w:bottom="280" w:left="840" w:header="720" w:footer="720" w:gutter="0"/>
        </w:sectPr>
      </w:pPr>
    </w:p>
    <w:p>
      <w:pPr>
        <w:pStyle w:val="6"/>
        <w:ind w:left="110"/>
        <w:rPr>
          <w:sz w:val="20"/>
        </w:rPr>
      </w:pPr>
      <w:r>
        <w:rPr>
          <w:sz w:val="20"/>
        </w:rPr>
        <w:pict>
          <v:group id="_x0000_s1181" o:spid="_x0000_s1181" o:spt="203" style="height:293.35pt;width:506.9pt;" coordsize="10138,5867">
            <o:lock v:ext="edit"/>
            <v:shape id="_x0000_s1182" o:spid="_x0000_s1182" style="position:absolute;left:491;top:45;height:323;width:984;" fillcolor="#D6DBDF" filled="t" stroked="f" coordorigin="492,45" coordsize="984,323" path="m1413,368l553,368,529,363,510,350,496,331,492,307,492,107,496,83,510,63,529,50,553,45,1413,45,1437,50,1457,63,1470,83,1475,107,1475,307,1470,331,1457,350,1437,363,1413,368xe">
              <v:path arrowok="t"/>
              <v:fill on="t" focussize="0,0"/>
              <v:stroke on="f"/>
              <v:imagedata o:title=""/>
              <o:lock v:ext="edit"/>
            </v:shape>
            <v:shape id="_x0000_s1183" o:spid="_x0000_s1183" style="position:absolute;left:1766;top:45;height:323;width:984;" fillcolor="#D6DBDF" filled="t" stroked="f" coordorigin="1766,45" coordsize="984,323" path="m2688,368l1828,368,1804,363,1784,350,1771,331,1766,307,1766,107,1771,83,1784,63,1804,50,1828,45,2688,45,2712,50,2731,63,2745,83,2749,107,2749,307,2745,331,2731,350,2712,363,2688,368xe">
              <v:path arrowok="t"/>
              <v:fill on="t" focussize="0,0"/>
              <v:stroke on="f"/>
              <v:imagedata o:title=""/>
              <o:lock v:ext="edit"/>
            </v:shape>
            <v:shape id="_x0000_s1184" o:spid="_x0000_s1184" o:spt="75" type="#_x0000_t75" style="position:absolute;left:0;top:413;height:5453;width:10138;" filled="f" stroked="f" coordsize="21600,21600">
              <v:path/>
              <v:fill on="f" focussize="0,0"/>
              <v:stroke on="f"/>
              <v:imagedata r:id="rId36" o:title=""/>
              <o:lock v:ext="edit" aspectratio="t"/>
            </v:shape>
            <v:shape id="_x0000_s1185" o:spid="_x0000_s1185" o:spt="202" type="#_x0000_t202" style="position:absolute;left:0;top:0;height:5867;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w w:val="110"/>
                        <w:sz w:val="24"/>
                      </w:rPr>
                      <w:t xml:space="preserve">打开 </w:t>
                    </w:r>
                    <w:r>
                      <w:rPr>
                        <w:rFonts w:hint="eastAsia" w:ascii="Droid Sans Fallback" w:eastAsia="Droid Sans Fallback"/>
                        <w:color w:val="2B3D4F"/>
                        <w:w w:val="110"/>
                        <w:sz w:val="21"/>
                      </w:rPr>
                      <w:t xml:space="preserve">系统管理 </w:t>
                    </w:r>
                    <w:r>
                      <w:rPr>
                        <w:color w:val="333333"/>
                        <w:w w:val="110"/>
                        <w:sz w:val="24"/>
                      </w:rPr>
                      <w:t xml:space="preserve">-&gt; </w:t>
                    </w:r>
                    <w:r>
                      <w:rPr>
                        <w:rFonts w:hint="eastAsia" w:ascii="Droid Sans Fallback" w:eastAsia="Droid Sans Fallback"/>
                        <w:color w:val="2B3D4F"/>
                        <w:w w:val="110"/>
                        <w:sz w:val="21"/>
                      </w:rPr>
                      <w:t xml:space="preserve">角色管理 </w:t>
                    </w:r>
                    <w:r>
                      <w:rPr>
                        <w:color w:val="333333"/>
                        <w:w w:val="110"/>
                        <w:sz w:val="24"/>
                      </w:rPr>
                      <w:t>，给当前的登录的超级管理员，增加刚才新增的权限，如下图</w:t>
                    </w:r>
                  </w:p>
                </w:txbxContent>
              </v:textbox>
            </v:shape>
            <w10:wrap type="none"/>
            <w10:anchorlock/>
          </v:group>
        </w:pict>
      </w:r>
    </w:p>
    <w:p>
      <w:pPr>
        <w:pStyle w:val="6"/>
        <w:spacing w:before="18"/>
        <w:rPr>
          <w:sz w:val="9"/>
        </w:rPr>
      </w:pPr>
    </w:p>
    <w:p>
      <w:pPr>
        <w:pStyle w:val="6"/>
        <w:spacing w:before="5"/>
        <w:ind w:left="110"/>
      </w:pPr>
      <w:r>
        <w:drawing>
          <wp:anchor distT="0" distB="0" distL="0" distR="0" simplePos="0" relativeHeight="4096" behindDoc="0" locked="0" layoutInCell="1" allowOverlap="1">
            <wp:simplePos x="0" y="0"/>
            <wp:positionH relativeFrom="page">
              <wp:posOffset>603250</wp:posOffset>
            </wp:positionH>
            <wp:positionV relativeFrom="paragraph">
              <wp:posOffset>306705</wp:posOffset>
            </wp:positionV>
            <wp:extent cx="2643505" cy="3423285"/>
            <wp:effectExtent l="0" t="0" r="0" b="0"/>
            <wp:wrapNone/>
            <wp:docPr id="4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jpeg"/>
                    <pic:cNvPicPr>
                      <a:picLocks noChangeAspect="1"/>
                    </pic:cNvPicPr>
                  </pic:nvPicPr>
                  <pic:blipFill>
                    <a:blip r:embed="rId37" cstate="print"/>
                    <a:stretch>
                      <a:fillRect/>
                    </a:stretch>
                  </pic:blipFill>
                  <pic:spPr>
                    <a:xfrm>
                      <a:off x="0" y="0"/>
                      <a:ext cx="2643225" cy="3423513"/>
                    </a:xfrm>
                    <a:prstGeom prst="rect">
                      <a:avLst/>
                    </a:prstGeom>
                  </pic:spPr>
                </pic:pic>
              </a:graphicData>
            </a:graphic>
          </wp:anchor>
        </w:drawing>
      </w:r>
      <w:r>
        <w:rPr>
          <w:color w:val="333333"/>
        </w:rPr>
        <w:t>配置完成刷新页面即可看到，即可看到新增加的菜单，如下图，若看不到请重新登录</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7"/>
        <w:rPr>
          <w:sz w:val="40"/>
        </w:rPr>
      </w:pPr>
    </w:p>
    <w:p>
      <w:pPr>
        <w:pStyle w:val="6"/>
        <w:ind w:left="110"/>
      </w:pPr>
      <w:r>
        <w:rPr>
          <w:color w:val="333333"/>
        </w:rPr>
        <w:t>到这里，基本的增删改查功能就实现了，如下图</w:t>
      </w:r>
    </w:p>
    <w:p>
      <w:pPr>
        <w:spacing w:after="0"/>
        <w:sectPr>
          <w:pgSz w:w="11900" w:h="16840"/>
          <w:pgMar w:top="1440" w:right="520" w:bottom="280" w:left="840" w:header="720" w:footer="720" w:gutter="0"/>
        </w:sectPr>
      </w:pPr>
    </w:p>
    <w:p>
      <w:pPr>
        <w:pStyle w:val="6"/>
        <w:ind w:left="110"/>
        <w:rPr>
          <w:sz w:val="20"/>
        </w:rPr>
      </w:pPr>
      <w:r>
        <w:rPr>
          <w:sz w:val="20"/>
        </w:rPr>
        <w:drawing>
          <wp:inline distT="0" distB="0" distL="0" distR="0">
            <wp:extent cx="6381115" cy="5810885"/>
            <wp:effectExtent l="0" t="0" r="0" b="0"/>
            <wp:docPr id="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5.png"/>
                    <pic:cNvPicPr>
                      <a:picLocks noChangeAspect="1"/>
                    </pic:cNvPicPr>
                  </pic:nvPicPr>
                  <pic:blipFill>
                    <a:blip r:embed="rId38" cstate="print"/>
                    <a:stretch>
                      <a:fillRect/>
                    </a:stretch>
                  </pic:blipFill>
                  <pic:spPr>
                    <a:xfrm>
                      <a:off x="0" y="0"/>
                      <a:ext cx="6381479" cy="5811012"/>
                    </a:xfrm>
                    <a:prstGeom prst="rect">
                      <a:avLst/>
                    </a:prstGeom>
                  </pic:spPr>
                </pic:pic>
              </a:graphicData>
            </a:graphic>
          </wp:inline>
        </w:drawing>
      </w:r>
    </w:p>
    <w:p>
      <w:pPr>
        <w:pStyle w:val="6"/>
        <w:spacing w:before="13"/>
        <w:rPr>
          <w:sz w:val="12"/>
        </w:rPr>
      </w:pPr>
    </w:p>
    <w:p>
      <w:pPr>
        <w:pStyle w:val="4"/>
        <w:numPr>
          <w:ilvl w:val="2"/>
          <w:numId w:val="12"/>
        </w:numPr>
        <w:tabs>
          <w:tab w:val="left" w:pos="811"/>
        </w:tabs>
        <w:spacing w:before="0" w:after="0" w:line="540" w:lineRule="exact"/>
        <w:ind w:left="810" w:right="0" w:hanging="700"/>
        <w:jc w:val="left"/>
      </w:pPr>
      <w:r>
        <w:rPr>
          <w:color w:val="333333"/>
        </w:rPr>
        <w:t>编写业务代码</w:t>
      </w:r>
    </w:p>
    <w:p>
      <w:pPr>
        <w:pStyle w:val="6"/>
        <w:spacing w:before="38" w:line="196" w:lineRule="auto"/>
        <w:ind w:left="110" w:right="330"/>
        <w:jc w:val="both"/>
      </w:pPr>
      <w:r>
        <w:rPr>
          <w:color w:val="333333"/>
          <w:spacing w:val="-1"/>
        </w:rPr>
        <w:t>由于Guns</w:t>
      </w:r>
      <w:r>
        <w:rPr>
          <w:color w:val="333333"/>
        </w:rPr>
        <w:t>的代码生成器还不能实现100%的智能，所以生成之后还需要对生成的代码做一些完 善，如果有除了增删改查以外的业务，还需要手动编写。例如，上面编写的添加订单和修改订 单里，下单时间默认是text文本框，这里需要手动改为laydate样式的日期框，如下图</w:t>
      </w:r>
    </w:p>
    <w:p>
      <w:pPr>
        <w:pStyle w:val="6"/>
        <w:ind w:left="110"/>
        <w:rPr>
          <w:sz w:val="20"/>
        </w:rPr>
      </w:pPr>
      <w:r>
        <w:rPr>
          <w:sz w:val="20"/>
        </w:rPr>
        <w:drawing>
          <wp:inline distT="0" distB="0" distL="0" distR="0">
            <wp:extent cx="6421755" cy="953135"/>
            <wp:effectExtent l="0" t="0" r="0" b="0"/>
            <wp:docPr id="4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jpeg"/>
                    <pic:cNvPicPr>
                      <a:picLocks noChangeAspect="1"/>
                    </pic:cNvPicPr>
                  </pic:nvPicPr>
                  <pic:blipFill>
                    <a:blip r:embed="rId39" cstate="print"/>
                    <a:stretch>
                      <a:fillRect/>
                    </a:stretch>
                  </pic:blipFill>
                  <pic:spPr>
                    <a:xfrm>
                      <a:off x="0" y="0"/>
                      <a:ext cx="6421850" cy="953547"/>
                    </a:xfrm>
                    <a:prstGeom prst="rect">
                      <a:avLst/>
                    </a:prstGeom>
                  </pic:spPr>
                </pic:pic>
              </a:graphicData>
            </a:graphic>
          </wp:inline>
        </w:drawing>
      </w:r>
    </w:p>
    <w:p>
      <w:pPr>
        <w:pStyle w:val="6"/>
        <w:spacing w:before="239"/>
        <w:ind w:left="110"/>
        <w:jc w:val="both"/>
      </w:pPr>
      <w:r>
        <w:rPr>
          <w:color w:val="333333"/>
          <w:w w:val="105"/>
        </w:rPr>
        <w:t>至此，guns的开发流程介绍完毕~！</w:t>
      </w:r>
    </w:p>
    <w:p>
      <w:pPr>
        <w:spacing w:after="0"/>
        <w:jc w:val="both"/>
        <w:sectPr>
          <w:pgSz w:w="11900" w:h="16840"/>
          <w:pgMar w:top="1420" w:right="520" w:bottom="280" w:left="840" w:header="720" w:footer="720" w:gutter="0"/>
        </w:sectPr>
      </w:pPr>
    </w:p>
    <w:p>
      <w:pPr>
        <w:pStyle w:val="3"/>
        <w:numPr>
          <w:ilvl w:val="1"/>
          <w:numId w:val="13"/>
        </w:numPr>
        <w:tabs>
          <w:tab w:val="left" w:pos="662"/>
        </w:tabs>
        <w:spacing w:before="0" w:after="0" w:line="632" w:lineRule="exact"/>
        <w:ind w:left="661" w:right="0" w:hanging="551"/>
        <w:jc w:val="left"/>
      </w:pPr>
      <w:r>
        <w:rPr>
          <w:color w:val="333333"/>
        </w:rPr>
        <w:t>权限控制于校验</w:t>
      </w:r>
    </w:p>
    <w:p>
      <w:pPr>
        <w:pStyle w:val="6"/>
        <w:spacing w:before="1"/>
        <w:rPr>
          <w:sz w:val="8"/>
        </w:rPr>
      </w:pPr>
    </w:p>
    <w:p>
      <w:pPr>
        <w:spacing w:after="0"/>
        <w:rPr>
          <w:sz w:val="8"/>
        </w:rPr>
        <w:sectPr>
          <w:pgSz w:w="11900" w:h="16840"/>
          <w:pgMar w:top="1420" w:right="520" w:bottom="280" w:left="840" w:header="720" w:footer="720" w:gutter="0"/>
        </w:sectPr>
      </w:pPr>
    </w:p>
    <w:p>
      <w:pPr>
        <w:pStyle w:val="4"/>
        <w:numPr>
          <w:ilvl w:val="2"/>
          <w:numId w:val="13"/>
        </w:numPr>
        <w:tabs>
          <w:tab w:val="left" w:pos="811"/>
        </w:tabs>
        <w:spacing w:before="0" w:after="0" w:line="539" w:lineRule="exact"/>
        <w:ind w:left="810" w:right="0" w:hanging="700"/>
        <w:jc w:val="left"/>
      </w:pPr>
      <w:r>
        <w:rPr>
          <w:color w:val="333333"/>
        </w:rPr>
        <w:t>用户，角色和资源</w:t>
      </w:r>
    </w:p>
    <w:p>
      <w:pPr>
        <w:pStyle w:val="6"/>
        <w:spacing w:line="483" w:lineRule="exact"/>
        <w:ind w:left="110"/>
      </w:pPr>
      <w:r>
        <w:pict>
          <v:group id="_x0000_s1186" o:spid="_x0000_s1186" o:spt="203" style="position:absolute;left:0pt;margin-left:330.1pt;margin-top:3.45pt;height:18.4pt;width:70.7pt;mso-position-horizontal-relative:page;z-index:4096;mso-width-relative:page;mso-height-relative:page;" coordorigin="6603,69" coordsize="1414,368">
            <o:lock v:ext="edit"/>
            <v:shape id="_x0000_s1187" o:spid="_x0000_s1187" style="position:absolute;left:6602;top:114;height:323;width:1414;" fillcolor="#D6DBDF" filled="t" stroked="f" coordorigin="6603,114" coordsize="1414,323" path="m7955,437l6664,437,6640,432,6621,419,6608,399,6603,375,6603,175,6608,152,6621,132,6640,119,6664,114,7955,114,7978,119,7998,132,8011,152,8016,175,8016,375,8011,399,7998,419,7978,432,7955,437xe">
              <v:path arrowok="t"/>
              <v:fill on="t" focussize="0,0"/>
              <v:stroke on="f"/>
              <v:imagedata o:title=""/>
              <o:lock v:ext="edit"/>
            </v:shape>
            <v:shape id="_x0000_s1188" o:spid="_x0000_s1188" o:spt="202" type="#_x0000_t202" style="position:absolute;left:6602;top:69;height:368;width:141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用户对应角色</w:t>
                    </w:r>
                  </w:p>
                </w:txbxContent>
              </v:textbox>
            </v:shape>
          </v:group>
        </w:pict>
      </w:r>
      <w:r>
        <w:rPr>
          <w:color w:val="333333"/>
        </w:rPr>
        <w:t>用户、角色和资源（或者说权限），这三者的关系是</w:t>
      </w:r>
    </w:p>
    <w:p>
      <w:pPr>
        <w:pStyle w:val="6"/>
        <w:spacing w:before="4"/>
      </w:pPr>
      <w:r>
        <w:br w:type="column"/>
      </w:r>
    </w:p>
    <w:p>
      <w:pPr>
        <w:pStyle w:val="6"/>
        <w:tabs>
          <w:tab w:val="left" w:pos="1769"/>
        </w:tabs>
        <w:ind w:left="110"/>
      </w:pPr>
      <w:r>
        <w:rPr>
          <w:color w:val="333333"/>
        </w:rPr>
        <w:t>，</w:t>
      </w:r>
      <w:r>
        <w:rPr>
          <w:color w:val="333333"/>
        </w:rPr>
        <w:tab/>
      </w:r>
      <w:r>
        <w:rPr>
          <w:color w:val="333333"/>
        </w:rPr>
        <w:t>，菜单和所</w:t>
      </w:r>
    </w:p>
    <w:p>
      <w:pPr>
        <w:spacing w:after="0"/>
        <w:sectPr>
          <w:type w:val="continuous"/>
          <w:pgSz w:w="11900" w:h="16840"/>
          <w:pgMar w:top="1340" w:right="520" w:bottom="280" w:left="840" w:header="720" w:footer="720" w:gutter="0"/>
          <w:cols w:equalWidth="0" w:num="2">
            <w:col w:w="5803" w:space="1262"/>
            <w:col w:w="3475"/>
          </w:cols>
        </w:sectPr>
      </w:pPr>
    </w:p>
    <w:p>
      <w:pPr>
        <w:pStyle w:val="6"/>
        <w:tabs>
          <w:tab w:val="left" w:pos="3120"/>
        </w:tabs>
        <w:spacing w:line="445" w:lineRule="exact"/>
        <w:ind w:left="110"/>
      </w:pPr>
      <w:r>
        <w:pict>
          <v:group id="_x0000_s1189" o:spid="_x0000_s1189" o:spt="203" style="position:absolute;left:0pt;margin-left:413.05pt;margin-top:-20.65pt;height:18.4pt;width:70.7pt;mso-position-horizontal-relative:page;z-index:-93184;mso-width-relative:page;mso-height-relative:page;" coordorigin="8262,-414" coordsize="1414,368">
            <o:lock v:ext="edit"/>
            <v:shape id="_x0000_s1190" o:spid="_x0000_s1190" style="position:absolute;left:8261;top:-369;height:323;width:1414;" fillcolor="#D6DBDF" filled="t" stroked="f" coordorigin="8262,-369" coordsize="1414,323" path="m9613,-46l8323,-46,8299,-51,8280,-64,8267,-84,8262,-108,8262,-307,8267,-331,8280,-351,8299,-364,8323,-369,9613,-369,9637,-364,9657,-351,9670,-331,9675,-307,9675,-108,9670,-84,9657,-64,9637,-51,9613,-46xe">
              <v:path arrowok="t"/>
              <v:fill on="t" focussize="0,0"/>
              <v:stroke on="f"/>
              <v:imagedata o:title=""/>
              <o:lock v:ext="edit"/>
            </v:shape>
            <v:shape id="_x0000_s1191" o:spid="_x0000_s1191" o:spt="202" type="#_x0000_t202" style="position:absolute;left:8261;top:-414;height:368;width:141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角色对应资源</w:t>
                    </w:r>
                  </w:p>
                </w:txbxContent>
              </v:textbox>
            </v:shape>
          </v:group>
        </w:pict>
      </w:r>
      <w:r>
        <w:pict>
          <v:group id="_x0000_s1192" o:spid="_x0000_s1192" o:spt="203" style="position:absolute;left:0pt;margin-left:170.4pt;margin-top:1.55pt;height:18.4pt;width:27.65pt;mso-position-horizontal-relative:page;z-index:-93184;mso-width-relative:page;mso-height-relative:page;" coordorigin="3408,32" coordsize="553,368">
            <o:lock v:ext="edit"/>
            <v:shape id="_x0000_s1193" o:spid="_x0000_s1193" style="position:absolute;left:3408;top:76;height:323;width:553;" fillcolor="#D6DBDF" filled="t" stroked="f" coordorigin="3408,77" coordsize="553,323" path="m3900,399l3469,399,3446,394,3426,381,3413,362,3408,338,3408,138,3413,114,3426,95,3446,81,3469,77,3900,77,3923,81,3943,95,3956,114,3961,138,3961,338,3956,362,3943,381,3923,394,3900,399xe">
              <v:path arrowok="t"/>
              <v:fill on="t" focussize="0,0"/>
              <v:stroke on="f"/>
              <v:imagedata o:title=""/>
              <o:lock v:ext="edit"/>
            </v:shape>
            <v:shape id="_x0000_s1194" o:spid="_x0000_s1194" o:spt="202" type="#_x0000_t202" style="position:absolute;left:3408;top:31;height:368;width:553;"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资源</w:t>
                    </w:r>
                  </w:p>
                </w:txbxContent>
              </v:textbox>
            </v:shape>
          </v:group>
        </w:pict>
      </w:r>
      <w:r>
        <w:pict>
          <v:shape id="_x0000_s1195" o:spid="_x0000_s1195" style="position:absolute;left:0pt;margin-left:214.15pt;margin-top:3.8pt;height:16.15pt;width:27.65pt;mso-position-horizontal-relative:page;z-index:-93184;mso-width-relative:page;mso-height-relative:page;" fillcolor="#D6DBDF" filled="t" stroked="f" coordorigin="4284,77" coordsize="553,323" path="m4775,399l4345,399,4321,394,4302,381,4288,362,4284,338,4284,138,4288,114,4302,95,4321,81,4345,77,4775,77,4799,81,4818,95,4832,114,4836,138,4836,338,4832,362,4818,381,4799,394,4775,399xe">
            <v:path arrowok="t"/>
            <v:fill on="t" focussize="0,0"/>
            <v:stroke on="f"/>
            <v:imagedata o:title=""/>
            <o:lock v:ext="edit"/>
          </v:shape>
        </w:pict>
      </w:r>
      <w:r>
        <w:rPr>
          <w:color w:val="333333"/>
        </w:rPr>
        <w:t>有的按钮都可以看做是</w:t>
      </w:r>
      <w:r>
        <w:rPr>
          <w:color w:val="333333"/>
        </w:rPr>
        <w:tab/>
      </w:r>
      <w:r>
        <w:rPr>
          <w:color w:val="333333"/>
        </w:rPr>
        <w:t xml:space="preserve">(或 </w:t>
      </w:r>
      <w:r>
        <w:rPr>
          <w:color w:val="333333"/>
          <w:spacing w:val="25"/>
        </w:rPr>
        <w:t xml:space="preserve"> </w:t>
      </w:r>
      <w:r>
        <w:rPr>
          <w:rFonts w:hint="eastAsia" w:ascii="Droid Sans Fallback" w:eastAsia="Droid Sans Fallback"/>
          <w:color w:val="2B3D4F"/>
          <w:sz w:val="21"/>
        </w:rPr>
        <w:t xml:space="preserve">权限 </w:t>
      </w:r>
      <w:r>
        <w:rPr>
          <w:rFonts w:hint="eastAsia" w:ascii="Droid Sans Fallback" w:eastAsia="Droid Sans Fallback"/>
          <w:color w:val="2B3D4F"/>
          <w:spacing w:val="36"/>
          <w:sz w:val="21"/>
        </w:rPr>
        <w:t xml:space="preserve"> </w:t>
      </w:r>
      <w:r>
        <w:rPr>
          <w:color w:val="333333"/>
        </w:rPr>
        <w:t>)，把某一个角色赋予相应的资源，那么该角色就会有访问</w:t>
      </w:r>
    </w:p>
    <w:p>
      <w:pPr>
        <w:pStyle w:val="6"/>
        <w:spacing w:line="445" w:lineRule="exact"/>
        <w:ind w:left="110"/>
      </w:pPr>
      <w:r>
        <w:pict>
          <v:shape id="_x0000_s1196" o:spid="_x0000_s1196" style="position:absolute;left:0pt;margin-left:428.4pt;margin-top:3.8pt;height:16.15pt;width:74.5pt;mso-position-horizontal-relative:page;z-index:-93184;mso-width-relative:page;mso-height-relative:page;" fillcolor="#D6DBDF" filled="t" stroked="f" coordorigin="8569,77" coordsize="1490,323" path="m9997,399l8630,399,8606,394,8587,381,8574,362,8569,338,8569,138,8574,114,8587,95,8606,81,8630,77,9997,77,10021,81,10041,95,10054,114,10059,138,10059,338,10054,362,10041,381,10021,394,9997,399xe">
            <v:path arrowok="t"/>
            <v:fill on="t" focussize="0,0"/>
            <v:stroke on="f"/>
            <v:imagedata o:title=""/>
            <o:lock v:ext="edit"/>
          </v:shape>
        </w:pict>
      </w:r>
      <w:r>
        <w:rPr>
          <w:color w:val="333333"/>
        </w:rPr>
        <w:t xml:space="preserve">该资源的权限，否则，该角色访问这些被管控的资源就会被服务器返回  </w:t>
      </w:r>
      <w:r>
        <w:rPr>
          <w:rFonts w:ascii="Courier New" w:eastAsia="Courier New"/>
          <w:color w:val="2B3D4F"/>
          <w:sz w:val="21"/>
        </w:rPr>
        <w:t>403</w:t>
      </w:r>
      <w:r>
        <w:rPr>
          <w:rFonts w:ascii="Courier New" w:eastAsia="Courier New"/>
          <w:color w:val="2B3D4F"/>
          <w:spacing w:val="123"/>
          <w:sz w:val="21"/>
        </w:rPr>
        <w:t xml:space="preserve"> </w:t>
      </w:r>
      <w:r>
        <w:rPr>
          <w:rFonts w:hint="eastAsia" w:ascii="Droid Sans Fallback" w:eastAsia="Droid Sans Fallback"/>
          <w:color w:val="2B3D4F"/>
          <w:spacing w:val="9"/>
          <w:sz w:val="21"/>
        </w:rPr>
        <w:t xml:space="preserve">没有权限 </w:t>
      </w:r>
      <w:r>
        <w:rPr>
          <w:color w:val="333333"/>
        </w:rPr>
        <w:t>，当角色</w:t>
      </w:r>
    </w:p>
    <w:p>
      <w:pPr>
        <w:pStyle w:val="6"/>
        <w:tabs>
          <w:tab w:val="left" w:pos="3735"/>
        </w:tabs>
        <w:spacing w:line="445" w:lineRule="exact"/>
        <w:ind w:left="110"/>
      </w:pPr>
      <w:r>
        <w:pict>
          <v:group id="_x0000_s1197" o:spid="_x0000_s1197" o:spt="203" style="position:absolute;left:0pt;margin-left:158.1pt;margin-top:1.55pt;height:18.4pt;width:70.7pt;mso-position-horizontal-relative:page;z-index:-93184;mso-width-relative:page;mso-height-relative:page;" coordorigin="3162,32" coordsize="1414,368">
            <o:lock v:ext="edit"/>
            <v:shape id="_x0000_s1198" o:spid="_x0000_s1198" style="position:absolute;left:3162;top:76;height:323;width:1414;" fillcolor="#D6DBDF" filled="t" stroked="f" coordorigin="3162,77" coordsize="1414,323" path="m4514,399l3224,399,3200,394,3180,381,3167,362,3162,338,3162,138,3167,114,3180,95,3200,81,3224,77,4514,77,4538,81,4557,95,4571,114,4575,138,4575,338,4571,362,4557,381,4538,394,4514,399xe">
              <v:path arrowok="t"/>
              <v:fill on="t" focussize="0,0"/>
              <v:stroke on="f"/>
              <v:imagedata o:title=""/>
              <o:lock v:ext="edit"/>
            </v:shape>
            <v:shape id="_x0000_s1199" o:spid="_x0000_s1199" o:spt="202" type="#_x0000_t202" style="position:absolute;left:3162;top:31;height:368;width:141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用户赋予角色</w:t>
                    </w:r>
                  </w:p>
                </w:txbxContent>
              </v:textbox>
            </v:shape>
          </v:group>
        </w:pict>
      </w:r>
      <w:r>
        <w:rPr>
          <w:color w:val="333333"/>
        </w:rPr>
        <w:t>绑定资源后还需要给</w:t>
      </w:r>
      <w:r>
        <w:rPr>
          <w:color w:val="333333"/>
        </w:rPr>
        <w:tab/>
      </w:r>
      <w:r>
        <w:rPr>
          <w:color w:val="333333"/>
        </w:rPr>
        <w:t>才可以让登录的用户访问相关服务器接口。</w:t>
      </w:r>
    </w:p>
    <w:p>
      <w:pPr>
        <w:pStyle w:val="6"/>
        <w:spacing w:before="5"/>
        <w:rPr>
          <w:sz w:val="11"/>
        </w:rPr>
      </w:pPr>
    </w:p>
    <w:p>
      <w:pPr>
        <w:pStyle w:val="6"/>
        <w:spacing w:before="5"/>
        <w:ind w:left="110"/>
      </w:pPr>
      <w:r>
        <w:rPr>
          <w:color w:val="333333"/>
        </w:rPr>
        <w:t>一句话概括:   用户对应角色，角色对应资源</w:t>
      </w:r>
    </w:p>
    <w:p>
      <w:pPr>
        <w:pStyle w:val="4"/>
        <w:numPr>
          <w:ilvl w:val="2"/>
          <w:numId w:val="13"/>
        </w:numPr>
        <w:tabs>
          <w:tab w:val="left" w:pos="811"/>
        </w:tabs>
        <w:spacing w:before="154" w:after="0" w:line="546" w:lineRule="exact"/>
        <w:ind w:left="810" w:right="0" w:hanging="700"/>
        <w:jc w:val="left"/>
      </w:pPr>
      <w:r>
        <w:rPr>
          <w:color w:val="333333"/>
        </w:rPr>
        <w:t>如何对资源进行权限控制</w:t>
      </w:r>
    </w:p>
    <w:p>
      <w:pPr>
        <w:pStyle w:val="6"/>
        <w:spacing w:before="16" w:line="211" w:lineRule="auto"/>
        <w:ind w:left="110" w:right="428"/>
      </w:pPr>
      <w:r>
        <w:pict>
          <v:shape id="_x0000_s1200" o:spid="_x0000_s1200" style="position:absolute;left:0pt;margin-left:224.9pt;margin-top:5.65pt;height:16.15pt;width:76.8pt;mso-position-horizontal-relative:page;z-index:-93184;mso-width-relative:page;mso-height-relative:page;" fillcolor="#D6DBDF" filled="t" stroked="f" coordorigin="4499,113" coordsize="1536,323" path="m5973,436l4560,436,4536,431,4517,418,4503,398,4499,374,4499,175,4503,151,4517,131,4536,118,4560,113,5973,113,5997,118,6017,131,6030,151,6035,175,6035,374,6030,398,6017,418,5997,431,5973,436xe">
            <v:path arrowok="t"/>
            <v:fill on="t" focussize="0,0"/>
            <v:stroke on="f"/>
            <v:imagedata o:title=""/>
            <o:lock v:ext="edit"/>
          </v:shape>
        </w:pict>
      </w:r>
      <w:r>
        <w:rPr>
          <w:color w:val="333333"/>
        </w:rPr>
        <w:t xml:space="preserve">Guns系统中，通过在控制器上加 </w:t>
      </w:r>
      <w:r>
        <w:rPr>
          <w:rFonts w:ascii="Courier New" w:eastAsia="Courier New"/>
          <w:color w:val="2B3D4F"/>
          <w:sz w:val="21"/>
        </w:rPr>
        <w:t xml:space="preserve">@Permission </w:t>
      </w:r>
      <w:r>
        <w:rPr>
          <w:color w:val="333333"/>
        </w:rPr>
        <w:t>注解进行权限校验，如下所示，该接口在被访问的时候，就会进行权限校验</w:t>
      </w:r>
    </w:p>
    <w:p>
      <w:pPr>
        <w:pStyle w:val="6"/>
        <w:spacing w:before="21"/>
        <w:rPr>
          <w:sz w:val="11"/>
        </w:rPr>
      </w:pPr>
      <w:r>
        <w:drawing>
          <wp:anchor distT="0" distB="0" distL="0" distR="0" simplePos="0" relativeHeight="2048" behindDoc="0" locked="0" layoutInCell="1" allowOverlap="1">
            <wp:simplePos x="0" y="0"/>
            <wp:positionH relativeFrom="page">
              <wp:posOffset>603250</wp:posOffset>
            </wp:positionH>
            <wp:positionV relativeFrom="paragraph">
              <wp:posOffset>186055</wp:posOffset>
            </wp:positionV>
            <wp:extent cx="6439535" cy="2058670"/>
            <wp:effectExtent l="0" t="0" r="0" b="0"/>
            <wp:wrapTopAndBottom/>
            <wp:docPr id="4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jpeg"/>
                    <pic:cNvPicPr>
                      <a:picLocks noChangeAspect="1"/>
                    </pic:cNvPicPr>
                  </pic:nvPicPr>
                  <pic:blipFill>
                    <a:blip r:embed="rId40" cstate="print"/>
                    <a:stretch>
                      <a:fillRect/>
                    </a:stretch>
                  </pic:blipFill>
                  <pic:spPr>
                    <a:xfrm>
                      <a:off x="0" y="0"/>
                      <a:ext cx="6439640" cy="2058733"/>
                    </a:xfrm>
                    <a:prstGeom prst="rect">
                      <a:avLst/>
                    </a:prstGeom>
                  </pic:spPr>
                </pic:pic>
              </a:graphicData>
            </a:graphic>
          </wp:anchor>
        </w:drawing>
      </w:r>
    </w:p>
    <w:p>
      <w:pPr>
        <w:pStyle w:val="6"/>
        <w:spacing w:before="18"/>
        <w:rPr>
          <w:sz w:val="9"/>
        </w:rPr>
      </w:pPr>
    </w:p>
    <w:p>
      <w:pPr>
        <w:spacing w:after="0"/>
        <w:rPr>
          <w:sz w:val="9"/>
        </w:rPr>
        <w:sectPr>
          <w:type w:val="continuous"/>
          <w:pgSz w:w="11900" w:h="16840"/>
          <w:pgMar w:top="1340" w:right="520" w:bottom="280" w:left="840" w:header="720" w:footer="720" w:gutter="0"/>
        </w:sectPr>
      </w:pPr>
    </w:p>
    <w:p>
      <w:pPr>
        <w:pStyle w:val="6"/>
        <w:spacing w:before="47" w:line="211" w:lineRule="auto"/>
        <w:ind w:left="110" w:right="38"/>
      </w:pPr>
      <w:r>
        <w:pict>
          <v:group id="_x0000_s1201" o:spid="_x0000_s1201" o:spt="203" style="position:absolute;left:0pt;margin-left:121.2pt;margin-top:4.95pt;height:18.4pt;width:81.45pt;mso-position-horizontal-relative:page;z-index:4096;mso-width-relative:page;mso-height-relative:page;" coordorigin="2425,100" coordsize="1629,368">
            <o:lock v:ext="edit"/>
            <v:shape id="_x0000_s1202" o:spid="_x0000_s1202" style="position:absolute;left:2424;top:144;height:323;width:1629;" fillcolor="#D6DBDF" filled="t" stroked="f" coordorigin="2425,144" coordsize="1629,323" path="m3992,467l2486,467,2462,462,2443,449,2430,429,2425,405,2425,206,2430,182,2443,162,2462,149,2486,144,3992,144,4016,149,4035,162,4048,182,4053,206,4053,405,4048,429,4035,449,4016,462,3992,467xe">
              <v:path arrowok="t"/>
              <v:fill on="t" focussize="0,0"/>
              <v:stroke on="f"/>
              <v:imagedata o:title=""/>
              <o:lock v:ext="edit"/>
            </v:shape>
            <v:shape id="_x0000_s1203" o:spid="_x0000_s1203" o:spt="202" type="#_x0000_t202" style="position:absolute;left:2424;top:99;height:368;width:1629;"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用户对应的角色</w:t>
                    </w:r>
                  </w:p>
                </w:txbxContent>
              </v:textbox>
            </v:shape>
          </v:group>
        </w:pict>
      </w:r>
      <w:r>
        <w:rPr>
          <w:color w:val="333333"/>
        </w:rPr>
        <w:t>通过我们查找的权限，如下</w:t>
      </w:r>
    </w:p>
    <w:p>
      <w:pPr>
        <w:pStyle w:val="6"/>
        <w:spacing w:before="5"/>
        <w:ind w:left="110"/>
      </w:pPr>
      <w:r>
        <w:br w:type="column"/>
      </w:r>
      <w:r>
        <w:rPr>
          <w:color w:val="333333"/>
        </w:rPr>
        <w:t>，并查找</w:t>
      </w:r>
    </w:p>
    <w:p>
      <w:pPr>
        <w:pStyle w:val="6"/>
        <w:spacing w:before="5"/>
        <w:ind w:left="110"/>
      </w:pPr>
      <w:r>
        <w:br w:type="column"/>
      </w:r>
      <w:r>
        <w:rPr>
          <w:color w:val="333333"/>
        </w:rPr>
        <w:t>，可以找到，当前用户(admin)有该资源</w:t>
      </w:r>
    </w:p>
    <w:p>
      <w:pPr>
        <w:spacing w:after="0"/>
        <w:sectPr>
          <w:type w:val="continuous"/>
          <w:pgSz w:w="11900" w:h="16840"/>
          <w:pgMar w:top="1340" w:right="520" w:bottom="280" w:left="840" w:header="720" w:footer="720" w:gutter="0"/>
          <w:cols w:equalWidth="0" w:num="3">
            <w:col w:w="1625" w:space="1477"/>
            <w:col w:w="1134" w:space="1478"/>
            <w:col w:w="4826"/>
          </w:cols>
        </w:sectPr>
      </w:pPr>
    </w:p>
    <w:p>
      <w:pPr>
        <w:pStyle w:val="6"/>
        <w:spacing w:before="17"/>
        <w:rPr>
          <w:sz w:val="13"/>
        </w:rPr>
      </w:pPr>
    </w:p>
    <w:p>
      <w:pPr>
        <w:pStyle w:val="6"/>
        <w:ind w:left="183"/>
        <w:rPr>
          <w:sz w:val="20"/>
        </w:rPr>
      </w:pPr>
      <w:r>
        <w:rPr>
          <w:sz w:val="20"/>
        </w:rPr>
        <w:drawing>
          <wp:inline distT="0" distB="0" distL="0" distR="0">
            <wp:extent cx="6388100" cy="330835"/>
            <wp:effectExtent l="0" t="0" r="0" b="0"/>
            <wp:docPr id="5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png"/>
                    <pic:cNvPicPr>
                      <a:picLocks noChangeAspect="1"/>
                    </pic:cNvPicPr>
                  </pic:nvPicPr>
                  <pic:blipFill>
                    <a:blip r:embed="rId41" cstate="print"/>
                    <a:stretch>
                      <a:fillRect/>
                    </a:stretch>
                  </pic:blipFill>
                  <pic:spPr>
                    <a:xfrm>
                      <a:off x="0" y="0"/>
                      <a:ext cx="6388213" cy="331469"/>
                    </a:xfrm>
                    <a:prstGeom prst="rect">
                      <a:avLst/>
                    </a:prstGeom>
                  </pic:spPr>
                </pic:pic>
              </a:graphicData>
            </a:graphic>
          </wp:inline>
        </w:drawing>
      </w:r>
    </w:p>
    <w:p>
      <w:pPr>
        <w:pStyle w:val="6"/>
        <w:spacing w:before="6"/>
        <w:rPr>
          <w:sz w:val="11"/>
        </w:rPr>
      </w:pPr>
    </w:p>
    <w:p>
      <w:pPr>
        <w:pStyle w:val="6"/>
        <w:spacing w:before="47" w:line="211" w:lineRule="auto"/>
        <w:ind w:left="110" w:right="326" w:firstLine="61"/>
      </w:pPr>
      <w:r>
        <w:pict>
          <v:group id="_x0000_s1204" o:spid="_x0000_s1204" o:spt="203" style="position:absolute;left:0pt;margin-left:251.8pt;margin-top:-94.85pt;height:18.4pt;width:81.45pt;mso-position-horizontal-relative:page;z-index:4096;mso-width-relative:page;mso-height-relative:page;" coordorigin="5036,-1897" coordsize="1629,368">
            <o:lock v:ext="edit"/>
            <v:shape id="_x0000_s1205" o:spid="_x0000_s1205" style="position:absolute;left:5036;top:-1853;height:323;width:1629;" fillcolor="#D6DBDF" filled="t" stroked="f" coordorigin="5036,-1853" coordsize="1629,323" path="m6603,-1530l5098,-1530,5074,-1535,5054,-1548,5041,-1567,5036,-1591,5036,-1791,5041,-1815,5054,-1834,5074,-1848,5098,-1853,6603,-1853,6627,-1848,6646,-1834,6659,-1815,6664,-1791,6664,-1591,6659,-1567,6646,-1548,6627,-1535,6603,-1530xe">
              <v:path arrowok="t"/>
              <v:fill on="t" focussize="0,0"/>
              <v:stroke on="f"/>
              <v:imagedata o:title=""/>
              <o:lock v:ext="edit"/>
            </v:shape>
            <v:shape id="_x0000_s1206" o:spid="_x0000_s1206" o:spt="202" type="#_x0000_t202" style="position:absolute;left:5036;top:-1898;height:368;width:1629;"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角色对应的资源</w:t>
                    </w:r>
                  </w:p>
                </w:txbxContent>
              </v:textbox>
            </v:shape>
          </v:group>
        </w:pict>
      </w:r>
      <w:r>
        <w:pict>
          <v:shape id="_x0000_s1207" o:spid="_x0000_s1207" style="position:absolute;left:0pt;margin-left:47.5pt;margin-top:7.2pt;height:16.15pt;width:76.8pt;mso-position-horizontal-relative:page;z-index:-93184;mso-width-relative:page;mso-height-relative:page;" fillcolor="#D6DBDF" filled="t" stroked="f" coordorigin="950,144" coordsize="1536,323" path="m2425,467l1012,467,988,462,968,449,955,429,950,405,950,206,955,182,968,162,988,149,1012,144,2425,144,2449,149,2468,162,2482,182,2486,206,2486,405,2482,429,2468,449,2449,462,2425,467xe">
            <v:path arrowok="t"/>
            <v:fill on="t" focussize="0,0"/>
            <v:stroke on="f"/>
            <v:imagedata o:title=""/>
            <o:lock v:ext="edit"/>
          </v:shape>
        </w:pict>
      </w:r>
      <w:r>
        <w:rPr>
          <w:rFonts w:ascii="Courier New" w:eastAsia="Courier New"/>
          <w:color w:val="2B3D4F"/>
          <w:sz w:val="21"/>
        </w:rPr>
        <w:t>@Permission</w:t>
      </w:r>
      <w:r>
        <w:rPr>
          <w:rFonts w:ascii="Courier New" w:eastAsia="Courier New"/>
          <w:color w:val="2B3D4F"/>
          <w:spacing w:val="116"/>
          <w:sz w:val="21"/>
        </w:rPr>
        <w:t xml:space="preserve"> </w:t>
      </w:r>
      <w:r>
        <w:rPr>
          <w:color w:val="333333"/>
        </w:rPr>
        <w:t>注解中可以带一个String数组类型的参数，如下，加上该参数，则接口被限制为只有某个或某些角色才可访问</w:t>
      </w:r>
    </w:p>
    <w:p>
      <w:pPr>
        <w:spacing w:after="0" w:line="211" w:lineRule="auto"/>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6401435" cy="2220595"/>
            <wp:effectExtent l="0" t="0" r="0" b="0"/>
            <wp:docPr id="5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jpeg"/>
                    <pic:cNvPicPr>
                      <a:picLocks noChangeAspect="1"/>
                    </pic:cNvPicPr>
                  </pic:nvPicPr>
                  <pic:blipFill>
                    <a:blip r:embed="rId42" cstate="print"/>
                    <a:stretch>
                      <a:fillRect/>
                    </a:stretch>
                  </pic:blipFill>
                  <pic:spPr>
                    <a:xfrm>
                      <a:off x="0" y="0"/>
                      <a:ext cx="6401799" cy="2221229"/>
                    </a:xfrm>
                    <a:prstGeom prst="rect">
                      <a:avLst/>
                    </a:prstGeom>
                  </pic:spPr>
                </pic:pic>
              </a:graphicData>
            </a:graphic>
          </wp:inline>
        </w:drawing>
      </w:r>
    </w:p>
    <w:p>
      <w:pPr>
        <w:pStyle w:val="6"/>
        <w:spacing w:before="1"/>
        <w:rPr>
          <w:sz w:val="12"/>
        </w:rPr>
      </w:pPr>
    </w:p>
    <w:p>
      <w:pPr>
        <w:spacing w:before="47" w:line="211" w:lineRule="auto"/>
        <w:ind w:left="110" w:right="351" w:firstLine="0"/>
        <w:jc w:val="left"/>
        <w:rPr>
          <w:sz w:val="24"/>
        </w:rPr>
      </w:pPr>
      <w:r>
        <w:pict>
          <v:shape id="_x0000_s1208" o:spid="_x0000_s1208" style="position:absolute;left:0pt;margin-left:145.8pt;margin-top:7.2pt;height:16.15pt;width:25.35pt;mso-position-horizontal-relative:page;z-index:-93184;mso-width-relative:page;mso-height-relative:page;" fillcolor="#D6DBDF" filled="t" stroked="f" coordorigin="2916,145" coordsize="507,323" path="m3362,467l2978,467,2954,462,2934,449,2921,430,2916,406,2916,206,2921,182,2934,163,2954,149,2978,145,3362,145,3386,149,3405,163,3419,182,3423,206,3423,406,3419,430,3405,449,3386,462,3362,467xe">
            <v:path arrowok="t"/>
            <v:fill on="t" focussize="0,0"/>
            <v:stroke on="f"/>
            <v:imagedata o:title=""/>
            <o:lock v:ext="edit"/>
          </v:shape>
        </w:pict>
      </w:r>
      <w:r>
        <w:pict>
          <v:shape id="_x0000_s1209" o:spid="_x0000_s1209" style="position:absolute;left:0pt;margin-left:195.7pt;margin-top:7.2pt;height:16.15pt;width:76.8pt;mso-position-horizontal-relative:page;z-index:-93184;mso-width-relative:page;mso-height-relative:page;" fillcolor="#D6DBDF" filled="t" stroked="f" coordorigin="3915,145" coordsize="1536,323" path="m5389,467l3976,467,3952,462,3933,449,3920,430,3915,406,3915,206,3920,182,3933,163,3952,149,3976,145,5389,145,5413,149,5433,163,5446,182,5451,206,5451,406,5446,430,5433,449,5413,462,5389,467xe">
            <v:path arrowok="t"/>
            <v:fill on="t" focussize="0,0"/>
            <v:stroke on="f"/>
            <v:imagedata o:title=""/>
            <o:lock v:ext="edit"/>
          </v:shape>
        </w:pict>
      </w:r>
      <w:r>
        <w:pict>
          <v:shape id="_x0000_s1210" o:spid="_x0000_s1210" style="position:absolute;left:0pt;margin-left:506pt;margin-top:7.2pt;height:16.15pt;width:25.35pt;mso-position-horizontal-relative:page;z-index:-93184;mso-width-relative:page;mso-height-relative:page;" fillcolor="#D6DBDF" filled="t" stroked="f" coordorigin="10120,145" coordsize="507,323" path="m10566,467l10182,467,10158,462,10138,449,10125,430,10120,406,10120,206,10125,182,10138,163,10158,149,10182,145,10566,145,10590,149,10609,163,10622,182,10627,206,10627,406,10622,430,10609,449,10590,462,10566,467xe">
            <v:path arrowok="t"/>
            <v:fill on="t" focussize="0,0"/>
            <v:stroke on="f"/>
            <v:imagedata o:title=""/>
            <o:lock v:ext="edit"/>
          </v:shape>
        </w:pict>
      </w:r>
      <w:r>
        <w:pict>
          <v:shape id="_x0000_s1211" o:spid="_x0000_s1211" style="position:absolute;left:0pt;margin-left:108.95pt;margin-top:29.45pt;height:16.15pt;width:76.8pt;mso-position-horizontal-relative:page;z-index:-93184;mso-width-relative:page;mso-height-relative:page;" fillcolor="#D6DBDF" filled="t" stroked="f" coordorigin="2179,590" coordsize="1536,323" path="m3654,913l2241,913,2217,908,2197,895,2184,875,2179,851,2179,651,2184,628,2197,608,2217,595,2241,590,3654,590,3678,595,3697,608,3710,628,3715,651,3715,851,3710,875,3697,895,3678,908,3654,913xe">
            <v:path arrowok="t"/>
            <v:fill on="t" focussize="0,0"/>
            <v:stroke on="f"/>
            <v:imagedata o:title=""/>
            <o:lock v:ext="edit"/>
          </v:shape>
        </w:pict>
      </w:r>
      <w:r>
        <w:pict>
          <v:shape id="_x0000_s1212" o:spid="_x0000_s1212" style="position:absolute;left:0pt;margin-left:247.2pt;margin-top:29.45pt;height:16.15pt;width:57.6pt;mso-position-horizontal-relative:page;z-index:-93184;mso-width-relative:page;mso-height-relative:page;" fillcolor="#D6DBDF" filled="t" stroked="f" coordorigin="4944,590" coordsize="1152,323" path="m6035,913l5005,913,4982,908,4962,895,4949,875,4944,851,4944,651,4949,628,4962,608,4982,595,5005,590,6035,590,6058,595,6078,608,6091,628,6096,651,6096,851,6091,875,6078,895,6058,908,6035,913xe">
            <v:path arrowok="t"/>
            <v:fill on="t" focussize="0,0"/>
            <v:stroke on="f"/>
            <v:imagedata o:title=""/>
            <o:lock v:ext="edit"/>
          </v:shape>
        </w:pict>
      </w:r>
      <w:r>
        <w:pict>
          <v:shape id="_x0000_s1213" o:spid="_x0000_s1213" style="position:absolute;left:0pt;margin-left:329.35pt;margin-top:29.45pt;height:16.15pt;width:25.35pt;mso-position-horizontal-relative:page;z-index:-93184;mso-width-relative:page;mso-height-relative:page;" fillcolor="#D6DBDF" filled="t" stroked="f" coordorigin="6588,590" coordsize="507,323" path="m7033,913l6649,913,6625,908,6606,895,6592,875,6588,851,6588,651,6592,628,6606,608,6625,595,6649,590,7033,590,7057,595,7076,608,7090,628,7094,651,7094,851,7090,875,7076,895,7057,908,7033,913xe">
            <v:path arrowok="t"/>
            <v:fill on="t" focussize="0,0"/>
            <v:stroke on="f"/>
            <v:imagedata o:title=""/>
            <o:lock v:ext="edit"/>
          </v:shape>
        </w:pict>
      </w:r>
      <w:r>
        <w:pict>
          <v:shape id="_x0000_s1214" o:spid="_x0000_s1214" style="position:absolute;left:0pt;margin-left:170.4pt;margin-top:51.75pt;height:16.15pt;width:76.8pt;mso-position-horizontal-relative:page;z-index:-93184;mso-width-relative:page;mso-height-relative:page;" fillcolor="#D6DBDF" filled="t" stroked="f" coordorigin="3408,1035" coordsize="1536,323" path="m4883,1358l3469,1358,3446,1353,3426,1340,3413,1320,3408,1297,3408,1097,3413,1073,3426,1053,3446,1040,3469,1035,4883,1035,4906,1040,4926,1053,4939,1073,4944,1097,4944,1297,4939,1320,4926,1340,4906,1353,4883,1358xe">
            <v:path arrowok="t"/>
            <v:fill on="t" focussize="0,0"/>
            <v:stroke on="f"/>
            <v:imagedata o:title=""/>
            <o:lock v:ext="edit"/>
          </v:shape>
        </w:pict>
      </w:r>
      <w:r>
        <w:rPr>
          <w:color w:val="333333"/>
          <w:spacing w:val="3"/>
          <w:sz w:val="24"/>
        </w:rPr>
        <w:t xml:space="preserve">权限的检查是通过 </w:t>
      </w:r>
      <w:r>
        <w:rPr>
          <w:rFonts w:ascii="Courier New" w:eastAsia="Courier New"/>
          <w:color w:val="2B3D4F"/>
          <w:sz w:val="21"/>
        </w:rPr>
        <w:t>AOP</w:t>
      </w:r>
      <w:r>
        <w:rPr>
          <w:rFonts w:ascii="Courier New" w:eastAsia="Courier New"/>
          <w:color w:val="2B3D4F"/>
          <w:spacing w:val="-45"/>
          <w:sz w:val="21"/>
        </w:rPr>
        <w:t xml:space="preserve"> </w:t>
      </w:r>
      <w:r>
        <w:rPr>
          <w:color w:val="333333"/>
          <w:spacing w:val="10"/>
          <w:sz w:val="24"/>
        </w:rPr>
        <w:t xml:space="preserve">拦截 </w:t>
      </w:r>
      <w:r>
        <w:rPr>
          <w:rFonts w:ascii="Courier New" w:eastAsia="Courier New"/>
          <w:color w:val="2B3D4F"/>
          <w:sz w:val="21"/>
        </w:rPr>
        <w:t>@Permission</w:t>
      </w:r>
      <w:r>
        <w:rPr>
          <w:rFonts w:ascii="Courier New" w:eastAsia="Courier New"/>
          <w:color w:val="2B3D4F"/>
          <w:spacing w:val="-48"/>
          <w:sz w:val="21"/>
        </w:rPr>
        <w:t xml:space="preserve"> </w:t>
      </w:r>
      <w:r>
        <w:rPr>
          <w:color w:val="333333"/>
          <w:spacing w:val="1"/>
          <w:sz w:val="24"/>
        </w:rPr>
        <w:t xml:space="preserve">注解完成的，当访问受权限控制的资源时， </w:t>
      </w:r>
      <w:r>
        <w:rPr>
          <w:rFonts w:ascii="Courier New" w:eastAsia="Courier New"/>
          <w:color w:val="2B3D4F"/>
          <w:sz w:val="21"/>
        </w:rPr>
        <w:t>AOP</w:t>
      </w:r>
      <w:r>
        <w:rPr>
          <w:rFonts w:ascii="Courier New" w:eastAsia="Courier New"/>
          <w:color w:val="2B3D4F"/>
          <w:spacing w:val="-45"/>
          <w:sz w:val="21"/>
        </w:rPr>
        <w:t xml:space="preserve"> </w:t>
      </w:r>
      <w:r>
        <w:rPr>
          <w:color w:val="333333"/>
          <w:sz w:val="24"/>
        </w:rPr>
        <w:t>对当</w:t>
      </w:r>
      <w:r>
        <w:rPr>
          <w:color w:val="333333"/>
          <w:spacing w:val="8"/>
          <w:sz w:val="24"/>
        </w:rPr>
        <w:t xml:space="preserve">前请求的 </w:t>
      </w:r>
      <w:r>
        <w:rPr>
          <w:rFonts w:ascii="Courier New" w:eastAsia="Courier New"/>
          <w:color w:val="2B3D4F"/>
          <w:sz w:val="21"/>
        </w:rPr>
        <w:t>servletPath</w:t>
      </w:r>
      <w:r>
        <w:rPr>
          <w:rFonts w:ascii="Courier New" w:eastAsia="Courier New"/>
          <w:color w:val="2B3D4F"/>
          <w:spacing w:val="-39"/>
          <w:sz w:val="21"/>
        </w:rPr>
        <w:t xml:space="preserve"> </w:t>
      </w:r>
      <w:r>
        <w:rPr>
          <w:color w:val="333333"/>
          <w:spacing w:val="6"/>
          <w:sz w:val="24"/>
        </w:rPr>
        <w:t xml:space="preserve">和数据库中 </w:t>
      </w:r>
      <w:r>
        <w:rPr>
          <w:rFonts w:ascii="Courier New" w:eastAsia="Courier New"/>
          <w:color w:val="2B3D4F"/>
          <w:sz w:val="21"/>
        </w:rPr>
        <w:t>sys_menu</w:t>
      </w:r>
      <w:r>
        <w:rPr>
          <w:rFonts w:ascii="Courier New" w:eastAsia="Courier New"/>
          <w:color w:val="2B3D4F"/>
          <w:spacing w:val="-35"/>
          <w:sz w:val="21"/>
        </w:rPr>
        <w:t xml:space="preserve"> </w:t>
      </w:r>
      <w:r>
        <w:rPr>
          <w:color w:val="333333"/>
          <w:spacing w:val="13"/>
          <w:sz w:val="24"/>
        </w:rPr>
        <w:t xml:space="preserve">表的 </w:t>
      </w:r>
      <w:r>
        <w:rPr>
          <w:rFonts w:ascii="Courier New" w:eastAsia="Courier New"/>
          <w:color w:val="2B3D4F"/>
          <w:sz w:val="21"/>
        </w:rPr>
        <w:t>url</w:t>
      </w:r>
      <w:r>
        <w:rPr>
          <w:rFonts w:ascii="Courier New" w:eastAsia="Courier New"/>
          <w:color w:val="2B3D4F"/>
          <w:spacing w:val="-36"/>
          <w:sz w:val="21"/>
        </w:rPr>
        <w:t xml:space="preserve"> </w:t>
      </w:r>
      <w:r>
        <w:rPr>
          <w:color w:val="333333"/>
          <w:sz w:val="24"/>
        </w:rPr>
        <w:t xml:space="preserve">字段进行匹配，如果当前用户所拥有的权限包含当前请求的 </w:t>
      </w:r>
      <w:r>
        <w:rPr>
          <w:rFonts w:ascii="Courier New" w:eastAsia="Courier New"/>
          <w:color w:val="2B3D4F"/>
          <w:sz w:val="21"/>
        </w:rPr>
        <w:t>servletPath</w:t>
      </w:r>
      <w:r>
        <w:rPr>
          <w:rFonts w:ascii="Courier New" w:eastAsia="Courier New"/>
          <w:color w:val="2B3D4F"/>
          <w:spacing w:val="-68"/>
          <w:sz w:val="21"/>
        </w:rPr>
        <w:t xml:space="preserve"> </w:t>
      </w:r>
      <w:r>
        <w:rPr>
          <w:color w:val="333333"/>
          <w:sz w:val="24"/>
        </w:rPr>
        <w:t>，则访问这个接口成功</w:t>
      </w:r>
    </w:p>
    <w:p>
      <w:pPr>
        <w:pStyle w:val="4"/>
        <w:numPr>
          <w:ilvl w:val="2"/>
          <w:numId w:val="13"/>
        </w:numPr>
        <w:tabs>
          <w:tab w:val="left" w:pos="811"/>
        </w:tabs>
        <w:spacing w:before="198" w:after="0" w:line="546" w:lineRule="exact"/>
        <w:ind w:left="810" w:right="0" w:hanging="700"/>
        <w:jc w:val="left"/>
      </w:pPr>
      <w:r>
        <w:rPr>
          <w:color w:val="333333"/>
        </w:rPr>
        <w:t>前端页面对权限资源的显示</w:t>
      </w:r>
    </w:p>
    <w:p>
      <w:pPr>
        <w:pStyle w:val="6"/>
        <w:spacing w:line="483" w:lineRule="exact"/>
        <w:ind w:left="110"/>
      </w:pPr>
      <w:r>
        <w:rPr>
          <w:color w:val="333333"/>
        </w:rPr>
        <w:t>在前端页面中，如果增删改查等按钮受权限控制，则我们需要对资源进行一个权限检查，如果</w:t>
      </w:r>
    </w:p>
    <w:p>
      <w:pPr>
        <w:pStyle w:val="6"/>
        <w:tabs>
          <w:tab w:val="left" w:pos="5547"/>
          <w:tab w:val="left" w:pos="7421"/>
        </w:tabs>
        <w:spacing w:line="415" w:lineRule="exact"/>
        <w:ind w:left="110"/>
      </w:pPr>
      <w:r>
        <w:pict>
          <v:group id="_x0000_s1215" o:spid="_x0000_s1215" o:spt="203" style="position:absolute;left:0pt;margin-left:280.95pt;margin-top:0.05pt;height:18.4pt;width:38.4pt;mso-position-horizontal-relative:page;z-index:-93184;mso-width-relative:page;mso-height-relative:page;" coordorigin="5620,2" coordsize="768,368">
            <o:lock v:ext="edit"/>
            <v:shape id="_x0000_s1216" o:spid="_x0000_s1216" style="position:absolute;left:5619;top:46;height:323;width:768;" fillcolor="#D6DBDF" filled="t" stroked="f" coordorigin="5620,47" coordsize="768,323" path="m6326,369l5681,369,5657,364,5638,351,5625,332,5620,308,5620,108,5625,84,5638,65,5657,52,5681,47,6326,47,6350,52,6370,65,6383,84,6388,108,6388,308,6383,332,6370,351,6350,364,6326,369xe">
              <v:path arrowok="t"/>
              <v:fill on="t" focussize="0,0"/>
              <v:stroke on="f"/>
              <v:imagedata o:title=""/>
              <o:lock v:ext="edit"/>
            </v:shape>
            <v:shape id="_x0000_s1217" o:spid="_x0000_s1217" o:spt="202" type="#_x0000_t202" style="position:absolute;left:5619;top:1;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beetl</w:t>
                    </w:r>
                  </w:p>
                </w:txbxContent>
              </v:textbox>
            </v:shape>
          </v:group>
        </w:pict>
      </w:r>
      <w:r>
        <w:pict>
          <v:group id="_x0000_s1218" o:spid="_x0000_s1218" o:spt="203" style="position:absolute;left:0pt;margin-left:331.65pt;margin-top:0.05pt;height:18.4pt;width:81.45pt;mso-position-horizontal-relative:page;z-index:-93184;mso-width-relative:page;mso-height-relative:page;" coordorigin="6634,2" coordsize="1629,368">
            <o:lock v:ext="edit"/>
            <v:shape id="_x0000_s1219" o:spid="_x0000_s1219" style="position:absolute;left:6633;top:46;height:323;width:1629;" fillcolor="#D6DBDF" filled="t" stroked="f" coordorigin="6634,47" coordsize="1629,323" path="m8200,369l6695,369,6671,364,6652,351,6638,332,6634,308,6634,108,6638,84,6652,65,6671,52,6695,47,8200,47,8224,52,8244,65,8257,84,8262,108,8262,308,8257,332,8244,351,8224,364,8200,369xe">
              <v:path arrowok="t"/>
              <v:fill on="t" focussize="0,0"/>
              <v:stroke on="f"/>
              <v:imagedata o:title=""/>
              <o:lock v:ext="edit"/>
            </v:shape>
            <v:shape id="_x0000_s1220" o:spid="_x0000_s1220" o:spt="202" type="#_x0000_t202" style="position:absolute;left:6633;top:1;height:368;width:1629;"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shiro</w:t>
                    </w:r>
                    <w:r>
                      <w:rPr>
                        <w:rFonts w:hint="eastAsia" w:ascii="Droid Sans Fallback" w:eastAsia="Droid Sans Fallback"/>
                        <w:color w:val="2B3D4F"/>
                        <w:sz w:val="21"/>
                      </w:rPr>
                      <w:t>注册方法</w:t>
                    </w:r>
                  </w:p>
                </w:txbxContent>
              </v:textbox>
            </v:shape>
          </v:group>
        </w:pict>
      </w:r>
      <w:r>
        <w:rPr>
          <w:color w:val="333333"/>
        </w:rPr>
        <w:t>有该资源的权限，才能让该按钮显示，通过</w:t>
      </w:r>
      <w:r>
        <w:rPr>
          <w:color w:val="333333"/>
        </w:rPr>
        <w:tab/>
      </w:r>
      <w:r>
        <w:rPr>
          <w:color w:val="333333"/>
        </w:rPr>
        <w:t>的</w:t>
      </w:r>
      <w:r>
        <w:rPr>
          <w:color w:val="333333"/>
        </w:rPr>
        <w:tab/>
      </w:r>
      <w:r>
        <w:rPr>
          <w:color w:val="333333"/>
        </w:rPr>
        <w:t>即可完成该项的检查</w:t>
      </w:r>
    </w:p>
    <w:p>
      <w:pPr>
        <w:pStyle w:val="6"/>
        <w:spacing w:before="3"/>
        <w:rPr>
          <w:sz w:val="12"/>
        </w:rPr>
      </w:pPr>
      <w:r>
        <w:pict>
          <v:group id="_x0000_s1221" o:spid="_x0000_s1221" o:spt="203" style="position:absolute;left:0pt;margin-left:47.5pt;margin-top:15.35pt;height:183.6pt;width:506.9pt;mso-position-horizontal-relative:page;mso-wrap-distance-bottom:0pt;mso-wrap-distance-top:0pt;z-index:2048;mso-width-relative:page;mso-height-relative:page;" coordorigin="950,307" coordsize="10138,3672">
            <o:lock v:ext="edit"/>
            <v:shape id="_x0000_s1222" o:spid="_x0000_s1222" o:spt="75" type="#_x0000_t75" style="position:absolute;left:950;top:307;height:3672;width:10138;" filled="f" stroked="f" coordsize="21600,21600">
              <v:path/>
              <v:fill on="f" focussize="0,0"/>
              <v:stroke on="f"/>
              <v:imagedata r:id="rId43" o:title=""/>
              <o:lock v:ext="edit" aspectratio="t"/>
            </v:shape>
            <v:shape id="_x0000_s1223" o:spid="_x0000_s1223" o:spt="202" type="#_x0000_t202" style="position:absolute;left:1180;top:466;height:3316;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p>
                    <w:pPr>
                      <w:spacing w:before="70"/>
                      <w:ind w:left="0" w:right="0" w:firstLine="0"/>
                      <w:jc w:val="left"/>
                      <w:rPr>
                        <w:rFonts w:ascii="Courier New"/>
                        <w:sz w:val="21"/>
                      </w:rPr>
                    </w:pPr>
                    <w:r>
                      <w:rPr>
                        <w:rFonts w:ascii="Courier New"/>
                        <w:color w:val="668099"/>
                        <w:spacing w:val="-4"/>
                        <w:sz w:val="21"/>
                      </w:rPr>
                      <w:t>3.</w:t>
                    </w:r>
                  </w:p>
                  <w:p>
                    <w:pPr>
                      <w:spacing w:before="69"/>
                      <w:ind w:left="0" w:right="0" w:firstLine="0"/>
                      <w:jc w:val="left"/>
                      <w:rPr>
                        <w:rFonts w:ascii="Courier New"/>
                        <w:sz w:val="21"/>
                      </w:rPr>
                    </w:pPr>
                    <w:r>
                      <w:rPr>
                        <w:rFonts w:ascii="Courier New"/>
                        <w:color w:val="668099"/>
                        <w:spacing w:val="-4"/>
                        <w:sz w:val="21"/>
                      </w:rPr>
                      <w:t>4.</w:t>
                    </w:r>
                  </w:p>
                  <w:p>
                    <w:pPr>
                      <w:spacing w:before="69"/>
                      <w:ind w:left="0" w:right="0" w:firstLine="0"/>
                      <w:jc w:val="left"/>
                      <w:rPr>
                        <w:rFonts w:ascii="Courier New"/>
                        <w:sz w:val="21"/>
                      </w:rPr>
                    </w:pPr>
                    <w:r>
                      <w:rPr>
                        <w:rFonts w:ascii="Courier New"/>
                        <w:color w:val="668099"/>
                        <w:spacing w:val="-4"/>
                        <w:sz w:val="21"/>
                      </w:rPr>
                      <w:t>5.</w:t>
                    </w:r>
                  </w:p>
                  <w:p>
                    <w:pPr>
                      <w:spacing w:before="16" w:line="240" w:lineRule="auto"/>
                      <w:rPr>
                        <w:sz w:val="17"/>
                      </w:rPr>
                    </w:pPr>
                  </w:p>
                  <w:p>
                    <w:pPr>
                      <w:spacing w:before="0"/>
                      <w:ind w:left="0" w:right="0" w:firstLine="0"/>
                      <w:jc w:val="left"/>
                      <w:rPr>
                        <w:rFonts w:ascii="Courier New"/>
                        <w:sz w:val="21"/>
                      </w:rPr>
                    </w:pPr>
                    <w:r>
                      <w:rPr>
                        <w:rFonts w:ascii="Courier New"/>
                        <w:color w:val="668099"/>
                        <w:spacing w:val="-4"/>
                        <w:sz w:val="21"/>
                      </w:rPr>
                      <w:t>6.</w:t>
                    </w:r>
                  </w:p>
                  <w:p>
                    <w:pPr>
                      <w:spacing w:before="70"/>
                      <w:ind w:left="0" w:right="0" w:firstLine="0"/>
                      <w:jc w:val="left"/>
                      <w:rPr>
                        <w:rFonts w:ascii="Courier New"/>
                        <w:sz w:val="21"/>
                      </w:rPr>
                    </w:pPr>
                    <w:r>
                      <w:rPr>
                        <w:rFonts w:ascii="Courier New"/>
                        <w:color w:val="668099"/>
                        <w:spacing w:val="-4"/>
                        <w:sz w:val="21"/>
                      </w:rPr>
                      <w:t>7.</w:t>
                    </w:r>
                  </w:p>
                  <w:p>
                    <w:pPr>
                      <w:spacing w:before="69"/>
                      <w:ind w:left="0" w:right="0" w:firstLine="0"/>
                      <w:jc w:val="left"/>
                      <w:rPr>
                        <w:rFonts w:ascii="Courier New"/>
                        <w:sz w:val="21"/>
                      </w:rPr>
                    </w:pPr>
                    <w:r>
                      <w:rPr>
                        <w:rFonts w:ascii="Courier New"/>
                        <w:color w:val="668099"/>
                        <w:spacing w:val="-4"/>
                        <w:sz w:val="21"/>
                      </w:rPr>
                      <w:t>8.</w:t>
                    </w:r>
                  </w:p>
                  <w:p>
                    <w:pPr>
                      <w:spacing w:before="16" w:line="240" w:lineRule="auto"/>
                      <w:rPr>
                        <w:sz w:val="17"/>
                      </w:rPr>
                    </w:pPr>
                  </w:p>
                  <w:p>
                    <w:pPr>
                      <w:spacing w:before="0"/>
                      <w:ind w:left="0" w:right="0" w:firstLine="0"/>
                      <w:jc w:val="left"/>
                      <w:rPr>
                        <w:rFonts w:ascii="Courier New"/>
                        <w:sz w:val="21"/>
                      </w:rPr>
                    </w:pPr>
                    <w:r>
                      <w:rPr>
                        <w:rFonts w:ascii="Courier New"/>
                        <w:color w:val="668099"/>
                        <w:spacing w:val="-4"/>
                        <w:sz w:val="21"/>
                      </w:rPr>
                      <w:t>9.</w:t>
                    </w:r>
                  </w:p>
                </w:txbxContent>
              </v:textbox>
            </v:shape>
            <v:shape id="_x0000_s1224" o:spid="_x0000_s1224" o:spt="202" type="#_x0000_t202" style="position:absolute;left:1856;top:466;height:3316;width:9086;" filled="f" stroked="f" coordsize="21600,21600">
              <v:path/>
              <v:fill on="f" focussize="0,0"/>
              <v:stroke on="f" joinstyle="miter"/>
              <v:imagedata o:title=""/>
              <o:lock v:ext="edit"/>
              <v:textbox inset="0mm,0mm,0mm,0mm">
                <w:txbxContent>
                  <w:p>
                    <w:pPr>
                      <w:spacing w:before="4" w:line="223" w:lineRule="exact"/>
                      <w:ind w:left="0" w:right="0" w:firstLine="0"/>
                      <w:jc w:val="left"/>
                      <w:rPr>
                        <w:rFonts w:ascii="Courier New"/>
                        <w:sz w:val="21"/>
                      </w:rPr>
                    </w:pPr>
                    <w:r>
                      <w:rPr>
                        <w:rFonts w:ascii="Courier New"/>
                        <w:sz w:val="21"/>
                      </w:rPr>
                      <w:t>@if(shiro.hasPermission("/menu/add")){</w:t>
                    </w:r>
                  </w:p>
                  <w:p>
                    <w:pPr>
                      <w:spacing w:before="0" w:line="371" w:lineRule="exact"/>
                      <w:ind w:left="515" w:right="0" w:firstLine="0"/>
                      <w:jc w:val="left"/>
                      <w:rPr>
                        <w:rFonts w:ascii="Courier New" w:eastAsia="Courier New"/>
                        <w:sz w:val="21"/>
                      </w:rPr>
                    </w:pPr>
                    <w:r>
                      <w:rPr>
                        <w:rFonts w:ascii="Courier New" w:eastAsia="Courier New"/>
                        <w:sz w:val="21"/>
                      </w:rPr>
                      <w:t>&lt;#button name="</w:t>
                    </w:r>
                    <w:r>
                      <w:rPr>
                        <w:rFonts w:hint="eastAsia" w:ascii="Droid Sans Fallback" w:eastAsia="Droid Sans Fallback"/>
                        <w:sz w:val="21"/>
                      </w:rPr>
                      <w:t>添加</w:t>
                    </w:r>
                    <w:r>
                      <w:rPr>
                        <w:rFonts w:ascii="Courier New" w:eastAsia="Courier New"/>
                        <w:sz w:val="21"/>
                      </w:rPr>
                      <w:t>" icon="fa-plus" clickFun="Menu.openAddMenu()"/&gt;</w:t>
                    </w:r>
                  </w:p>
                  <w:p>
                    <w:pPr>
                      <w:spacing w:before="21" w:line="309" w:lineRule="auto"/>
                      <w:ind w:left="0" w:right="3939" w:firstLine="0"/>
                      <w:jc w:val="left"/>
                      <w:rPr>
                        <w:rFonts w:ascii="Courier New"/>
                        <w:sz w:val="21"/>
                      </w:rPr>
                    </w:pPr>
                    <w:r>
                      <w:rPr>
                        <w:rFonts w:ascii="Courier New"/>
                        <w:sz w:val="21"/>
                      </w:rPr>
                      <w:t>@} @if(shiro.hasPermission("/menu/edit")){</w:t>
                    </w:r>
                  </w:p>
                  <w:p>
                    <w:pPr>
                      <w:spacing w:before="0" w:line="287" w:lineRule="exact"/>
                      <w:ind w:left="515" w:right="0" w:firstLine="0"/>
                      <w:jc w:val="left"/>
                      <w:rPr>
                        <w:rFonts w:ascii="Courier New" w:eastAsia="Courier New"/>
                        <w:sz w:val="21"/>
                      </w:rPr>
                    </w:pPr>
                    <w:r>
                      <w:rPr>
                        <w:rFonts w:ascii="Courier New" w:eastAsia="Courier New"/>
                        <w:sz w:val="21"/>
                      </w:rPr>
                      <w:t>&lt;#button name="</w:t>
                    </w:r>
                    <w:r>
                      <w:rPr>
                        <w:rFonts w:hint="eastAsia" w:ascii="Droid Sans Fallback" w:eastAsia="Droid Sans Fallback"/>
                        <w:sz w:val="21"/>
                      </w:rPr>
                      <w:t>修改</w:t>
                    </w:r>
                    <w:r>
                      <w:rPr>
                        <w:rFonts w:ascii="Courier New" w:eastAsia="Courier New"/>
                        <w:sz w:val="21"/>
                      </w:rPr>
                      <w:t>" icon="fa-edit"</w:t>
                    </w:r>
                  </w:p>
                  <w:p>
                    <w:pPr>
                      <w:spacing w:before="21" w:line="309" w:lineRule="auto"/>
                      <w:ind w:left="0" w:right="2931" w:firstLine="0"/>
                      <w:jc w:val="left"/>
                      <w:rPr>
                        <w:rFonts w:ascii="Courier New"/>
                        <w:sz w:val="21"/>
                      </w:rPr>
                    </w:pPr>
                    <w:r>
                      <w:rPr>
                        <w:rFonts w:ascii="Courier New"/>
                        <w:sz w:val="21"/>
                      </w:rPr>
                      <w:t>clickFun="Menu.openChangeMenu()" space="true"/&gt; @}</w:t>
                    </w:r>
                  </w:p>
                  <w:p>
                    <w:pPr>
                      <w:spacing w:before="0" w:line="223" w:lineRule="exact"/>
                      <w:ind w:left="0" w:right="0" w:firstLine="0"/>
                      <w:jc w:val="left"/>
                      <w:rPr>
                        <w:rFonts w:ascii="Courier New"/>
                        <w:sz w:val="21"/>
                      </w:rPr>
                    </w:pPr>
                    <w:r>
                      <w:rPr>
                        <w:rFonts w:ascii="Courier New"/>
                        <w:sz w:val="21"/>
                      </w:rPr>
                      <w:t>@if(shiro.hasPermission("/menu/remove")){</w:t>
                    </w:r>
                  </w:p>
                  <w:p>
                    <w:pPr>
                      <w:spacing w:before="0" w:line="371" w:lineRule="exact"/>
                      <w:ind w:left="515" w:right="0" w:firstLine="0"/>
                      <w:jc w:val="left"/>
                      <w:rPr>
                        <w:rFonts w:ascii="Courier New" w:eastAsia="Courier New"/>
                        <w:sz w:val="21"/>
                      </w:rPr>
                    </w:pPr>
                    <w:r>
                      <w:rPr>
                        <w:rFonts w:ascii="Courier New" w:eastAsia="Courier New"/>
                        <w:sz w:val="21"/>
                      </w:rPr>
                      <w:t>&lt;#button name="</w:t>
                    </w:r>
                    <w:r>
                      <w:rPr>
                        <w:rFonts w:hint="eastAsia" w:ascii="Droid Sans Fallback" w:eastAsia="Droid Sans Fallback"/>
                        <w:sz w:val="21"/>
                      </w:rPr>
                      <w:t>删除</w:t>
                    </w:r>
                    <w:r>
                      <w:rPr>
                        <w:rFonts w:ascii="Courier New" w:eastAsia="Courier New"/>
                        <w:sz w:val="21"/>
                      </w:rPr>
                      <w:t>" icon="fa-remove" clickFun="Menu.delMenu()" spa</w:t>
                    </w:r>
                  </w:p>
                  <w:p>
                    <w:pPr>
                      <w:spacing w:before="21"/>
                      <w:ind w:left="0" w:right="0" w:firstLine="0"/>
                      <w:jc w:val="left"/>
                      <w:rPr>
                        <w:rFonts w:ascii="Courier New"/>
                        <w:sz w:val="21"/>
                      </w:rPr>
                    </w:pPr>
                    <w:r>
                      <w:rPr>
                        <w:rFonts w:ascii="Courier New"/>
                        <w:sz w:val="21"/>
                      </w:rPr>
                      <w:t>ce="true"/&gt;</w:t>
                    </w:r>
                  </w:p>
                  <w:p>
                    <w:pPr>
                      <w:spacing w:before="69"/>
                      <w:ind w:left="0" w:right="0" w:firstLine="0"/>
                      <w:jc w:val="left"/>
                      <w:rPr>
                        <w:rFonts w:ascii="Courier New"/>
                        <w:sz w:val="21"/>
                      </w:rPr>
                    </w:pPr>
                    <w:r>
                      <w:rPr>
                        <w:rFonts w:ascii="Courier New"/>
                        <w:sz w:val="21"/>
                      </w:rPr>
                      <w:t>@}</w:t>
                    </w:r>
                  </w:p>
                </w:txbxContent>
              </v:textbox>
            </v:shape>
            <w10:wrap type="topAndBottom"/>
          </v:group>
        </w:pict>
      </w:r>
    </w:p>
    <w:p>
      <w:pPr>
        <w:pStyle w:val="6"/>
        <w:spacing w:before="15"/>
        <w:rPr>
          <w:sz w:val="8"/>
        </w:rPr>
      </w:pPr>
    </w:p>
    <w:p>
      <w:pPr>
        <w:spacing w:before="47" w:line="211" w:lineRule="auto"/>
        <w:ind w:left="110" w:right="474" w:firstLine="0"/>
        <w:jc w:val="left"/>
        <w:rPr>
          <w:sz w:val="24"/>
        </w:rPr>
      </w:pPr>
      <w:r>
        <w:pict>
          <v:shape id="_x0000_s1225" o:spid="_x0000_s1225" style="position:absolute;left:0pt;margin-left:72.05pt;margin-top:7.2pt;height:16.15pt;width:141.35pt;mso-position-horizontal-relative:page;z-index:-93184;mso-width-relative:page;mso-height-relative:page;" fillcolor="#D6DBDF" filled="t" stroked="f" coordorigin="1442,145" coordsize="2827,323" path="m4207,467l1503,467,1479,462,1460,449,1447,430,1442,406,1442,206,1447,182,1460,163,1479,149,1503,145,4207,145,4231,149,4250,163,4263,182,4268,206,4268,406,4263,430,4250,449,4231,462,4207,467xe">
            <v:path arrowok="t"/>
            <v:fill on="t" focussize="0,0"/>
            <v:stroke on="f"/>
            <v:imagedata o:title=""/>
            <o:lock v:ext="edit"/>
          </v:shape>
        </w:pict>
      </w:r>
      <w:r>
        <w:rPr>
          <w:color w:val="333333"/>
          <w:sz w:val="24"/>
        </w:rPr>
        <w:t xml:space="preserve">其中 </w:t>
      </w:r>
      <w:r>
        <w:rPr>
          <w:rFonts w:ascii="Courier New" w:eastAsia="Courier New"/>
          <w:color w:val="2B3D4F"/>
          <w:sz w:val="21"/>
        </w:rPr>
        <w:t xml:space="preserve">shiro.hasPermission() </w:t>
      </w:r>
      <w:r>
        <w:rPr>
          <w:color w:val="333333"/>
          <w:sz w:val="24"/>
        </w:rPr>
        <w:t>起到了权限检查的作用，如果有该资源对应的权限，则被检查的资源显示，若没有该资源的权限，则按钮不显示</w:t>
      </w:r>
    </w:p>
    <w:p>
      <w:pPr>
        <w:spacing w:before="229" w:line="477" w:lineRule="exact"/>
        <w:ind w:left="110" w:right="0" w:firstLine="0"/>
        <w:jc w:val="left"/>
        <w:rPr>
          <w:sz w:val="24"/>
        </w:rPr>
      </w:pPr>
      <w:r>
        <w:pict>
          <v:shape id="_x0000_s1226" o:spid="_x0000_s1226" style="position:absolute;left:0pt;margin-left:385.4pt;margin-top:18.45pt;height:16.15pt;width:122.15pt;mso-position-horizontal-relative:page;z-index:-93184;mso-width-relative:page;mso-height-relative:page;" fillcolor="#D6DBDF" filled="t" stroked="f" coordorigin="7709,369" coordsize="2443,323" path="m10090,692l7770,692,7746,687,7727,674,7714,654,7709,630,7709,431,7714,407,7727,387,7746,374,7770,369,10090,369,10114,374,10133,387,10146,407,10151,431,10151,630,10146,654,10133,674,10114,687,10090,692xe">
            <v:path arrowok="t"/>
            <v:fill on="t" focussize="0,0"/>
            <v:stroke on="f"/>
            <v:imagedata o:title=""/>
            <o:lock v:ext="edit"/>
          </v:shape>
        </w:pict>
      </w:r>
      <w:r>
        <w:rPr>
          <w:color w:val="333333"/>
          <w:sz w:val="24"/>
        </w:rPr>
        <w:t xml:space="preserve">若想深入了解shiro和权限控制的实现原理，可参考视频教程第 </w:t>
      </w:r>
      <w:r>
        <w:rPr>
          <w:rFonts w:ascii="Courier New" w:eastAsia="Courier New"/>
          <w:b/>
          <w:color w:val="2B3D4F"/>
          <w:sz w:val="21"/>
        </w:rPr>
        <w:t>12</w:t>
      </w:r>
      <w:r>
        <w:rPr>
          <w:rFonts w:hint="eastAsia" w:ascii="Droid Sans Fallback" w:eastAsia="Droid Sans Fallback"/>
          <w:color w:val="2B3D4F"/>
          <w:sz w:val="21"/>
        </w:rPr>
        <w:t xml:space="preserve">节 </w:t>
      </w:r>
      <w:r>
        <w:rPr>
          <w:rFonts w:ascii="Courier New" w:eastAsia="Courier New"/>
          <w:b/>
          <w:color w:val="2B3D4F"/>
          <w:sz w:val="21"/>
        </w:rPr>
        <w:t>shiro</w:t>
      </w:r>
      <w:r>
        <w:rPr>
          <w:rFonts w:hint="eastAsia" w:ascii="Droid Sans Fallback" w:eastAsia="Droid Sans Fallback"/>
          <w:color w:val="2B3D4F"/>
          <w:sz w:val="21"/>
        </w:rPr>
        <w:t xml:space="preserve">与权限系统 </w:t>
      </w:r>
      <w:r>
        <w:rPr>
          <w:color w:val="333333"/>
          <w:sz w:val="24"/>
        </w:rPr>
        <w:t>，内有</w:t>
      </w:r>
    </w:p>
    <w:p>
      <w:pPr>
        <w:pStyle w:val="6"/>
        <w:spacing w:line="477" w:lineRule="exact"/>
        <w:ind w:left="110"/>
      </w:pPr>
      <w:r>
        <w:rPr>
          <w:color w:val="333333"/>
          <w:w w:val="105"/>
        </w:rPr>
        <w:t>70分钟详细的讲解</w:t>
      </w:r>
    </w:p>
    <w:p>
      <w:pPr>
        <w:pStyle w:val="3"/>
        <w:numPr>
          <w:ilvl w:val="1"/>
          <w:numId w:val="13"/>
        </w:numPr>
        <w:tabs>
          <w:tab w:val="left" w:pos="662"/>
        </w:tabs>
        <w:spacing w:before="233" w:after="0" w:line="240" w:lineRule="auto"/>
        <w:ind w:left="661" w:right="0" w:hanging="551"/>
        <w:jc w:val="left"/>
      </w:pPr>
      <w:r>
        <w:rPr>
          <w:color w:val="333333"/>
        </w:rPr>
        <w:t>多数据源的使用</w:t>
      </w:r>
    </w:p>
    <w:p>
      <w:pPr>
        <w:spacing w:after="0" w:line="240" w:lineRule="auto"/>
        <w:jc w:val="left"/>
        <w:sectPr>
          <w:pgSz w:w="11900" w:h="16840"/>
          <w:pgMar w:top="1420" w:right="520" w:bottom="280" w:left="840" w:header="720" w:footer="720" w:gutter="0"/>
        </w:sectPr>
      </w:pPr>
    </w:p>
    <w:p>
      <w:pPr>
        <w:pStyle w:val="6"/>
        <w:spacing w:before="118" w:line="211" w:lineRule="auto"/>
        <w:ind w:left="110" w:right="38"/>
      </w:pPr>
      <w:r>
        <w:pict>
          <v:group id="_x0000_s1227" o:spid="_x0000_s1227" o:spt="203" style="position:absolute;left:0pt;margin-left:194.95pt;margin-top:8.5pt;height:18.4pt;width:64.55pt;mso-position-horizontal-relative:page;z-index:4096;mso-width-relative:page;mso-height-relative:page;" coordorigin="3900,171" coordsize="1291,368">
            <o:lock v:ext="edit"/>
            <v:shape id="_x0000_s1228" o:spid="_x0000_s1228" style="position:absolute;left:3899;top:215;height:323;width:1291;" fillcolor="#D6DBDF" filled="t" stroked="f" coordorigin="3900,216" coordsize="1291,323" path="m5128,538l3961,538,3937,534,3918,520,3904,501,3900,477,3900,277,3904,253,3918,234,3937,221,3961,216,5128,216,5152,221,5172,234,5185,253,5190,277,5190,477,5185,501,5172,520,5152,534,5128,538xe">
              <v:path arrowok="t"/>
              <v:fill on="t" focussize="0,0"/>
              <v:stroke on="f"/>
              <v:imagedata o:title=""/>
              <o:lock v:ext="edit"/>
            </v:shape>
            <v:shape id="_x0000_s1229" o:spid="_x0000_s1229" o:spt="202" type="#_x0000_t202" style="position:absolute;left:3899;top:170;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guns_test</w:t>
                    </w:r>
                  </w:p>
                </w:txbxContent>
              </v:textbox>
            </v:shape>
          </v:group>
        </w:pict>
      </w:r>
      <w:r>
        <w:pict>
          <v:group id="_x0000_s1230" o:spid="_x0000_s1230" o:spt="203" style="position:absolute;left:0pt;margin-left:158.1pt;margin-top:33.05pt;height:16.15pt;width:32.3pt;mso-position-horizontal-relative:page;z-index:-93184;mso-width-relative:page;mso-height-relative:page;" coordorigin="3162,661" coordsize="646,323">
            <o:lock v:ext="edit"/>
            <v:shape id="_x0000_s1231" o:spid="_x0000_s1231" style="position:absolute;left:3162;top:661;height:323;width:646;" fillcolor="#D6DBDF" filled="t" stroked="f" coordorigin="3162,661" coordsize="646,323" path="m3746,984l3224,984,3200,979,3180,966,3167,946,3162,922,3162,723,3167,699,3180,679,3200,666,3224,661,3746,661,3770,666,3789,679,3803,699,3807,723,3807,922,3803,946,3789,966,3770,979,3746,984xe">
              <v:path arrowok="t"/>
              <v:fill on="t" focussize="0,0"/>
              <v:stroke on="f"/>
              <v:imagedata o:title=""/>
              <o:lock v:ext="edit"/>
            </v:shape>
            <v:shape id="_x0000_s1232" o:spid="_x0000_s1232" o:spt="202" type="#_x0000_t202" style="position:absolute;left:3162;top:661;height:323;width:646;"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test</w:t>
                    </w:r>
                  </w:p>
                </w:txbxContent>
              </v:textbox>
            </v:shape>
          </v:group>
        </w:pict>
      </w:r>
      <w:r>
        <w:rPr>
          <w:color w:val="333333"/>
        </w:rPr>
        <w:t>首先，我们新建一个数据库增同样结构的两个表</w:t>
      </w:r>
    </w:p>
    <w:p>
      <w:pPr>
        <w:pStyle w:val="6"/>
        <w:spacing w:before="76"/>
        <w:ind w:left="110"/>
      </w:pPr>
      <w:r>
        <w:br w:type="column"/>
      </w:r>
      <w:r>
        <w:rPr>
          <w:color w:val="333333"/>
        </w:rPr>
        <w:t>，并分别在</w:t>
      </w:r>
    </w:p>
    <w:p>
      <w:pPr>
        <w:pStyle w:val="6"/>
        <w:spacing w:before="76"/>
        <w:ind w:left="110"/>
      </w:pPr>
      <w:r>
        <w:br w:type="column"/>
      </w:r>
      <w:r>
        <w:rPr>
          <w:color w:val="333333"/>
        </w:rPr>
        <w:t>数据库和</w:t>
      </w:r>
    </w:p>
    <w:p>
      <w:pPr>
        <w:pStyle w:val="6"/>
        <w:spacing w:before="76"/>
        <w:ind w:left="110"/>
      </w:pPr>
      <w:r>
        <w:br w:type="column"/>
      </w:r>
      <w:r>
        <w:rPr>
          <w:color w:val="333333"/>
        </w:rPr>
        <w:t>数据库中分别新</w:t>
      </w:r>
    </w:p>
    <w:p>
      <w:pPr>
        <w:spacing w:after="0"/>
        <w:sectPr>
          <w:pgSz w:w="11900" w:h="16840"/>
          <w:pgMar w:top="1600" w:right="520" w:bottom="280" w:left="840" w:header="720" w:footer="720" w:gutter="0"/>
          <w:cols w:equalWidth="0" w:num="4">
            <w:col w:w="3100" w:space="1139"/>
            <w:col w:w="1380" w:space="495"/>
            <w:col w:w="1134" w:space="1139"/>
            <w:col w:w="2153"/>
          </w:cols>
        </w:sectPr>
      </w:pPr>
    </w:p>
    <w:p>
      <w:pPr>
        <w:pStyle w:val="6"/>
        <w:spacing w:before="1"/>
        <w:rPr>
          <w:sz w:val="18"/>
        </w:rPr>
      </w:pPr>
    </w:p>
    <w:p>
      <w:pPr>
        <w:pStyle w:val="10"/>
        <w:numPr>
          <w:ilvl w:val="0"/>
          <w:numId w:val="14"/>
        </w:numPr>
        <w:tabs>
          <w:tab w:val="left" w:pos="1016"/>
          <w:tab w:val="left" w:pos="1017"/>
        </w:tabs>
        <w:spacing w:before="104" w:after="0" w:line="240" w:lineRule="auto"/>
        <w:ind w:left="1016" w:right="0" w:hanging="676"/>
        <w:jc w:val="left"/>
        <w:rPr>
          <w:sz w:val="21"/>
        </w:rPr>
      </w:pPr>
      <w:r>
        <w:drawing>
          <wp:anchor distT="0" distB="0" distL="0" distR="0" simplePos="0" relativeHeight="268342272" behindDoc="1" locked="0" layoutInCell="1" allowOverlap="1">
            <wp:simplePos x="0" y="0"/>
            <wp:positionH relativeFrom="page">
              <wp:posOffset>603250</wp:posOffset>
            </wp:positionH>
            <wp:positionV relativeFrom="paragraph">
              <wp:posOffset>-36830</wp:posOffset>
            </wp:positionV>
            <wp:extent cx="6437630" cy="4476750"/>
            <wp:effectExtent l="0" t="0" r="0" b="0"/>
            <wp:wrapNone/>
            <wp:docPr id="5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png"/>
                    <pic:cNvPicPr>
                      <a:picLocks noChangeAspect="1"/>
                    </pic:cNvPicPr>
                  </pic:nvPicPr>
                  <pic:blipFill>
                    <a:blip r:embed="rId44" cstate="print"/>
                    <a:stretch>
                      <a:fillRect/>
                    </a:stretch>
                  </pic:blipFill>
                  <pic:spPr>
                    <a:xfrm>
                      <a:off x="0" y="0"/>
                      <a:ext cx="6437376" cy="4476902"/>
                    </a:xfrm>
                    <a:prstGeom prst="rect">
                      <a:avLst/>
                    </a:prstGeom>
                  </pic:spPr>
                </pic:pic>
              </a:graphicData>
            </a:graphic>
          </wp:anchor>
        </w:drawing>
      </w:r>
      <w:r>
        <w:pict>
          <v:group id="_x0000_s1233" o:spid="_x0000_s1233" o:spt="203" style="position:absolute;left:0pt;margin-left:320.9pt;margin-top:-61.25pt;height:18.4pt;width:32.3pt;mso-position-horizontal-relative:page;z-index:4096;mso-width-relative:page;mso-height-relative:page;" coordorigin="6419,-1225" coordsize="646,368">
            <o:lock v:ext="edit"/>
            <v:shape id="_x0000_s1234" o:spid="_x0000_s1234" style="position:absolute;left:6418;top:-1181;height:323;width:646;" fillcolor="#D6DBDF" filled="t" stroked="f" coordorigin="6419,-1180" coordsize="646,323" path="m7002,-858l6480,-858,6456,-862,6437,-876,6423,-895,6419,-919,6419,-1119,6423,-1143,6437,-1162,6456,-1175,6480,-1180,7002,-1180,7026,-1175,7046,-1162,7059,-1143,7064,-1119,7064,-919,7059,-895,7046,-876,7026,-862,7002,-858xe">
              <v:path arrowok="t"/>
              <v:fill on="t" focussize="0,0"/>
              <v:stroke on="f"/>
              <v:imagedata o:title=""/>
              <o:lock v:ext="edit"/>
            </v:shape>
            <v:shape id="_x0000_s1235" o:spid="_x0000_s1235" o:spt="202" type="#_x0000_t202" style="position:absolute;left:6418;top:-1226;height:368;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w:t>
                    </w:r>
                  </w:p>
                </w:txbxContent>
              </v:textbox>
            </v:shape>
          </v:group>
        </w:pict>
      </w:r>
      <w:r>
        <w:pict>
          <v:group id="_x0000_s1236" o:spid="_x0000_s1236" o:spt="203" style="position:absolute;left:0pt;margin-left:402.3pt;margin-top:-61.25pt;height:18.4pt;width:64.55pt;mso-position-horizontal-relative:page;z-index:5120;mso-width-relative:page;mso-height-relative:page;" coordorigin="8047,-1225" coordsize="1291,368">
            <o:lock v:ext="edit"/>
            <v:shape id="_x0000_s1237" o:spid="_x0000_s1237" style="position:absolute;left:8046;top:-1181;height:323;width:1291;" fillcolor="#D6DBDF" filled="t" stroked="f" coordorigin="8047,-1180" coordsize="1291,323" path="m9276,-858l8108,-858,8084,-862,8065,-876,8052,-895,8047,-919,8047,-1119,8052,-1143,8065,-1162,8084,-1175,8108,-1180,9276,-1180,9299,-1175,9319,-1162,9332,-1143,9337,-1119,9337,-919,9332,-895,9319,-876,9299,-862,9276,-858xe">
              <v:path arrowok="t"/>
              <v:fill on="t" focussize="0,0"/>
              <v:stroke on="f"/>
              <v:imagedata o:title=""/>
              <o:lock v:ext="edit"/>
            </v:shape>
            <v:shape id="_x0000_s1238" o:spid="_x0000_s1238" o:spt="202" type="#_x0000_t202" style="position:absolute;left:8046;top:-1226;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guns_test</w:t>
                    </w:r>
                  </w:p>
                </w:txbxContent>
              </v:textbox>
            </v:shape>
          </v:group>
        </w:pict>
      </w:r>
      <w:r>
        <w:rPr>
          <w:sz w:val="21"/>
        </w:rPr>
        <w:t>DROP DATABASE IF EXISTS</w:t>
      </w:r>
      <w:r>
        <w:rPr>
          <w:spacing w:val="14"/>
          <w:sz w:val="21"/>
        </w:rPr>
        <w:t xml:space="preserve"> </w:t>
      </w:r>
      <w:r>
        <w:rPr>
          <w:sz w:val="21"/>
        </w:rPr>
        <w:t>guns_test</w:t>
      </w:r>
      <w:r>
        <w:rPr>
          <w:color w:val="666600"/>
          <w:sz w:val="21"/>
        </w:rPr>
        <w:t>;</w:t>
      </w:r>
    </w:p>
    <w:p>
      <w:pPr>
        <w:pStyle w:val="10"/>
        <w:numPr>
          <w:ilvl w:val="0"/>
          <w:numId w:val="14"/>
        </w:numPr>
        <w:tabs>
          <w:tab w:val="left" w:pos="1016"/>
          <w:tab w:val="left" w:pos="1017"/>
        </w:tabs>
        <w:spacing w:before="70" w:after="0" w:line="309" w:lineRule="auto"/>
        <w:ind w:left="1016" w:right="499" w:hanging="676"/>
        <w:jc w:val="left"/>
        <w:rPr>
          <w:sz w:val="21"/>
        </w:rPr>
      </w:pPr>
      <w:r>
        <w:rPr>
          <w:sz w:val="21"/>
        </w:rPr>
        <w:t>CREATE DATABASE IF NOT EXISTS guns_test DEFAULT CHARSET utf8 COLLATE u tf8_general_ci</w:t>
      </w:r>
      <w:r>
        <w:rPr>
          <w:color w:val="666600"/>
          <w:sz w:val="21"/>
        </w:rPr>
        <w:t>;</w:t>
      </w:r>
    </w:p>
    <w:p>
      <w:pPr>
        <w:spacing w:before="0"/>
        <w:ind w:left="340" w:right="0" w:firstLine="0"/>
        <w:jc w:val="left"/>
        <w:rPr>
          <w:rFonts w:ascii="Courier New"/>
          <w:sz w:val="21"/>
        </w:rPr>
      </w:pPr>
      <w:r>
        <w:rPr>
          <w:rFonts w:ascii="Courier New"/>
          <w:color w:val="668099"/>
          <w:spacing w:val="-4"/>
          <w:sz w:val="21"/>
        </w:rPr>
        <w:t>3.</w:t>
      </w:r>
    </w:p>
    <w:p>
      <w:pPr>
        <w:tabs>
          <w:tab w:val="left" w:pos="1016"/>
        </w:tabs>
        <w:spacing w:before="70" w:line="309" w:lineRule="auto"/>
        <w:ind w:left="340" w:right="7718" w:firstLine="0"/>
        <w:jc w:val="left"/>
        <w:rPr>
          <w:rFonts w:ascii="Courier New"/>
          <w:sz w:val="21"/>
        </w:rPr>
      </w:pPr>
      <w:r>
        <w:rPr>
          <w:rFonts w:ascii="Courier New"/>
          <w:color w:val="668099"/>
          <w:spacing w:val="-4"/>
          <w:sz w:val="21"/>
        </w:rPr>
        <w:t>4.</w:t>
      </w:r>
      <w:r>
        <w:rPr>
          <w:rFonts w:ascii="Courier New"/>
          <w:color w:val="668099"/>
          <w:spacing w:val="-4"/>
          <w:sz w:val="21"/>
        </w:rPr>
        <w:tab/>
      </w:r>
      <w:r>
        <w:rPr>
          <w:rFonts w:ascii="Courier New"/>
          <w:sz w:val="21"/>
        </w:rPr>
        <w:t>USE guns_test</w:t>
      </w:r>
      <w:r>
        <w:rPr>
          <w:rFonts w:ascii="Courier New"/>
          <w:color w:val="666600"/>
          <w:sz w:val="21"/>
        </w:rPr>
        <w:t>;</w:t>
      </w:r>
      <w:r>
        <w:rPr>
          <w:rFonts w:ascii="Courier New"/>
          <w:color w:val="668099"/>
          <w:sz w:val="21"/>
        </w:rPr>
        <w:t xml:space="preserve"> </w:t>
      </w:r>
      <w:r>
        <w:rPr>
          <w:rFonts w:ascii="Courier New"/>
          <w:color w:val="668099"/>
          <w:spacing w:val="-4"/>
          <w:sz w:val="21"/>
        </w:rPr>
        <w:t>5.</w:t>
      </w:r>
    </w:p>
    <w:p>
      <w:pPr>
        <w:pStyle w:val="10"/>
        <w:numPr>
          <w:ilvl w:val="0"/>
          <w:numId w:val="15"/>
        </w:numPr>
        <w:tabs>
          <w:tab w:val="left" w:pos="1016"/>
          <w:tab w:val="left" w:pos="1017"/>
        </w:tabs>
        <w:spacing w:before="0" w:after="0" w:line="240" w:lineRule="auto"/>
        <w:ind w:left="340" w:right="0" w:firstLine="0"/>
        <w:jc w:val="left"/>
        <w:rPr>
          <w:sz w:val="21"/>
        </w:rPr>
      </w:pPr>
      <w:r>
        <w:rPr>
          <w:sz w:val="21"/>
        </w:rPr>
        <w:t>SET NAMES</w:t>
      </w:r>
      <w:r>
        <w:rPr>
          <w:spacing w:val="5"/>
          <w:sz w:val="21"/>
        </w:rPr>
        <w:t xml:space="preserve"> </w:t>
      </w:r>
      <w:r>
        <w:rPr>
          <w:sz w:val="21"/>
        </w:rPr>
        <w:t>utf8mb4</w:t>
      </w:r>
      <w:r>
        <w:rPr>
          <w:color w:val="666600"/>
          <w:sz w:val="21"/>
        </w:rPr>
        <w:t>;</w:t>
      </w:r>
    </w:p>
    <w:p>
      <w:pPr>
        <w:pStyle w:val="10"/>
        <w:numPr>
          <w:ilvl w:val="0"/>
          <w:numId w:val="15"/>
        </w:numPr>
        <w:tabs>
          <w:tab w:val="left" w:pos="1016"/>
          <w:tab w:val="left" w:pos="1017"/>
        </w:tabs>
        <w:spacing w:before="70" w:after="0" w:line="309" w:lineRule="auto"/>
        <w:ind w:left="340" w:right="6059" w:firstLine="0"/>
        <w:jc w:val="left"/>
        <w:rPr>
          <w:sz w:val="21"/>
        </w:rPr>
      </w:pPr>
      <w:r>
        <w:rPr>
          <w:sz w:val="21"/>
        </w:rPr>
        <w:t xml:space="preserve">SET FOREIGN_KEY_CHECKS </w:t>
      </w:r>
      <w:r>
        <w:rPr>
          <w:color w:val="666600"/>
          <w:sz w:val="21"/>
        </w:rPr>
        <w:t xml:space="preserve">= </w:t>
      </w:r>
      <w:r>
        <w:rPr>
          <w:color w:val="006666"/>
          <w:spacing w:val="-4"/>
          <w:sz w:val="21"/>
        </w:rPr>
        <w:t>0</w:t>
      </w:r>
      <w:r>
        <w:rPr>
          <w:color w:val="666600"/>
          <w:spacing w:val="-4"/>
          <w:sz w:val="21"/>
        </w:rPr>
        <w:t>;</w:t>
      </w:r>
      <w:r>
        <w:rPr>
          <w:color w:val="668099"/>
          <w:spacing w:val="-4"/>
          <w:sz w:val="21"/>
        </w:rPr>
        <w:t xml:space="preserve"> 8.</w:t>
      </w:r>
    </w:p>
    <w:p>
      <w:pPr>
        <w:tabs>
          <w:tab w:val="left" w:pos="1016"/>
        </w:tabs>
        <w:spacing w:before="0"/>
        <w:ind w:left="340" w:right="0" w:firstLine="0"/>
        <w:jc w:val="left"/>
        <w:rPr>
          <w:rFonts w:ascii="Courier New"/>
          <w:sz w:val="21"/>
        </w:rPr>
      </w:pPr>
      <w:r>
        <w:rPr>
          <w:rFonts w:ascii="Courier New"/>
          <w:color w:val="668099"/>
          <w:spacing w:val="-4"/>
          <w:sz w:val="21"/>
        </w:rPr>
        <w:t>9.</w:t>
      </w:r>
      <w:r>
        <w:rPr>
          <w:rFonts w:ascii="Courier New"/>
          <w:color w:val="668099"/>
          <w:spacing w:val="-4"/>
          <w:sz w:val="21"/>
        </w:rPr>
        <w:tab/>
      </w:r>
      <w:r>
        <w:rPr>
          <w:rFonts w:ascii="Courier New"/>
          <w:color w:val="666600"/>
          <w:sz w:val="21"/>
        </w:rPr>
        <w:t>--</w:t>
      </w:r>
      <w:r>
        <w:rPr>
          <w:rFonts w:ascii="Courier New"/>
          <w:color w:val="666600"/>
          <w:spacing w:val="1"/>
          <w:sz w:val="21"/>
        </w:rPr>
        <w:t xml:space="preserve"> </w:t>
      </w:r>
      <w:r>
        <w:rPr>
          <w:rFonts w:ascii="Courier New"/>
          <w:color w:val="666600"/>
          <w:sz w:val="21"/>
        </w:rPr>
        <w:t>----------------------------</w:t>
      </w:r>
    </w:p>
    <w:p>
      <w:pPr>
        <w:tabs>
          <w:tab w:val="left" w:pos="1016"/>
        </w:tabs>
        <w:spacing w:before="69"/>
        <w:ind w:left="202" w:right="0" w:firstLine="0"/>
        <w:jc w:val="left"/>
        <w:rPr>
          <w:rFonts w:ascii="Courier New"/>
          <w:sz w:val="21"/>
        </w:rPr>
      </w:pPr>
      <w:r>
        <w:rPr>
          <w:rFonts w:ascii="Courier New"/>
          <w:color w:val="668099"/>
          <w:sz w:val="21"/>
        </w:rPr>
        <w:t>10.</w:t>
      </w:r>
      <w:r>
        <w:rPr>
          <w:rFonts w:ascii="Courier New"/>
          <w:color w:val="668099"/>
          <w:sz w:val="21"/>
        </w:rPr>
        <w:tab/>
      </w:r>
      <w:r>
        <w:rPr>
          <w:rFonts w:ascii="Courier New"/>
          <w:color w:val="666600"/>
          <w:sz w:val="21"/>
        </w:rPr>
        <w:t xml:space="preserve">-- </w:t>
      </w:r>
      <w:r>
        <w:rPr>
          <w:rFonts w:ascii="Courier New"/>
          <w:color w:val="660066"/>
          <w:sz w:val="21"/>
        </w:rPr>
        <w:t xml:space="preserve">Table </w:t>
      </w:r>
      <w:r>
        <w:rPr>
          <w:rFonts w:ascii="Courier New"/>
          <w:sz w:val="21"/>
        </w:rPr>
        <w:t xml:space="preserve">structure </w:t>
      </w:r>
      <w:r>
        <w:rPr>
          <w:rFonts w:ascii="Courier New"/>
          <w:color w:val="000087"/>
          <w:sz w:val="21"/>
        </w:rPr>
        <w:t>for</w:t>
      </w:r>
      <w:r>
        <w:rPr>
          <w:rFonts w:ascii="Courier New"/>
          <w:color w:val="000087"/>
          <w:spacing w:val="4"/>
          <w:sz w:val="21"/>
        </w:rPr>
        <w:t xml:space="preserve"> </w:t>
      </w:r>
      <w:r>
        <w:rPr>
          <w:rFonts w:ascii="Courier New"/>
          <w:sz w:val="21"/>
        </w:rPr>
        <w:t>test</w:t>
      </w:r>
    </w:p>
    <w:p>
      <w:pPr>
        <w:tabs>
          <w:tab w:val="left" w:pos="1016"/>
        </w:tabs>
        <w:spacing w:before="70"/>
        <w:ind w:left="202" w:right="0" w:firstLine="0"/>
        <w:jc w:val="left"/>
        <w:rPr>
          <w:rFonts w:ascii="Courier New"/>
          <w:sz w:val="21"/>
        </w:rPr>
      </w:pPr>
      <w:r>
        <w:rPr>
          <w:rFonts w:ascii="Courier New"/>
          <w:color w:val="668099"/>
          <w:sz w:val="21"/>
        </w:rPr>
        <w:t>11.</w:t>
      </w:r>
      <w:r>
        <w:rPr>
          <w:rFonts w:ascii="Courier New"/>
          <w:color w:val="668099"/>
          <w:sz w:val="21"/>
        </w:rPr>
        <w:tab/>
      </w:r>
      <w:r>
        <w:rPr>
          <w:rFonts w:ascii="Courier New"/>
          <w:color w:val="666600"/>
          <w:sz w:val="21"/>
        </w:rPr>
        <w:t>--</w:t>
      </w:r>
      <w:r>
        <w:rPr>
          <w:rFonts w:ascii="Courier New"/>
          <w:color w:val="666600"/>
          <w:spacing w:val="1"/>
          <w:sz w:val="21"/>
        </w:rPr>
        <w:t xml:space="preserve"> </w:t>
      </w:r>
      <w:r>
        <w:rPr>
          <w:rFonts w:ascii="Courier New"/>
          <w:color w:val="666600"/>
          <w:sz w:val="21"/>
        </w:rPr>
        <w:t>----------------------------</w:t>
      </w:r>
    </w:p>
    <w:p>
      <w:pPr>
        <w:pStyle w:val="10"/>
        <w:numPr>
          <w:ilvl w:val="0"/>
          <w:numId w:val="16"/>
        </w:numPr>
        <w:tabs>
          <w:tab w:val="left" w:pos="1016"/>
          <w:tab w:val="left" w:pos="1017"/>
        </w:tabs>
        <w:spacing w:before="69" w:after="0" w:line="240" w:lineRule="auto"/>
        <w:ind w:left="1016" w:right="0" w:hanging="814"/>
        <w:jc w:val="left"/>
        <w:rPr>
          <w:sz w:val="21"/>
        </w:rPr>
      </w:pPr>
      <w:r>
        <w:rPr>
          <w:sz w:val="21"/>
        </w:rPr>
        <w:t>DROP TABLE IF EXISTS</w:t>
      </w:r>
      <w:r>
        <w:rPr>
          <w:spacing w:val="8"/>
          <w:sz w:val="21"/>
        </w:rPr>
        <w:t xml:space="preserve"> </w:t>
      </w:r>
      <w:r>
        <w:rPr>
          <w:color w:val="008700"/>
          <w:sz w:val="21"/>
        </w:rPr>
        <w:t>`test`</w:t>
      </w:r>
      <w:r>
        <w:rPr>
          <w:color w:val="666600"/>
          <w:sz w:val="21"/>
        </w:rPr>
        <w:t>;</w:t>
      </w:r>
    </w:p>
    <w:p>
      <w:pPr>
        <w:pStyle w:val="10"/>
        <w:numPr>
          <w:ilvl w:val="0"/>
          <w:numId w:val="16"/>
        </w:numPr>
        <w:tabs>
          <w:tab w:val="left" w:pos="1016"/>
          <w:tab w:val="left" w:pos="1017"/>
          <w:tab w:val="left" w:pos="3719"/>
        </w:tabs>
        <w:spacing w:before="69" w:after="0" w:line="240" w:lineRule="auto"/>
        <w:ind w:left="1016" w:right="0" w:hanging="814"/>
        <w:jc w:val="left"/>
        <w:rPr>
          <w:sz w:val="21"/>
        </w:rPr>
      </w:pPr>
      <w:r>
        <w:rPr>
          <w:sz w:val="21"/>
        </w:rPr>
        <w:t>CREATE</w:t>
      </w:r>
      <w:r>
        <w:rPr>
          <w:spacing w:val="20"/>
          <w:sz w:val="21"/>
        </w:rPr>
        <w:t xml:space="preserve"> </w:t>
      </w:r>
      <w:r>
        <w:rPr>
          <w:sz w:val="21"/>
        </w:rPr>
        <w:t>TABLE</w:t>
      </w:r>
      <w:r>
        <w:rPr>
          <w:spacing w:val="19"/>
          <w:sz w:val="21"/>
        </w:rPr>
        <w:t xml:space="preserve"> </w:t>
      </w:r>
      <w:r>
        <w:rPr>
          <w:color w:val="008700"/>
          <w:sz w:val="21"/>
        </w:rPr>
        <w:t>`test`</w:t>
      </w:r>
      <w:r>
        <w:rPr>
          <w:color w:val="008700"/>
          <w:sz w:val="21"/>
        </w:rPr>
        <w:tab/>
      </w:r>
      <w:r>
        <w:rPr>
          <w:color w:val="666600"/>
          <w:sz w:val="21"/>
        </w:rPr>
        <w:t>(</w:t>
      </w:r>
    </w:p>
    <w:p>
      <w:pPr>
        <w:pStyle w:val="10"/>
        <w:numPr>
          <w:ilvl w:val="0"/>
          <w:numId w:val="16"/>
        </w:numPr>
        <w:tabs>
          <w:tab w:val="left" w:pos="1277"/>
          <w:tab w:val="left" w:pos="1278"/>
        </w:tabs>
        <w:spacing w:before="70" w:after="0" w:line="240" w:lineRule="auto"/>
        <w:ind w:left="1277" w:right="0" w:hanging="1075"/>
        <w:jc w:val="left"/>
        <w:rPr>
          <w:sz w:val="21"/>
        </w:rPr>
      </w:pPr>
      <w:r>
        <w:rPr>
          <w:color w:val="008700"/>
          <w:sz w:val="21"/>
        </w:rPr>
        <w:t xml:space="preserve">`id` </w:t>
      </w:r>
      <w:r>
        <w:rPr>
          <w:color w:val="000087"/>
          <w:sz w:val="21"/>
        </w:rPr>
        <w:t>int</w:t>
      </w:r>
      <w:r>
        <w:rPr>
          <w:color w:val="666600"/>
          <w:sz w:val="21"/>
        </w:rPr>
        <w:t>(</w:t>
      </w:r>
      <w:r>
        <w:rPr>
          <w:color w:val="006666"/>
          <w:sz w:val="21"/>
        </w:rPr>
        <w:t>11</w:t>
      </w:r>
      <w:r>
        <w:rPr>
          <w:color w:val="666600"/>
          <w:sz w:val="21"/>
        </w:rPr>
        <w:t xml:space="preserve">) </w:t>
      </w:r>
      <w:r>
        <w:rPr>
          <w:sz w:val="21"/>
        </w:rPr>
        <w:t>NOT NULL</w:t>
      </w:r>
      <w:r>
        <w:rPr>
          <w:spacing w:val="9"/>
          <w:sz w:val="21"/>
        </w:rPr>
        <w:t xml:space="preserve"> </w:t>
      </w:r>
      <w:r>
        <w:rPr>
          <w:sz w:val="21"/>
        </w:rPr>
        <w:t>AUTO_INCREMENT</w:t>
      </w:r>
      <w:r>
        <w:rPr>
          <w:color w:val="666600"/>
          <w:sz w:val="21"/>
        </w:rPr>
        <w:t>,</w:t>
      </w:r>
    </w:p>
    <w:p>
      <w:pPr>
        <w:pStyle w:val="10"/>
        <w:numPr>
          <w:ilvl w:val="0"/>
          <w:numId w:val="16"/>
        </w:numPr>
        <w:tabs>
          <w:tab w:val="left" w:pos="1277"/>
          <w:tab w:val="left" w:pos="1278"/>
        </w:tabs>
        <w:spacing w:before="69" w:after="0" w:line="309" w:lineRule="auto"/>
        <w:ind w:left="1016" w:right="1153" w:hanging="814"/>
        <w:jc w:val="left"/>
        <w:rPr>
          <w:sz w:val="21"/>
        </w:rPr>
      </w:pPr>
      <w:r>
        <w:rPr>
          <w:color w:val="008700"/>
          <w:sz w:val="21"/>
        </w:rPr>
        <w:t xml:space="preserve">`value` </w:t>
      </w:r>
      <w:r>
        <w:rPr>
          <w:sz w:val="21"/>
        </w:rPr>
        <w:t>varchar</w:t>
      </w:r>
      <w:r>
        <w:rPr>
          <w:color w:val="666600"/>
          <w:sz w:val="21"/>
        </w:rPr>
        <w:t>(</w:t>
      </w:r>
      <w:r>
        <w:rPr>
          <w:color w:val="006666"/>
          <w:sz w:val="21"/>
        </w:rPr>
        <w:t>255</w:t>
      </w:r>
      <w:r>
        <w:rPr>
          <w:color w:val="666600"/>
          <w:sz w:val="21"/>
        </w:rPr>
        <w:t xml:space="preserve">) </w:t>
      </w:r>
      <w:r>
        <w:rPr>
          <w:sz w:val="21"/>
        </w:rPr>
        <w:t>CHARACTER SET utf8 COLLATE utf8_general_ci DEFAULT</w:t>
      </w:r>
      <w:r>
        <w:rPr>
          <w:spacing w:val="2"/>
          <w:sz w:val="21"/>
        </w:rPr>
        <w:t xml:space="preserve"> </w:t>
      </w:r>
      <w:r>
        <w:rPr>
          <w:sz w:val="21"/>
        </w:rPr>
        <w:t>NULL</w:t>
      </w:r>
      <w:r>
        <w:rPr>
          <w:color w:val="666600"/>
          <w:sz w:val="21"/>
        </w:rPr>
        <w:t>,</w:t>
      </w:r>
    </w:p>
    <w:p>
      <w:pPr>
        <w:pStyle w:val="10"/>
        <w:numPr>
          <w:ilvl w:val="0"/>
          <w:numId w:val="16"/>
        </w:numPr>
        <w:tabs>
          <w:tab w:val="left" w:pos="1274"/>
          <w:tab w:val="left" w:pos="1275"/>
        </w:tabs>
        <w:spacing w:before="1" w:after="0" w:line="240" w:lineRule="auto"/>
        <w:ind w:left="1274" w:right="0" w:hanging="1072"/>
        <w:jc w:val="left"/>
        <w:rPr>
          <w:sz w:val="21"/>
        </w:rPr>
      </w:pPr>
      <w:r>
        <w:rPr>
          <w:sz w:val="21"/>
        </w:rPr>
        <w:t xml:space="preserve">PRIMARY KEY </w:t>
      </w:r>
      <w:r>
        <w:rPr>
          <w:color w:val="666600"/>
          <w:sz w:val="21"/>
        </w:rPr>
        <w:t>(</w:t>
      </w:r>
      <w:r>
        <w:rPr>
          <w:color w:val="008700"/>
          <w:sz w:val="21"/>
        </w:rPr>
        <w:t>`id`</w:t>
      </w:r>
      <w:r>
        <w:rPr>
          <w:color w:val="666600"/>
          <w:sz w:val="21"/>
        </w:rPr>
        <w:t xml:space="preserve">) </w:t>
      </w:r>
      <w:r>
        <w:rPr>
          <w:sz w:val="21"/>
        </w:rPr>
        <w:t>USING</w:t>
      </w:r>
      <w:r>
        <w:rPr>
          <w:spacing w:val="-1"/>
          <w:sz w:val="21"/>
        </w:rPr>
        <w:t xml:space="preserve"> </w:t>
      </w:r>
      <w:r>
        <w:rPr>
          <w:sz w:val="21"/>
        </w:rPr>
        <w:t>BTREE</w:t>
      </w:r>
    </w:p>
    <w:p>
      <w:pPr>
        <w:pStyle w:val="10"/>
        <w:numPr>
          <w:ilvl w:val="0"/>
          <w:numId w:val="16"/>
        </w:numPr>
        <w:tabs>
          <w:tab w:val="left" w:pos="1016"/>
          <w:tab w:val="left" w:pos="1017"/>
        </w:tabs>
        <w:spacing w:before="69" w:after="0" w:line="309" w:lineRule="auto"/>
        <w:ind w:left="1016" w:right="434" w:hanging="814"/>
        <w:jc w:val="left"/>
        <w:rPr>
          <w:sz w:val="21"/>
        </w:rPr>
      </w:pPr>
      <w:r>
        <w:rPr>
          <w:color w:val="666600"/>
          <w:sz w:val="21"/>
        </w:rPr>
        <w:t xml:space="preserve">) </w:t>
      </w:r>
      <w:r>
        <w:rPr>
          <w:sz w:val="21"/>
        </w:rPr>
        <w:t xml:space="preserve">ENGINE </w:t>
      </w:r>
      <w:r>
        <w:rPr>
          <w:color w:val="666600"/>
          <w:sz w:val="21"/>
        </w:rPr>
        <w:t xml:space="preserve">= </w:t>
      </w:r>
      <w:r>
        <w:rPr>
          <w:color w:val="660066"/>
          <w:sz w:val="21"/>
        </w:rPr>
        <w:t xml:space="preserve">InnoDB </w:t>
      </w:r>
      <w:r>
        <w:rPr>
          <w:sz w:val="21"/>
        </w:rPr>
        <w:t xml:space="preserve">AUTO_INCREMENT </w:t>
      </w:r>
      <w:r>
        <w:rPr>
          <w:color w:val="666600"/>
          <w:sz w:val="21"/>
        </w:rPr>
        <w:t xml:space="preserve">= </w:t>
      </w:r>
      <w:r>
        <w:rPr>
          <w:color w:val="006666"/>
          <w:sz w:val="21"/>
        </w:rPr>
        <w:t xml:space="preserve">1 </w:t>
      </w:r>
      <w:r>
        <w:rPr>
          <w:sz w:val="21"/>
        </w:rPr>
        <w:t xml:space="preserve">CHARACTER SET </w:t>
      </w:r>
      <w:r>
        <w:rPr>
          <w:color w:val="666600"/>
          <w:sz w:val="21"/>
        </w:rPr>
        <w:t xml:space="preserve">= </w:t>
      </w:r>
      <w:r>
        <w:rPr>
          <w:sz w:val="21"/>
        </w:rPr>
        <w:t xml:space="preserve">utf8 COLLATE </w:t>
      </w:r>
      <w:r>
        <w:rPr>
          <w:color w:val="666600"/>
          <w:sz w:val="21"/>
        </w:rPr>
        <w:t xml:space="preserve">= </w:t>
      </w:r>
      <w:r>
        <w:rPr>
          <w:sz w:val="21"/>
        </w:rPr>
        <w:t xml:space="preserve">utf 8_general_ci ROW_FORMAT </w:t>
      </w:r>
      <w:r>
        <w:rPr>
          <w:color w:val="666600"/>
          <w:sz w:val="21"/>
        </w:rPr>
        <w:t>=</w:t>
      </w:r>
      <w:r>
        <w:rPr>
          <w:color w:val="666600"/>
          <w:spacing w:val="-7"/>
          <w:sz w:val="21"/>
        </w:rPr>
        <w:t xml:space="preserve"> </w:t>
      </w:r>
      <w:r>
        <w:rPr>
          <w:color w:val="660066"/>
          <w:sz w:val="21"/>
        </w:rPr>
        <w:t>Dynamic</w:t>
      </w:r>
      <w:r>
        <w:rPr>
          <w:color w:val="666600"/>
          <w:sz w:val="21"/>
        </w:rPr>
        <w:t>;</w:t>
      </w:r>
    </w:p>
    <w:p>
      <w:pPr>
        <w:pStyle w:val="10"/>
        <w:numPr>
          <w:ilvl w:val="0"/>
          <w:numId w:val="16"/>
        </w:numPr>
        <w:tabs>
          <w:tab w:val="left" w:pos="594"/>
        </w:tabs>
        <w:spacing w:before="1" w:after="0" w:line="240" w:lineRule="auto"/>
        <w:ind w:left="593" w:right="0" w:hanging="391"/>
        <w:jc w:val="left"/>
        <w:rPr>
          <w:sz w:val="21"/>
        </w:rPr>
      </w:pPr>
    </w:p>
    <w:p>
      <w:pPr>
        <w:pStyle w:val="10"/>
        <w:numPr>
          <w:ilvl w:val="0"/>
          <w:numId w:val="16"/>
        </w:numPr>
        <w:tabs>
          <w:tab w:val="left" w:pos="1016"/>
          <w:tab w:val="left" w:pos="1017"/>
        </w:tabs>
        <w:spacing w:before="69" w:after="0" w:line="240" w:lineRule="auto"/>
        <w:ind w:left="1016" w:right="0" w:hanging="814"/>
        <w:jc w:val="left"/>
        <w:rPr>
          <w:sz w:val="21"/>
        </w:rPr>
      </w:pPr>
      <w:r>
        <w:rPr>
          <w:sz w:val="21"/>
        </w:rPr>
        <w:t xml:space="preserve">SET FOREIGN_KEY_CHECKS </w:t>
      </w:r>
      <w:r>
        <w:rPr>
          <w:color w:val="666600"/>
          <w:sz w:val="21"/>
        </w:rPr>
        <w:t>=</w:t>
      </w:r>
      <w:r>
        <w:rPr>
          <w:color w:val="666600"/>
          <w:spacing w:val="-3"/>
          <w:sz w:val="21"/>
        </w:rPr>
        <w:t xml:space="preserve"> </w:t>
      </w:r>
      <w:r>
        <w:rPr>
          <w:color w:val="006666"/>
          <w:spacing w:val="-4"/>
          <w:sz w:val="21"/>
        </w:rPr>
        <w:t>1</w:t>
      </w:r>
      <w:r>
        <w:rPr>
          <w:color w:val="666600"/>
          <w:spacing w:val="-4"/>
          <w:sz w:val="21"/>
        </w:rPr>
        <w:t>;</w:t>
      </w:r>
    </w:p>
    <w:p>
      <w:pPr>
        <w:pStyle w:val="6"/>
        <w:rPr>
          <w:rFonts w:ascii="Courier New"/>
        </w:rPr>
      </w:pPr>
    </w:p>
    <w:p>
      <w:pPr>
        <w:pStyle w:val="10"/>
        <w:numPr>
          <w:ilvl w:val="0"/>
          <w:numId w:val="17"/>
        </w:numPr>
        <w:tabs>
          <w:tab w:val="left" w:pos="495"/>
        </w:tabs>
        <w:spacing w:before="155" w:after="0" w:line="240" w:lineRule="auto"/>
        <w:ind w:left="494" w:right="0" w:hanging="353"/>
        <w:jc w:val="left"/>
        <w:rPr>
          <w:rFonts w:hint="eastAsia" w:ascii="Noto Sans CJK JP Regular" w:eastAsia="Noto Sans CJK JP Regular"/>
          <w:sz w:val="24"/>
        </w:rPr>
      </w:pPr>
      <w:r>
        <w:drawing>
          <wp:anchor distT="0" distB="0" distL="0" distR="0" simplePos="0" relativeHeight="5120" behindDoc="0" locked="0" layoutInCell="1" allowOverlap="1">
            <wp:simplePos x="0" y="0"/>
            <wp:positionH relativeFrom="page">
              <wp:posOffset>847090</wp:posOffset>
            </wp:positionH>
            <wp:positionV relativeFrom="paragraph">
              <wp:posOffset>401955</wp:posOffset>
            </wp:positionV>
            <wp:extent cx="6193790" cy="2194560"/>
            <wp:effectExtent l="0" t="0" r="0" b="0"/>
            <wp:wrapNone/>
            <wp:docPr id="5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2.png"/>
                    <pic:cNvPicPr>
                      <a:picLocks noChangeAspect="1"/>
                    </pic:cNvPicPr>
                  </pic:nvPicPr>
                  <pic:blipFill>
                    <a:blip r:embed="rId45" cstate="print"/>
                    <a:stretch>
                      <a:fillRect/>
                    </a:stretch>
                  </pic:blipFill>
                  <pic:spPr>
                    <a:xfrm>
                      <a:off x="0" y="0"/>
                      <a:ext cx="6193532" cy="2194559"/>
                    </a:xfrm>
                    <a:prstGeom prst="rect">
                      <a:avLst/>
                    </a:prstGeom>
                  </pic:spPr>
                </pic:pic>
              </a:graphicData>
            </a:graphic>
          </wp:anchor>
        </w:drawing>
      </w:r>
      <w:r>
        <w:rPr>
          <w:rFonts w:hint="eastAsia" w:ascii="Noto Sans CJK JP Regular" w:eastAsia="Noto Sans CJK JP Regular"/>
          <w:color w:val="333333"/>
          <w:sz w:val="24"/>
        </w:rPr>
        <w:t>对表进行代码生成，方便测试两个数据源</w:t>
      </w:r>
    </w:p>
    <w:p>
      <w:pPr>
        <w:pStyle w:val="6"/>
        <w:rPr>
          <w:sz w:val="32"/>
        </w:rPr>
      </w:pPr>
    </w:p>
    <w:p>
      <w:pPr>
        <w:pStyle w:val="6"/>
        <w:rPr>
          <w:sz w:val="32"/>
        </w:rPr>
      </w:pPr>
    </w:p>
    <w:p>
      <w:pPr>
        <w:pStyle w:val="6"/>
        <w:rPr>
          <w:sz w:val="32"/>
        </w:rPr>
      </w:pPr>
    </w:p>
    <w:p>
      <w:pPr>
        <w:pStyle w:val="6"/>
        <w:rPr>
          <w:sz w:val="32"/>
        </w:rPr>
      </w:pPr>
    </w:p>
    <w:p>
      <w:pPr>
        <w:pStyle w:val="6"/>
        <w:spacing w:before="17"/>
        <w:rPr>
          <w:sz w:val="37"/>
        </w:rPr>
      </w:pPr>
    </w:p>
    <w:p>
      <w:pPr>
        <w:pStyle w:val="10"/>
        <w:numPr>
          <w:ilvl w:val="0"/>
          <w:numId w:val="17"/>
        </w:numPr>
        <w:tabs>
          <w:tab w:val="left" w:pos="495"/>
        </w:tabs>
        <w:spacing w:before="0" w:after="0" w:line="240" w:lineRule="auto"/>
        <w:ind w:left="494" w:right="0" w:hanging="353"/>
        <w:jc w:val="left"/>
        <w:rPr>
          <w:rFonts w:hint="eastAsia" w:ascii="Noto Sans CJK JP Regular" w:eastAsia="Noto Sans CJK JP Regular"/>
          <w:sz w:val="24"/>
        </w:rPr>
      </w:pPr>
      <w:r>
        <w:rPr>
          <w:rFonts w:hint="eastAsia" w:ascii="Noto Sans CJK JP Regular" w:eastAsia="Noto Sans CJK JP Regular"/>
          <w:color w:val="333333"/>
          <w:sz w:val="24"/>
        </w:rPr>
        <w:t>打开application.yml中的多数据源开关</w:t>
      </w:r>
    </w:p>
    <w:p>
      <w:pPr>
        <w:spacing w:after="0" w:line="240" w:lineRule="auto"/>
        <w:jc w:val="left"/>
        <w:rPr>
          <w:rFonts w:hint="eastAsia" w:ascii="Noto Sans CJK JP Regular" w:eastAsia="Noto Sans CJK JP Regular"/>
          <w:sz w:val="24"/>
        </w:rPr>
        <w:sectPr>
          <w:type w:val="continuous"/>
          <w:pgSz w:w="11900" w:h="16840"/>
          <w:pgMar w:top="1340" w:right="520" w:bottom="280" w:left="840" w:header="720" w:footer="720" w:gutter="0"/>
        </w:sectPr>
      </w:pPr>
    </w:p>
    <w:p>
      <w:pPr>
        <w:pStyle w:val="6"/>
        <w:ind w:left="494"/>
        <w:rPr>
          <w:sz w:val="20"/>
        </w:rPr>
      </w:pPr>
      <w:r>
        <w:rPr>
          <w:sz w:val="20"/>
        </w:rPr>
        <w:drawing>
          <wp:inline distT="0" distB="0" distL="0" distR="0">
            <wp:extent cx="6167120" cy="805815"/>
            <wp:effectExtent l="0" t="0" r="0" b="0"/>
            <wp:docPr id="5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3.jpeg"/>
                    <pic:cNvPicPr>
                      <a:picLocks noChangeAspect="1"/>
                    </pic:cNvPicPr>
                  </pic:nvPicPr>
                  <pic:blipFill>
                    <a:blip r:embed="rId46" cstate="print"/>
                    <a:stretch>
                      <a:fillRect/>
                    </a:stretch>
                  </pic:blipFill>
                  <pic:spPr>
                    <a:xfrm>
                      <a:off x="0" y="0"/>
                      <a:ext cx="6167289" cy="805815"/>
                    </a:xfrm>
                    <a:prstGeom prst="rect">
                      <a:avLst/>
                    </a:prstGeom>
                  </pic:spPr>
                </pic:pic>
              </a:graphicData>
            </a:graphic>
          </wp:inline>
        </w:drawing>
      </w:r>
    </w:p>
    <w:p>
      <w:pPr>
        <w:pStyle w:val="6"/>
        <w:spacing w:before="3"/>
        <w:rPr>
          <w:sz w:val="4"/>
        </w:rPr>
      </w:pPr>
    </w:p>
    <w:p>
      <w:pPr>
        <w:pStyle w:val="10"/>
        <w:numPr>
          <w:ilvl w:val="0"/>
          <w:numId w:val="17"/>
        </w:numPr>
        <w:tabs>
          <w:tab w:val="left" w:pos="495"/>
        </w:tabs>
        <w:spacing w:before="5" w:after="0" w:line="240" w:lineRule="auto"/>
        <w:ind w:left="494" w:right="0" w:hanging="353"/>
        <w:jc w:val="left"/>
        <w:rPr>
          <w:rFonts w:hint="eastAsia" w:ascii="Noto Sans CJK JP Regular" w:eastAsia="Noto Sans CJK JP Regular"/>
          <w:sz w:val="24"/>
        </w:rPr>
      </w:pPr>
      <w:r>
        <w:drawing>
          <wp:anchor distT="0" distB="0" distL="0" distR="0" simplePos="0" relativeHeight="5120" behindDoc="0" locked="0" layoutInCell="1" allowOverlap="1">
            <wp:simplePos x="0" y="0"/>
            <wp:positionH relativeFrom="page">
              <wp:posOffset>847090</wp:posOffset>
            </wp:positionH>
            <wp:positionV relativeFrom="paragraph">
              <wp:posOffset>306705</wp:posOffset>
            </wp:positionV>
            <wp:extent cx="6193790" cy="1024255"/>
            <wp:effectExtent l="0" t="0" r="0" b="0"/>
            <wp:wrapNone/>
            <wp:docPr id="6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jpeg"/>
                    <pic:cNvPicPr>
                      <a:picLocks noChangeAspect="1"/>
                    </pic:cNvPicPr>
                  </pic:nvPicPr>
                  <pic:blipFill>
                    <a:blip r:embed="rId47" cstate="print"/>
                    <a:stretch>
                      <a:fillRect/>
                    </a:stretch>
                  </pic:blipFill>
                  <pic:spPr>
                    <a:xfrm>
                      <a:off x="0" y="0"/>
                      <a:ext cx="6193534" cy="1024128"/>
                    </a:xfrm>
                    <a:prstGeom prst="rect">
                      <a:avLst/>
                    </a:prstGeom>
                  </pic:spPr>
                </pic:pic>
              </a:graphicData>
            </a:graphic>
          </wp:anchor>
        </w:drawing>
      </w:r>
      <w:r>
        <w:rPr>
          <w:rFonts w:hint="eastAsia" w:ascii="Noto Sans CJK JP Regular" w:eastAsia="Noto Sans CJK JP Regular"/>
          <w:color w:val="333333"/>
          <w:sz w:val="24"/>
        </w:rPr>
        <w:t>配置application.yml中的多数据源的连接信息</w:t>
      </w:r>
    </w:p>
    <w:p>
      <w:pPr>
        <w:pStyle w:val="6"/>
        <w:rPr>
          <w:sz w:val="32"/>
        </w:rPr>
      </w:pPr>
    </w:p>
    <w:p>
      <w:pPr>
        <w:pStyle w:val="6"/>
        <w:spacing w:before="18"/>
        <w:rPr>
          <w:sz w:val="46"/>
        </w:rPr>
      </w:pPr>
    </w:p>
    <w:p>
      <w:pPr>
        <w:pStyle w:val="10"/>
        <w:numPr>
          <w:ilvl w:val="0"/>
          <w:numId w:val="17"/>
        </w:numPr>
        <w:tabs>
          <w:tab w:val="left" w:pos="495"/>
        </w:tabs>
        <w:spacing w:before="0" w:after="0" w:line="240" w:lineRule="auto"/>
        <w:ind w:left="494" w:right="0" w:hanging="353"/>
        <w:jc w:val="left"/>
        <w:rPr>
          <w:rFonts w:hint="eastAsia" w:ascii="Noto Sans CJK JP Regular" w:eastAsia="Noto Sans CJK JP Regular"/>
          <w:sz w:val="24"/>
        </w:rPr>
      </w:pPr>
      <w:r>
        <w:pict>
          <v:group id="_x0000_s1239" o:spid="_x0000_s1239" o:spt="203" style="position:absolute;left:0pt;margin-left:263.3pt;margin-top:7pt;height:16.15pt;width:98.35pt;mso-position-horizontal-relative:page;z-index:5120;mso-width-relative:page;mso-height-relative:page;" coordorigin="5267,141" coordsize="1967,323">
            <o:lock v:ext="edit"/>
            <v:shape id="_x0000_s1240" o:spid="_x0000_s1240" style="position:absolute;left:5266;top:140;height:323;width:1967;" fillcolor="#D6DBDF" filled="t" stroked="f" coordorigin="5267,141" coordsize="1967,323" path="m7171,463l5328,463,5304,458,5285,445,5271,426,5267,402,5267,202,5271,178,5285,159,5304,145,5328,141,7171,141,7195,145,7215,159,7228,178,7233,202,7233,402,7228,426,7215,445,7195,458,7171,463xe">
              <v:path arrowok="t"/>
              <v:fill on="t" focussize="0,0"/>
              <v:stroke on="f"/>
              <v:imagedata o:title=""/>
              <o:lock v:ext="edit"/>
            </v:shape>
            <v:shape id="_x0000_s1241" o:spid="_x0000_s1241" o:spt="202" type="#_x0000_t202" style="position:absolute;left:5266;top:140;height:323;width:1967;" filled="f" stroked="f" coordsize="21600,21600">
              <v:path/>
              <v:fill on="f" focussize="0,0"/>
              <v:stroke on="f" joinstyle="miter"/>
              <v:imagedata o:title=""/>
              <o:lock v:ext="edit"/>
              <v:textbox inset="0mm,0mm,0mm,0mm">
                <w:txbxContent>
                  <w:p>
                    <w:pPr>
                      <w:spacing w:before="0" w:line="323" w:lineRule="exact"/>
                      <w:ind w:left="61" w:right="0" w:firstLine="0"/>
                      <w:jc w:val="left"/>
                      <w:rPr>
                        <w:rFonts w:hint="eastAsia" w:ascii="Droid Sans Fallback" w:eastAsia="Droid Sans Fallback"/>
                        <w:sz w:val="21"/>
                      </w:rPr>
                    </w:pPr>
                    <w:r>
                      <w:rPr>
                        <w:rFonts w:ascii="Courier New" w:eastAsia="Courier New"/>
                        <w:color w:val="2B3D4F"/>
                        <w:sz w:val="21"/>
                      </w:rPr>
                      <w:t>@DataSource</w:t>
                    </w:r>
                    <w:r>
                      <w:rPr>
                        <w:rFonts w:hint="eastAsia" w:ascii="Droid Sans Fallback" w:eastAsia="Droid Sans Fallback"/>
                        <w:color w:val="2B3D4F"/>
                        <w:sz w:val="21"/>
                      </w:rPr>
                      <w:t>注解</w:t>
                    </w:r>
                  </w:p>
                </w:txbxContent>
              </v:textbox>
            </v:shape>
          </v:group>
        </w:pict>
      </w:r>
      <w:r>
        <w:rPr>
          <w:rFonts w:hint="eastAsia" w:ascii="Noto Sans CJK JP Regular" w:eastAsia="Noto Sans CJK JP Regular"/>
          <w:color w:val="333333"/>
          <w:sz w:val="24"/>
        </w:rPr>
        <w:t>编写测试多数据源的代码，注意观察</w:t>
      </w:r>
    </w:p>
    <w:p>
      <w:pPr>
        <w:pStyle w:val="6"/>
        <w:spacing w:before="21"/>
        <w:rPr>
          <w:sz w:val="4"/>
        </w:rPr>
      </w:pPr>
      <w:r>
        <w:pict>
          <v:group id="_x0000_s1242" o:spid="_x0000_s1242" o:spt="203" style="position:absolute;left:0pt;margin-left:47.5pt;margin-top:7.7pt;height:321.8pt;width:506.9pt;mso-position-horizontal-relative:page;mso-wrap-distance-bottom:0pt;mso-wrap-distance-top:0pt;z-index:3072;mso-width-relative:page;mso-height-relative:page;" coordorigin="950,155" coordsize="10138,6436">
            <o:lock v:ext="edit"/>
            <v:shape id="_x0000_s1243" o:spid="_x0000_s1243" o:spt="75" type="#_x0000_t75" style="position:absolute;left:950;top:154;height:6436;width:10138;" filled="f" stroked="f" coordsize="21600,21600">
              <v:path/>
              <v:fill on="f" focussize="0,0"/>
              <v:stroke on="f"/>
              <v:imagedata r:id="rId48" o:title=""/>
              <o:lock v:ext="edit" aspectratio="t"/>
            </v:shape>
            <v:shape id="_x0000_s1244" o:spid="_x0000_s1244" o:spt="202" type="#_x0000_t202" style="position:absolute;left:1042;top:313;height:6081;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69"/>
                      <w:ind w:left="122" w:right="4" w:firstLine="0"/>
                      <w:jc w:val="center"/>
                      <w:rPr>
                        <w:rFonts w:ascii="Courier New"/>
                        <w:sz w:val="21"/>
                      </w:rPr>
                    </w:pPr>
                    <w:r>
                      <w:rPr>
                        <w:rFonts w:ascii="Courier New"/>
                        <w:color w:val="668099"/>
                        <w:spacing w:val="-4"/>
                        <w:sz w:val="21"/>
                      </w:rPr>
                      <w:t>2.</w:t>
                    </w:r>
                  </w:p>
                  <w:p>
                    <w:pPr>
                      <w:spacing w:before="70"/>
                      <w:ind w:left="122" w:right="4" w:firstLine="0"/>
                      <w:jc w:val="center"/>
                      <w:rPr>
                        <w:rFonts w:ascii="Courier New"/>
                        <w:sz w:val="21"/>
                      </w:rPr>
                    </w:pPr>
                    <w:r>
                      <w:rPr>
                        <w:rFonts w:ascii="Courier New"/>
                        <w:color w:val="668099"/>
                        <w:spacing w:val="-4"/>
                        <w:sz w:val="21"/>
                      </w:rPr>
                      <w:t>3.</w:t>
                    </w:r>
                  </w:p>
                  <w:p>
                    <w:pPr>
                      <w:spacing w:before="69"/>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70"/>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70"/>
                      <w:ind w:left="0" w:right="18" w:firstLine="0"/>
                      <w:jc w:val="center"/>
                      <w:rPr>
                        <w:rFonts w:ascii="Courier New"/>
                        <w:sz w:val="21"/>
                      </w:rPr>
                    </w:pPr>
                    <w:r>
                      <w:rPr>
                        <w:rFonts w:ascii="Courier New"/>
                        <w:color w:val="668099"/>
                        <w:sz w:val="21"/>
                      </w:rPr>
                      <w:t>10.</w:t>
                    </w:r>
                  </w:p>
                  <w:p>
                    <w:pPr>
                      <w:spacing w:before="69"/>
                      <w:ind w:left="0" w:right="18" w:firstLine="0"/>
                      <w:jc w:val="center"/>
                      <w:rPr>
                        <w:rFonts w:ascii="Courier New"/>
                        <w:sz w:val="21"/>
                      </w:rPr>
                    </w:pPr>
                    <w:r>
                      <w:rPr>
                        <w:rFonts w:ascii="Courier New"/>
                        <w:color w:val="668099"/>
                        <w:sz w:val="21"/>
                      </w:rPr>
                      <w:t>11.</w:t>
                    </w:r>
                  </w:p>
                  <w:p>
                    <w:pPr>
                      <w:spacing w:before="69"/>
                      <w:ind w:left="0" w:right="18" w:firstLine="0"/>
                      <w:jc w:val="center"/>
                      <w:rPr>
                        <w:rFonts w:ascii="Courier New"/>
                        <w:sz w:val="21"/>
                      </w:rPr>
                    </w:pPr>
                    <w:r>
                      <w:rPr>
                        <w:rFonts w:ascii="Courier New"/>
                        <w:color w:val="668099"/>
                        <w:sz w:val="21"/>
                      </w:rPr>
                      <w:t>12.</w:t>
                    </w:r>
                  </w:p>
                  <w:p>
                    <w:pPr>
                      <w:spacing w:before="70"/>
                      <w:ind w:left="0" w:right="18" w:firstLine="0"/>
                      <w:jc w:val="center"/>
                      <w:rPr>
                        <w:rFonts w:ascii="Courier New"/>
                        <w:sz w:val="21"/>
                      </w:rPr>
                    </w:pPr>
                    <w:r>
                      <w:rPr>
                        <w:rFonts w:ascii="Courier New"/>
                        <w:color w:val="668099"/>
                        <w:sz w:val="21"/>
                      </w:rPr>
                      <w:t>13.</w:t>
                    </w:r>
                  </w:p>
                  <w:p>
                    <w:pPr>
                      <w:spacing w:before="69"/>
                      <w:ind w:left="0" w:right="18" w:firstLine="0"/>
                      <w:jc w:val="center"/>
                      <w:rPr>
                        <w:rFonts w:ascii="Courier New"/>
                        <w:sz w:val="21"/>
                      </w:rPr>
                    </w:pPr>
                    <w:r>
                      <w:rPr>
                        <w:rFonts w:ascii="Courier New"/>
                        <w:color w:val="668099"/>
                        <w:sz w:val="21"/>
                      </w:rPr>
                      <w:t>14.</w:t>
                    </w:r>
                  </w:p>
                  <w:p>
                    <w:pPr>
                      <w:spacing w:before="69"/>
                      <w:ind w:left="0" w:right="18" w:firstLine="0"/>
                      <w:jc w:val="center"/>
                      <w:rPr>
                        <w:rFonts w:ascii="Courier New"/>
                        <w:sz w:val="21"/>
                      </w:rPr>
                    </w:pPr>
                    <w:r>
                      <w:rPr>
                        <w:rFonts w:ascii="Courier New"/>
                        <w:color w:val="668099"/>
                        <w:sz w:val="21"/>
                      </w:rPr>
                      <w:t>15.</w:t>
                    </w:r>
                  </w:p>
                  <w:p>
                    <w:pPr>
                      <w:spacing w:before="70"/>
                      <w:ind w:left="0" w:right="18" w:firstLine="0"/>
                      <w:jc w:val="center"/>
                      <w:rPr>
                        <w:rFonts w:ascii="Courier New"/>
                        <w:sz w:val="21"/>
                      </w:rPr>
                    </w:pPr>
                    <w:r>
                      <w:rPr>
                        <w:rFonts w:ascii="Courier New"/>
                        <w:color w:val="668099"/>
                        <w:sz w:val="21"/>
                      </w:rPr>
                      <w:t>16.</w:t>
                    </w:r>
                  </w:p>
                  <w:p>
                    <w:pPr>
                      <w:spacing w:before="69"/>
                      <w:ind w:left="0" w:right="18" w:firstLine="0"/>
                      <w:jc w:val="center"/>
                      <w:rPr>
                        <w:rFonts w:ascii="Courier New"/>
                        <w:sz w:val="21"/>
                      </w:rPr>
                    </w:pPr>
                    <w:r>
                      <w:rPr>
                        <w:rFonts w:ascii="Courier New"/>
                        <w:color w:val="668099"/>
                        <w:sz w:val="21"/>
                      </w:rPr>
                      <w:t>17.</w:t>
                    </w:r>
                  </w:p>
                  <w:p>
                    <w:pPr>
                      <w:spacing w:before="69"/>
                      <w:ind w:left="0" w:right="18" w:firstLine="0"/>
                      <w:jc w:val="center"/>
                      <w:rPr>
                        <w:rFonts w:ascii="Courier New"/>
                        <w:sz w:val="21"/>
                      </w:rPr>
                    </w:pPr>
                    <w:r>
                      <w:rPr>
                        <w:rFonts w:ascii="Courier New"/>
                        <w:color w:val="668099"/>
                        <w:sz w:val="21"/>
                      </w:rPr>
                      <w:t>18.</w:t>
                    </w:r>
                  </w:p>
                  <w:p>
                    <w:pPr>
                      <w:spacing w:before="69"/>
                      <w:ind w:left="0" w:right="18" w:firstLine="0"/>
                      <w:jc w:val="center"/>
                      <w:rPr>
                        <w:rFonts w:ascii="Courier New"/>
                        <w:sz w:val="21"/>
                      </w:rPr>
                    </w:pPr>
                    <w:r>
                      <w:rPr>
                        <w:rFonts w:ascii="Courier New"/>
                        <w:color w:val="668099"/>
                        <w:sz w:val="21"/>
                      </w:rPr>
                      <w:t>19.</w:t>
                    </w:r>
                  </w:p>
                  <w:p>
                    <w:pPr>
                      <w:spacing w:before="70"/>
                      <w:ind w:left="0" w:right="18" w:firstLine="0"/>
                      <w:jc w:val="center"/>
                      <w:rPr>
                        <w:rFonts w:ascii="Courier New"/>
                        <w:sz w:val="21"/>
                      </w:rPr>
                    </w:pPr>
                    <w:r>
                      <w:rPr>
                        <w:rFonts w:ascii="Courier New"/>
                        <w:color w:val="668099"/>
                        <w:sz w:val="21"/>
                      </w:rPr>
                      <w:t>20.</w:t>
                    </w:r>
                  </w:p>
                </w:txbxContent>
              </v:textbox>
            </v:shape>
            <v:shape id="_x0000_s1245" o:spid="_x0000_s1245" o:spt="202" type="#_x0000_t202" style="position:absolute;left:1856;top:313;height:5774;width:634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0087"/>
                        <w:sz w:val="21"/>
                      </w:rPr>
                      <w:t>package</w:t>
                    </w:r>
                    <w:r>
                      <w:rPr>
                        <w:rFonts w:ascii="Courier New"/>
                        <w:color w:val="000087"/>
                        <w:spacing w:val="75"/>
                        <w:sz w:val="21"/>
                      </w:rPr>
                      <w:t xml:space="preserve">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modular</w:t>
                    </w:r>
                    <w:r>
                      <w:rPr>
                        <w:rFonts w:ascii="Courier New"/>
                        <w:color w:val="666600"/>
                        <w:sz w:val="21"/>
                      </w:rPr>
                      <w:t>.</w:t>
                    </w:r>
                    <w:r>
                      <w:rPr>
                        <w:rFonts w:ascii="Courier New"/>
                        <w:sz w:val="21"/>
                      </w:rPr>
                      <w:t>order</w:t>
                    </w:r>
                    <w:r>
                      <w:rPr>
                        <w:rFonts w:ascii="Courier New"/>
                        <w:color w:val="666600"/>
                        <w:sz w:val="21"/>
                      </w:rPr>
                      <w:t>.</w:t>
                    </w:r>
                    <w:r>
                      <w:rPr>
                        <w:rFonts w:ascii="Courier New"/>
                        <w:sz w:val="21"/>
                      </w:rPr>
                      <w:t>service</w:t>
                    </w:r>
                    <w:r>
                      <w:rPr>
                        <w:rFonts w:ascii="Courier New"/>
                        <w:color w:val="666600"/>
                        <w:sz w:val="21"/>
                      </w:rPr>
                      <w:t>;</w:t>
                    </w:r>
                  </w:p>
                  <w:p>
                    <w:pPr>
                      <w:spacing w:before="16" w:line="240" w:lineRule="auto"/>
                      <w:rPr>
                        <w:sz w:val="17"/>
                      </w:rPr>
                    </w:pPr>
                  </w:p>
                  <w:p>
                    <w:pPr>
                      <w:spacing w:before="0" w:line="223" w:lineRule="exact"/>
                      <w:ind w:left="0" w:right="0" w:firstLine="0"/>
                      <w:jc w:val="left"/>
                      <w:rPr>
                        <w:rFonts w:ascii="Courier New"/>
                        <w:sz w:val="21"/>
                      </w:rPr>
                    </w:pPr>
                    <w:r>
                      <w:rPr>
                        <w:rFonts w:ascii="Courier New"/>
                        <w:color w:val="870000"/>
                        <w:sz w:val="21"/>
                      </w:rPr>
                      <w:t>/**</w:t>
                    </w:r>
                  </w:p>
                  <w:p>
                    <w:pPr>
                      <w:numPr>
                        <w:ilvl w:val="0"/>
                        <w:numId w:val="18"/>
                      </w:numPr>
                      <w:tabs>
                        <w:tab w:val="left" w:pos="387"/>
                      </w:tabs>
                      <w:spacing w:before="0" w:line="371" w:lineRule="exact"/>
                      <w:ind w:left="386" w:right="0" w:hanging="258"/>
                      <w:jc w:val="left"/>
                      <w:rPr>
                        <w:rFonts w:hint="eastAsia" w:ascii="Droid Sans Fallback" w:eastAsia="Droid Sans Fallback"/>
                        <w:sz w:val="21"/>
                      </w:rPr>
                    </w:pPr>
                    <w:r>
                      <w:rPr>
                        <w:rFonts w:hint="eastAsia" w:ascii="Droid Sans Fallback" w:eastAsia="Droid Sans Fallback"/>
                        <w:color w:val="870000"/>
                        <w:sz w:val="21"/>
                      </w:rPr>
                      <w:t>测试多数据源的服务</w:t>
                    </w:r>
                  </w:p>
                  <w:p>
                    <w:pPr>
                      <w:spacing w:before="21"/>
                      <w:ind w:left="128" w:right="0" w:firstLine="0"/>
                      <w:jc w:val="left"/>
                      <w:rPr>
                        <w:rFonts w:ascii="Courier New"/>
                        <w:sz w:val="21"/>
                      </w:rPr>
                    </w:pPr>
                    <w:r>
                      <w:rPr>
                        <w:rFonts w:ascii="Courier New"/>
                        <w:color w:val="870000"/>
                        <w:w w:val="102"/>
                        <w:sz w:val="21"/>
                      </w:rPr>
                      <w:t>*</w:t>
                    </w:r>
                  </w:p>
                  <w:p>
                    <w:pPr>
                      <w:numPr>
                        <w:ilvl w:val="0"/>
                        <w:numId w:val="18"/>
                      </w:numPr>
                      <w:tabs>
                        <w:tab w:val="left" w:pos="387"/>
                      </w:tabs>
                      <w:spacing w:before="69" w:line="223" w:lineRule="exact"/>
                      <w:ind w:left="386" w:right="0" w:hanging="258"/>
                      <w:jc w:val="left"/>
                      <w:rPr>
                        <w:rFonts w:ascii="Courier New"/>
                        <w:sz w:val="21"/>
                      </w:rPr>
                    </w:pPr>
                    <w:r>
                      <w:rPr>
                        <w:rFonts w:ascii="Courier New"/>
                        <w:color w:val="870000"/>
                        <w:sz w:val="21"/>
                      </w:rPr>
                      <w:t>@author</w:t>
                    </w:r>
                    <w:r>
                      <w:rPr>
                        <w:rFonts w:ascii="Courier New"/>
                        <w:color w:val="870000"/>
                        <w:spacing w:val="3"/>
                        <w:sz w:val="21"/>
                      </w:rPr>
                      <w:t xml:space="preserve"> </w:t>
                    </w:r>
                    <w:r>
                      <w:rPr>
                        <w:rFonts w:ascii="Courier New"/>
                        <w:color w:val="870000"/>
                        <w:sz w:val="21"/>
                      </w:rPr>
                      <w:t>fengshuonan</w:t>
                    </w:r>
                  </w:p>
                  <w:p>
                    <w:pPr>
                      <w:spacing w:before="0" w:line="371" w:lineRule="exact"/>
                      <w:ind w:left="128" w:right="0" w:firstLine="0"/>
                      <w:jc w:val="left"/>
                      <w:rPr>
                        <w:rFonts w:ascii="Courier New" w:eastAsia="Courier New"/>
                        <w:sz w:val="21"/>
                      </w:rPr>
                    </w:pPr>
                    <w:r>
                      <w:rPr>
                        <w:rFonts w:ascii="Courier New" w:eastAsia="Courier New"/>
                        <w:color w:val="870000"/>
                        <w:sz w:val="21"/>
                      </w:rPr>
                      <w:t>* @date 2018</w:t>
                    </w:r>
                    <w:r>
                      <w:rPr>
                        <w:rFonts w:hint="eastAsia" w:ascii="Droid Sans Fallback" w:eastAsia="Droid Sans Fallback"/>
                        <w:color w:val="870000"/>
                        <w:sz w:val="21"/>
                      </w:rPr>
                      <w:t>年</w:t>
                    </w:r>
                    <w:r>
                      <w:rPr>
                        <w:rFonts w:ascii="Courier New" w:eastAsia="Courier New"/>
                        <w:color w:val="870000"/>
                        <w:sz w:val="21"/>
                      </w:rPr>
                      <w:t>1</w:t>
                    </w:r>
                    <w:r>
                      <w:rPr>
                        <w:rFonts w:hint="eastAsia" w:ascii="Droid Sans Fallback" w:eastAsia="Droid Sans Fallback"/>
                        <w:color w:val="870000"/>
                        <w:sz w:val="21"/>
                      </w:rPr>
                      <w:t>月</w:t>
                    </w:r>
                    <w:r>
                      <w:rPr>
                        <w:rFonts w:ascii="Courier New" w:eastAsia="Courier New"/>
                        <w:color w:val="870000"/>
                        <w:sz w:val="21"/>
                      </w:rPr>
                      <w:t>25</w:t>
                    </w:r>
                    <w:r>
                      <w:rPr>
                        <w:rFonts w:hint="eastAsia" w:ascii="Droid Sans Fallback" w:eastAsia="Droid Sans Fallback"/>
                        <w:color w:val="870000"/>
                        <w:sz w:val="21"/>
                      </w:rPr>
                      <w:t>日</w:t>
                    </w:r>
                    <w:r>
                      <w:rPr>
                        <w:rFonts w:ascii="Courier New" w:eastAsia="Courier New"/>
                        <w:color w:val="870000"/>
                        <w:sz w:val="21"/>
                      </w:rPr>
                      <w:t>21:48:34</w:t>
                    </w:r>
                  </w:p>
                  <w:p>
                    <w:pPr>
                      <w:spacing w:before="21"/>
                      <w:ind w:left="128" w:right="0" w:firstLine="0"/>
                      <w:jc w:val="left"/>
                      <w:rPr>
                        <w:rFonts w:ascii="Courier New"/>
                        <w:sz w:val="21"/>
                      </w:rPr>
                    </w:pPr>
                    <w:r>
                      <w:rPr>
                        <w:rFonts w:ascii="Courier New"/>
                        <w:color w:val="870000"/>
                        <w:sz w:val="21"/>
                      </w:rPr>
                      <w:t>*/</w:t>
                    </w:r>
                  </w:p>
                  <w:p>
                    <w:pPr>
                      <w:spacing w:before="69"/>
                      <w:ind w:left="0" w:right="0" w:firstLine="0"/>
                      <w:jc w:val="left"/>
                      <w:rPr>
                        <w:rFonts w:ascii="Courier New"/>
                        <w:sz w:val="21"/>
                      </w:rPr>
                    </w:pPr>
                    <w:r>
                      <w:rPr>
                        <w:rFonts w:ascii="Courier New"/>
                        <w:color w:val="000087"/>
                        <w:sz w:val="21"/>
                      </w:rPr>
                      <w:t xml:space="preserve">public interface </w:t>
                    </w:r>
                    <w:r>
                      <w:rPr>
                        <w:rFonts w:ascii="Courier New"/>
                        <w:color w:val="660066"/>
                        <w:sz w:val="21"/>
                      </w:rPr>
                      <w:t xml:space="preserve">ITestService </w:t>
                    </w:r>
                    <w:r>
                      <w:rPr>
                        <w:rFonts w:ascii="Courier New"/>
                        <w:color w:val="666600"/>
                        <w:sz w:val="21"/>
                      </w:rPr>
                      <w:t>{</w:t>
                    </w:r>
                  </w:p>
                  <w:p>
                    <w:pPr>
                      <w:spacing w:before="16" w:line="240" w:lineRule="auto"/>
                      <w:rPr>
                        <w:sz w:val="17"/>
                      </w:rPr>
                    </w:pPr>
                  </w:p>
                  <w:p>
                    <w:pPr>
                      <w:spacing w:before="0" w:line="223" w:lineRule="exact"/>
                      <w:ind w:left="522" w:right="0" w:firstLine="0"/>
                      <w:jc w:val="left"/>
                      <w:rPr>
                        <w:rFonts w:ascii="Courier New"/>
                        <w:sz w:val="21"/>
                      </w:rPr>
                    </w:pPr>
                    <w:r>
                      <w:rPr>
                        <w:rFonts w:ascii="Courier New"/>
                        <w:color w:val="870000"/>
                        <w:sz w:val="21"/>
                      </w:rPr>
                      <w:t>/**</w:t>
                    </w:r>
                  </w:p>
                  <w:p>
                    <w:pPr>
                      <w:spacing w:before="0" w:line="371" w:lineRule="exact"/>
                      <w:ind w:left="644" w:right="0" w:firstLine="0"/>
                      <w:jc w:val="left"/>
                      <w:rPr>
                        <w:rFonts w:hint="eastAsia" w:ascii="Droid Sans Fallback" w:eastAsia="Droid Sans Fallback"/>
                        <w:sz w:val="21"/>
                      </w:rPr>
                    </w:pPr>
                    <w:r>
                      <w:rPr>
                        <w:rFonts w:ascii="Courier New" w:eastAsia="Courier New"/>
                        <w:color w:val="870000"/>
                        <w:sz w:val="21"/>
                      </w:rPr>
                      <w:t xml:space="preserve">* </w:t>
                    </w:r>
                    <w:r>
                      <w:rPr>
                        <w:rFonts w:hint="eastAsia" w:ascii="Droid Sans Fallback" w:eastAsia="Droid Sans Fallback"/>
                        <w:color w:val="870000"/>
                        <w:sz w:val="21"/>
                      </w:rPr>
                      <w:t>测试第二个数据源</w:t>
                    </w:r>
                  </w:p>
                  <w:p>
                    <w:pPr>
                      <w:spacing w:before="21"/>
                      <w:ind w:left="644" w:right="0" w:firstLine="0"/>
                      <w:jc w:val="left"/>
                      <w:rPr>
                        <w:rFonts w:ascii="Courier New"/>
                        <w:sz w:val="21"/>
                      </w:rPr>
                    </w:pPr>
                    <w:r>
                      <w:rPr>
                        <w:rFonts w:ascii="Courier New"/>
                        <w:color w:val="870000"/>
                        <w:sz w:val="21"/>
                      </w:rPr>
                      <w:t>*/</w:t>
                    </w:r>
                  </w:p>
                  <w:p>
                    <w:pPr>
                      <w:spacing w:before="69"/>
                      <w:ind w:left="522" w:right="0" w:firstLine="0"/>
                      <w:jc w:val="left"/>
                      <w:rPr>
                        <w:rFonts w:ascii="Courier New"/>
                        <w:sz w:val="21"/>
                      </w:rPr>
                    </w:pPr>
                    <w:r>
                      <w:rPr>
                        <w:rFonts w:ascii="Courier New"/>
                        <w:color w:val="000087"/>
                        <w:sz w:val="21"/>
                      </w:rPr>
                      <w:t xml:space="preserve">void </w:t>
                    </w:r>
                    <w:r>
                      <w:rPr>
                        <w:rFonts w:ascii="Courier New"/>
                        <w:sz w:val="21"/>
                      </w:rPr>
                      <w:t>testBiz</w:t>
                    </w:r>
                    <w:r>
                      <w:rPr>
                        <w:rFonts w:ascii="Courier New"/>
                        <w:color w:val="666600"/>
                        <w:sz w:val="21"/>
                      </w:rPr>
                      <w:t>();</w:t>
                    </w:r>
                  </w:p>
                  <w:p>
                    <w:pPr>
                      <w:spacing w:before="16" w:line="240" w:lineRule="auto"/>
                      <w:rPr>
                        <w:sz w:val="17"/>
                      </w:rPr>
                    </w:pPr>
                  </w:p>
                  <w:p>
                    <w:pPr>
                      <w:spacing w:before="1" w:line="223" w:lineRule="exact"/>
                      <w:ind w:left="522" w:right="0" w:firstLine="0"/>
                      <w:jc w:val="left"/>
                      <w:rPr>
                        <w:rFonts w:ascii="Courier New"/>
                        <w:sz w:val="21"/>
                      </w:rPr>
                    </w:pPr>
                    <w:r>
                      <w:rPr>
                        <w:rFonts w:ascii="Courier New"/>
                        <w:color w:val="870000"/>
                        <w:sz w:val="21"/>
                      </w:rPr>
                      <w:t>/**</w:t>
                    </w:r>
                  </w:p>
                  <w:p>
                    <w:pPr>
                      <w:spacing w:before="0" w:line="371" w:lineRule="exact"/>
                      <w:ind w:left="644" w:right="0" w:firstLine="0"/>
                      <w:jc w:val="left"/>
                      <w:rPr>
                        <w:rFonts w:hint="eastAsia" w:ascii="Droid Sans Fallback" w:eastAsia="Droid Sans Fallback"/>
                        <w:sz w:val="21"/>
                      </w:rPr>
                    </w:pPr>
                    <w:r>
                      <w:rPr>
                        <w:rFonts w:ascii="Courier New" w:eastAsia="Courier New"/>
                        <w:color w:val="870000"/>
                        <w:sz w:val="21"/>
                      </w:rPr>
                      <w:t xml:space="preserve">* </w:t>
                    </w:r>
                    <w:r>
                      <w:rPr>
                        <w:rFonts w:hint="eastAsia" w:ascii="Droid Sans Fallback" w:eastAsia="Droid Sans Fallback"/>
                        <w:color w:val="870000"/>
                        <w:sz w:val="21"/>
                      </w:rPr>
                      <w:t>测试</w:t>
                    </w:r>
                    <w:r>
                      <w:rPr>
                        <w:rFonts w:ascii="Courier New" w:eastAsia="Courier New"/>
                        <w:color w:val="870000"/>
                        <w:sz w:val="21"/>
                      </w:rPr>
                      <w:t>guns</w:t>
                    </w:r>
                    <w:r>
                      <w:rPr>
                        <w:rFonts w:hint="eastAsia" w:ascii="Droid Sans Fallback" w:eastAsia="Droid Sans Fallback"/>
                        <w:color w:val="870000"/>
                        <w:sz w:val="21"/>
                      </w:rPr>
                      <w:t>本身的数据源</w:t>
                    </w:r>
                  </w:p>
                  <w:p>
                    <w:pPr>
                      <w:spacing w:before="20"/>
                      <w:ind w:left="644" w:right="0" w:firstLine="0"/>
                      <w:jc w:val="left"/>
                      <w:rPr>
                        <w:rFonts w:ascii="Courier New"/>
                        <w:sz w:val="21"/>
                      </w:rPr>
                    </w:pPr>
                    <w:r>
                      <w:rPr>
                        <w:rFonts w:ascii="Courier New"/>
                        <w:color w:val="870000"/>
                        <w:sz w:val="21"/>
                      </w:rPr>
                      <w:t>*/</w:t>
                    </w:r>
                  </w:p>
                  <w:p>
                    <w:pPr>
                      <w:spacing w:before="70"/>
                      <w:ind w:left="522" w:right="0" w:firstLine="0"/>
                      <w:jc w:val="left"/>
                      <w:rPr>
                        <w:rFonts w:ascii="Courier New"/>
                        <w:sz w:val="21"/>
                      </w:rPr>
                    </w:pPr>
                    <w:r>
                      <w:rPr>
                        <w:rFonts w:ascii="Courier New"/>
                        <w:color w:val="000087"/>
                        <w:sz w:val="21"/>
                      </w:rPr>
                      <w:t xml:space="preserve">void </w:t>
                    </w:r>
                    <w:r>
                      <w:rPr>
                        <w:rFonts w:ascii="Courier New"/>
                        <w:sz w:val="21"/>
                      </w:rPr>
                      <w:t>testGuns</w:t>
                    </w:r>
                    <w:r>
                      <w:rPr>
                        <w:rFonts w:ascii="Courier New"/>
                        <w:color w:val="666600"/>
                        <w:sz w:val="21"/>
                      </w:rPr>
                      <w:t>();</w:t>
                    </w:r>
                  </w:p>
                </w:txbxContent>
              </v:textbox>
            </v:shape>
            <v:shape id="_x0000_s1246" o:spid="_x0000_s1246" o:spt="202" type="#_x0000_t202" style="position:absolute;left:1856;top:6150;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topAndBottom"/>
          </v:group>
        </w:pict>
      </w:r>
      <w:r>
        <w:pict>
          <v:group id="_x0000_s1247" o:spid="_x0000_s1247" o:spt="203" style="position:absolute;left:0pt;margin-left:47.5pt;margin-top:344.1pt;height:152.85pt;width:506.9pt;mso-position-horizontal-relative:page;mso-wrap-distance-bottom:0pt;mso-wrap-distance-top:0pt;z-index:3072;mso-width-relative:page;mso-height-relative:page;" coordorigin="950,6883" coordsize="10138,3057">
            <o:lock v:ext="edit"/>
            <v:shape id="_x0000_s1248" o:spid="_x0000_s1248" o:spt="75" type="#_x0000_t75" style="position:absolute;left:950;top:6882;height:3057;width:10138;" filled="f" stroked="f" coordsize="21600,21600">
              <v:path/>
              <v:fill on="f" focussize="0,0"/>
              <v:stroke on="f"/>
              <v:imagedata r:id="rId49" o:title=""/>
              <o:lock v:ext="edit" aspectratio="t"/>
            </v:shape>
            <v:shape id="_x0000_s1249" o:spid="_x0000_s1249" o:spt="202" type="#_x0000_t202" style="position:absolute;left:1180;top:7040;height:2702;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p>
                    <w:pPr>
                      <w:spacing w:before="70"/>
                      <w:ind w:left="0" w:right="0" w:firstLine="0"/>
                      <w:jc w:val="left"/>
                      <w:rPr>
                        <w:rFonts w:ascii="Courier New"/>
                        <w:sz w:val="21"/>
                      </w:rPr>
                    </w:pPr>
                    <w:r>
                      <w:rPr>
                        <w:rFonts w:ascii="Courier New"/>
                        <w:color w:val="668099"/>
                        <w:spacing w:val="-4"/>
                        <w:sz w:val="21"/>
                      </w:rPr>
                      <w:t>3.</w:t>
                    </w:r>
                  </w:p>
                  <w:p>
                    <w:pPr>
                      <w:spacing w:before="69"/>
                      <w:ind w:left="0" w:right="0" w:firstLine="0"/>
                      <w:jc w:val="left"/>
                      <w:rPr>
                        <w:rFonts w:ascii="Courier New"/>
                        <w:sz w:val="21"/>
                      </w:rPr>
                    </w:pPr>
                    <w:r>
                      <w:rPr>
                        <w:rFonts w:ascii="Courier New"/>
                        <w:color w:val="668099"/>
                        <w:spacing w:val="-4"/>
                        <w:sz w:val="21"/>
                      </w:rPr>
                      <w:t>4.</w:t>
                    </w:r>
                  </w:p>
                  <w:p>
                    <w:pPr>
                      <w:spacing w:before="69"/>
                      <w:ind w:left="0" w:right="0" w:firstLine="0"/>
                      <w:jc w:val="left"/>
                      <w:rPr>
                        <w:rFonts w:ascii="Courier New"/>
                        <w:sz w:val="21"/>
                      </w:rPr>
                    </w:pPr>
                    <w:r>
                      <w:rPr>
                        <w:rFonts w:ascii="Courier New"/>
                        <w:color w:val="668099"/>
                        <w:spacing w:val="-4"/>
                        <w:sz w:val="21"/>
                      </w:rPr>
                      <w:t>5.</w:t>
                    </w:r>
                  </w:p>
                  <w:p>
                    <w:pPr>
                      <w:spacing w:before="69"/>
                      <w:ind w:left="0" w:right="0" w:firstLine="0"/>
                      <w:jc w:val="left"/>
                      <w:rPr>
                        <w:rFonts w:ascii="Courier New"/>
                        <w:sz w:val="21"/>
                      </w:rPr>
                    </w:pPr>
                    <w:r>
                      <w:rPr>
                        <w:rFonts w:ascii="Courier New"/>
                        <w:color w:val="668099"/>
                        <w:spacing w:val="-4"/>
                        <w:sz w:val="21"/>
                      </w:rPr>
                      <w:t>6.</w:t>
                    </w:r>
                  </w:p>
                  <w:p>
                    <w:pPr>
                      <w:spacing w:before="70"/>
                      <w:ind w:left="0" w:right="0" w:firstLine="0"/>
                      <w:jc w:val="left"/>
                      <w:rPr>
                        <w:rFonts w:ascii="Courier New"/>
                        <w:sz w:val="21"/>
                      </w:rPr>
                    </w:pPr>
                    <w:r>
                      <w:rPr>
                        <w:rFonts w:ascii="Courier New"/>
                        <w:color w:val="668099"/>
                        <w:spacing w:val="-4"/>
                        <w:sz w:val="21"/>
                      </w:rPr>
                      <w:t>7.</w:t>
                    </w:r>
                  </w:p>
                  <w:p>
                    <w:pPr>
                      <w:spacing w:before="69"/>
                      <w:ind w:left="0" w:right="0" w:firstLine="0"/>
                      <w:jc w:val="left"/>
                      <w:rPr>
                        <w:rFonts w:ascii="Courier New"/>
                        <w:sz w:val="21"/>
                      </w:rPr>
                    </w:pPr>
                    <w:r>
                      <w:rPr>
                        <w:rFonts w:ascii="Courier New"/>
                        <w:color w:val="668099"/>
                        <w:spacing w:val="-4"/>
                        <w:sz w:val="21"/>
                      </w:rPr>
                      <w:t>8.</w:t>
                    </w:r>
                  </w:p>
                  <w:p>
                    <w:pPr>
                      <w:spacing w:before="69"/>
                      <w:ind w:left="0" w:right="0" w:firstLine="0"/>
                      <w:jc w:val="left"/>
                      <w:rPr>
                        <w:rFonts w:ascii="Courier New"/>
                        <w:sz w:val="21"/>
                      </w:rPr>
                    </w:pPr>
                    <w:r>
                      <w:rPr>
                        <w:rFonts w:ascii="Courier New"/>
                        <w:color w:val="668099"/>
                        <w:spacing w:val="-4"/>
                        <w:sz w:val="21"/>
                      </w:rPr>
                      <w:t>9.</w:t>
                    </w:r>
                  </w:p>
                </w:txbxContent>
              </v:textbox>
            </v:shape>
            <v:shape id="_x0000_s1250" o:spid="_x0000_s1250" o:spt="202" type="#_x0000_t202" style="position:absolute;left:1856;top:7040;height:244;width:6985;"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0087"/>
                        <w:sz w:val="21"/>
                      </w:rPr>
                      <w:t>package</w:t>
                    </w:r>
                    <w:r>
                      <w:rPr>
                        <w:rFonts w:ascii="Courier New"/>
                        <w:color w:val="000087"/>
                        <w:spacing w:val="81"/>
                        <w:sz w:val="21"/>
                      </w:rPr>
                      <w:t xml:space="preserve">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modular</w:t>
                    </w:r>
                    <w:r>
                      <w:rPr>
                        <w:rFonts w:ascii="Courier New"/>
                        <w:color w:val="666600"/>
                        <w:sz w:val="21"/>
                      </w:rPr>
                      <w:t>.</w:t>
                    </w:r>
                    <w:r>
                      <w:rPr>
                        <w:rFonts w:ascii="Courier New"/>
                        <w:sz w:val="21"/>
                      </w:rPr>
                      <w:t>order</w:t>
                    </w:r>
                    <w:r>
                      <w:rPr>
                        <w:rFonts w:ascii="Courier New"/>
                        <w:color w:val="666600"/>
                        <w:sz w:val="21"/>
                      </w:rPr>
                      <w:t>.</w:t>
                    </w:r>
                    <w:r>
                      <w:rPr>
                        <w:rFonts w:ascii="Courier New"/>
                        <w:sz w:val="21"/>
                      </w:rPr>
                      <w:t>service</w:t>
                    </w:r>
                    <w:r>
                      <w:rPr>
                        <w:rFonts w:ascii="Courier New"/>
                        <w:color w:val="666600"/>
                        <w:sz w:val="21"/>
                      </w:rPr>
                      <w:t>.</w:t>
                    </w:r>
                    <w:r>
                      <w:rPr>
                        <w:rFonts w:ascii="Courier New"/>
                        <w:sz w:val="21"/>
                      </w:rPr>
                      <w:t>impl</w:t>
                    </w:r>
                    <w:r>
                      <w:rPr>
                        <w:rFonts w:ascii="Courier New"/>
                        <w:color w:val="666600"/>
                        <w:sz w:val="21"/>
                      </w:rPr>
                      <w:t>;</w:t>
                    </w:r>
                  </w:p>
                </w:txbxContent>
              </v:textbox>
            </v:shape>
            <v:shape id="_x0000_s1251" o:spid="_x0000_s1251" o:spt="202" type="#_x0000_t202" style="position:absolute;left:1856;top:7655;height:2087;width:8505;" filled="f" stroked="f" coordsize="21600,21600">
              <v:path/>
              <v:fill on="f" focussize="0,0"/>
              <v:stroke on="f" joinstyle="miter"/>
              <v:imagedata o:title=""/>
              <o:lock v:ext="edit"/>
              <v:textbox inset="0mm,0mm,0mm,0mm">
                <w:txbxContent>
                  <w:p>
                    <w:pPr>
                      <w:spacing w:before="4" w:line="309" w:lineRule="auto"/>
                      <w:ind w:left="0" w:right="585" w:firstLine="0"/>
                      <w:jc w:val="left"/>
                      <w:rPr>
                        <w:rFonts w:ascii="Courier New"/>
                        <w:sz w:val="21"/>
                      </w:rPr>
                    </w:pP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common</w:t>
                    </w:r>
                    <w:r>
                      <w:rPr>
                        <w:rFonts w:ascii="Courier New"/>
                        <w:color w:val="666600"/>
                        <w:sz w:val="21"/>
                      </w:rPr>
                      <w:t>.</w:t>
                    </w:r>
                    <w:r>
                      <w:rPr>
                        <w:rFonts w:ascii="Courier New"/>
                        <w:sz w:val="21"/>
                      </w:rPr>
                      <w:t>constant</w:t>
                    </w:r>
                    <w:r>
                      <w:rPr>
                        <w:rFonts w:ascii="Courier New"/>
                        <w:color w:val="666600"/>
                        <w:sz w:val="21"/>
                      </w:rPr>
                      <w:t>.</w:t>
                    </w:r>
                    <w:r>
                      <w:rPr>
                        <w:rFonts w:ascii="Courier New"/>
                        <w:color w:val="660066"/>
                        <w:sz w:val="21"/>
                      </w:rPr>
                      <w:t>DatasourceEnum</w:t>
                    </w:r>
                    <w:r>
                      <w:rPr>
                        <w:rFonts w:ascii="Courier New"/>
                        <w:color w:val="666600"/>
                        <w:sz w:val="21"/>
                      </w:rPr>
                      <w:t xml:space="preserve">; </w:t>
                    </w: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common</w:t>
                    </w:r>
                    <w:r>
                      <w:rPr>
                        <w:rFonts w:ascii="Courier New"/>
                        <w:color w:val="666600"/>
                        <w:sz w:val="21"/>
                      </w:rPr>
                      <w:t>.</w:t>
                    </w:r>
                    <w:r>
                      <w:rPr>
                        <w:rFonts w:ascii="Courier New"/>
                        <w:sz w:val="21"/>
                      </w:rPr>
                      <w:t>persistence</w:t>
                    </w:r>
                    <w:r>
                      <w:rPr>
                        <w:rFonts w:ascii="Courier New"/>
                        <w:color w:val="666600"/>
                        <w:sz w:val="21"/>
                      </w:rPr>
                      <w:t>.</w:t>
                    </w:r>
                    <w:r>
                      <w:rPr>
                        <w:rFonts w:ascii="Courier New"/>
                        <w:sz w:val="21"/>
                      </w:rPr>
                      <w:t>dao</w:t>
                    </w:r>
                    <w:r>
                      <w:rPr>
                        <w:rFonts w:ascii="Courier New"/>
                        <w:color w:val="666600"/>
                        <w:sz w:val="21"/>
                      </w:rPr>
                      <w:t>.</w:t>
                    </w:r>
                    <w:r>
                      <w:rPr>
                        <w:rFonts w:ascii="Courier New"/>
                        <w:color w:val="660066"/>
                        <w:sz w:val="21"/>
                      </w:rPr>
                      <w:t>TestMapper</w:t>
                    </w:r>
                    <w:r>
                      <w:rPr>
                        <w:rFonts w:ascii="Courier New"/>
                        <w:color w:val="666600"/>
                        <w:sz w:val="21"/>
                      </w:rPr>
                      <w:t xml:space="preserve">; </w:t>
                    </w: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common</w:t>
                    </w:r>
                    <w:r>
                      <w:rPr>
                        <w:rFonts w:ascii="Courier New"/>
                        <w:color w:val="666600"/>
                        <w:sz w:val="21"/>
                      </w:rPr>
                      <w:t>.</w:t>
                    </w:r>
                    <w:r>
                      <w:rPr>
                        <w:rFonts w:ascii="Courier New"/>
                        <w:sz w:val="21"/>
                      </w:rPr>
                      <w:t>persistence</w:t>
                    </w:r>
                    <w:r>
                      <w:rPr>
                        <w:rFonts w:ascii="Courier New"/>
                        <w:color w:val="666600"/>
                        <w:sz w:val="21"/>
                      </w:rPr>
                      <w:t>.</w:t>
                    </w:r>
                    <w:r>
                      <w:rPr>
                        <w:rFonts w:ascii="Courier New"/>
                        <w:sz w:val="21"/>
                      </w:rPr>
                      <w:t>model</w:t>
                    </w:r>
                    <w:r>
                      <w:rPr>
                        <w:rFonts w:ascii="Courier New"/>
                        <w:color w:val="666600"/>
                        <w:sz w:val="21"/>
                      </w:rPr>
                      <w:t>.</w:t>
                    </w:r>
                    <w:r>
                      <w:rPr>
                        <w:rFonts w:ascii="Courier New"/>
                        <w:color w:val="660066"/>
                        <w:sz w:val="21"/>
                      </w:rPr>
                      <w:t>Test</w:t>
                    </w:r>
                    <w:r>
                      <w:rPr>
                        <w:rFonts w:ascii="Courier New"/>
                        <w:color w:val="666600"/>
                        <w:sz w:val="21"/>
                      </w:rPr>
                      <w:t>;</w:t>
                    </w:r>
                  </w:p>
                  <w:p>
                    <w:pPr>
                      <w:spacing w:before="1" w:line="309" w:lineRule="auto"/>
                      <w:ind w:left="0" w:right="61" w:firstLine="0"/>
                      <w:jc w:val="left"/>
                      <w:rPr>
                        <w:rFonts w:ascii="Courier New"/>
                        <w:sz w:val="21"/>
                      </w:rPr>
                    </w:pP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core</w:t>
                    </w:r>
                    <w:r>
                      <w:rPr>
                        <w:rFonts w:ascii="Courier New"/>
                        <w:color w:val="666600"/>
                        <w:sz w:val="21"/>
                      </w:rPr>
                      <w:t>.</w:t>
                    </w:r>
                    <w:r>
                      <w:rPr>
                        <w:rFonts w:ascii="Courier New"/>
                        <w:sz w:val="21"/>
                      </w:rPr>
                      <w:t>mutidatasource</w:t>
                    </w:r>
                    <w:r>
                      <w:rPr>
                        <w:rFonts w:ascii="Courier New"/>
                        <w:color w:val="666600"/>
                        <w:sz w:val="21"/>
                      </w:rPr>
                      <w:t>.</w:t>
                    </w:r>
                    <w:r>
                      <w:rPr>
                        <w:rFonts w:ascii="Courier New"/>
                        <w:sz w:val="21"/>
                      </w:rPr>
                      <w:t>annotion</w:t>
                    </w:r>
                    <w:r>
                      <w:rPr>
                        <w:rFonts w:ascii="Courier New"/>
                        <w:color w:val="666600"/>
                        <w:sz w:val="21"/>
                      </w:rPr>
                      <w:t>.</w:t>
                    </w:r>
                    <w:r>
                      <w:rPr>
                        <w:rFonts w:ascii="Courier New"/>
                        <w:color w:val="660066"/>
                        <w:sz w:val="21"/>
                      </w:rPr>
                      <w:t>DataSource</w:t>
                    </w:r>
                    <w:r>
                      <w:rPr>
                        <w:rFonts w:ascii="Courier New"/>
                        <w:color w:val="666600"/>
                        <w:sz w:val="21"/>
                      </w:rPr>
                      <w:t xml:space="preserve">; </w:t>
                    </w: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modular</w:t>
                    </w:r>
                    <w:r>
                      <w:rPr>
                        <w:rFonts w:ascii="Courier New"/>
                        <w:color w:val="666600"/>
                        <w:sz w:val="21"/>
                      </w:rPr>
                      <w:t>.</w:t>
                    </w:r>
                    <w:r>
                      <w:rPr>
                        <w:rFonts w:ascii="Courier New"/>
                        <w:sz w:val="21"/>
                      </w:rPr>
                      <w:t>order</w:t>
                    </w:r>
                    <w:r>
                      <w:rPr>
                        <w:rFonts w:ascii="Courier New"/>
                        <w:color w:val="666600"/>
                        <w:sz w:val="21"/>
                      </w:rPr>
                      <w:t>.</w:t>
                    </w:r>
                    <w:r>
                      <w:rPr>
                        <w:rFonts w:ascii="Courier New"/>
                        <w:sz w:val="21"/>
                      </w:rPr>
                      <w:t>service</w:t>
                    </w:r>
                    <w:r>
                      <w:rPr>
                        <w:rFonts w:ascii="Courier New"/>
                        <w:color w:val="666600"/>
                        <w:sz w:val="21"/>
                      </w:rPr>
                      <w:t>.</w:t>
                    </w:r>
                    <w:r>
                      <w:rPr>
                        <w:rFonts w:ascii="Courier New"/>
                        <w:color w:val="660066"/>
                        <w:sz w:val="21"/>
                      </w:rPr>
                      <w:t>ITestService</w:t>
                    </w:r>
                    <w:r>
                      <w:rPr>
                        <w:rFonts w:ascii="Courier New"/>
                        <w:color w:val="666600"/>
                        <w:sz w:val="21"/>
                      </w:rPr>
                      <w:t xml:space="preserve">; </w:t>
                    </w:r>
                    <w:r>
                      <w:rPr>
                        <w:rFonts w:ascii="Courier New"/>
                        <w:color w:val="000087"/>
                        <w:sz w:val="21"/>
                      </w:rPr>
                      <w:t>import</w:t>
                    </w:r>
                    <w:r>
                      <w:rPr>
                        <w:rFonts w:ascii="Courier New"/>
                        <w:color w:val="000087"/>
                        <w:spacing w:val="18"/>
                        <w:sz w:val="21"/>
                      </w:rPr>
                      <w:t xml:space="preserve"> </w:t>
                    </w:r>
                    <w:r>
                      <w:rPr>
                        <w:rFonts w:ascii="Courier New"/>
                        <w:sz w:val="21"/>
                      </w:rPr>
                      <w:t>org</w:t>
                    </w:r>
                    <w:r>
                      <w:rPr>
                        <w:rFonts w:ascii="Courier New"/>
                        <w:color w:val="666600"/>
                        <w:sz w:val="21"/>
                      </w:rPr>
                      <w:t>.</w:t>
                    </w:r>
                    <w:r>
                      <w:rPr>
                        <w:rFonts w:ascii="Courier New"/>
                        <w:sz w:val="21"/>
                      </w:rPr>
                      <w:t>springframework</w:t>
                    </w:r>
                    <w:r>
                      <w:rPr>
                        <w:rFonts w:ascii="Courier New"/>
                        <w:color w:val="666600"/>
                        <w:sz w:val="21"/>
                      </w:rPr>
                      <w:t>.</w:t>
                    </w:r>
                    <w:r>
                      <w:rPr>
                        <w:rFonts w:ascii="Courier New"/>
                        <w:sz w:val="21"/>
                      </w:rPr>
                      <w:t>beans</w:t>
                    </w:r>
                    <w:r>
                      <w:rPr>
                        <w:rFonts w:ascii="Courier New"/>
                        <w:color w:val="666600"/>
                        <w:sz w:val="21"/>
                      </w:rPr>
                      <w:t>.</w:t>
                    </w:r>
                    <w:r>
                      <w:rPr>
                        <w:rFonts w:ascii="Courier New"/>
                        <w:sz w:val="21"/>
                      </w:rPr>
                      <w:t>factory</w:t>
                    </w:r>
                    <w:r>
                      <w:rPr>
                        <w:rFonts w:ascii="Courier New"/>
                        <w:color w:val="666600"/>
                        <w:sz w:val="21"/>
                      </w:rPr>
                      <w:t>.</w:t>
                    </w:r>
                    <w:r>
                      <w:rPr>
                        <w:rFonts w:ascii="Courier New"/>
                        <w:sz w:val="21"/>
                      </w:rPr>
                      <w:t>annotation</w:t>
                    </w:r>
                    <w:r>
                      <w:rPr>
                        <w:rFonts w:ascii="Courier New"/>
                        <w:color w:val="666600"/>
                        <w:sz w:val="21"/>
                      </w:rPr>
                      <w:t>.</w:t>
                    </w:r>
                    <w:r>
                      <w:rPr>
                        <w:rFonts w:ascii="Courier New"/>
                        <w:color w:val="660066"/>
                        <w:sz w:val="21"/>
                      </w:rPr>
                      <w:t>Autowired</w:t>
                    </w:r>
                    <w:r>
                      <w:rPr>
                        <w:rFonts w:ascii="Courier New"/>
                        <w:color w:val="666600"/>
                        <w:sz w:val="21"/>
                      </w:rPr>
                      <w:t>;</w:t>
                    </w:r>
                  </w:p>
                  <w:p>
                    <w:pPr>
                      <w:spacing w:before="1"/>
                      <w:ind w:left="0" w:right="0" w:firstLine="0"/>
                      <w:jc w:val="left"/>
                      <w:rPr>
                        <w:rFonts w:ascii="Courier New"/>
                        <w:sz w:val="21"/>
                      </w:rPr>
                    </w:pPr>
                    <w:r>
                      <w:rPr>
                        <w:rFonts w:ascii="Courier New"/>
                        <w:color w:val="000087"/>
                        <w:sz w:val="21"/>
                      </w:rPr>
                      <w:t xml:space="preserve">import </w:t>
                    </w:r>
                    <w:r>
                      <w:rPr>
                        <w:rFonts w:ascii="Courier New"/>
                        <w:sz w:val="21"/>
                      </w:rPr>
                      <w:t>org</w:t>
                    </w:r>
                    <w:r>
                      <w:rPr>
                        <w:rFonts w:ascii="Courier New"/>
                        <w:color w:val="666600"/>
                        <w:sz w:val="21"/>
                      </w:rPr>
                      <w:t>.</w:t>
                    </w:r>
                    <w:r>
                      <w:rPr>
                        <w:rFonts w:ascii="Courier New"/>
                        <w:sz w:val="21"/>
                      </w:rPr>
                      <w:t>springframework</w:t>
                    </w:r>
                    <w:r>
                      <w:rPr>
                        <w:rFonts w:ascii="Courier New"/>
                        <w:color w:val="666600"/>
                        <w:sz w:val="21"/>
                      </w:rPr>
                      <w:t>.</w:t>
                    </w:r>
                    <w:r>
                      <w:rPr>
                        <w:rFonts w:ascii="Courier New"/>
                        <w:sz w:val="21"/>
                      </w:rPr>
                      <w:t>stereotype</w:t>
                    </w:r>
                    <w:r>
                      <w:rPr>
                        <w:rFonts w:ascii="Courier New"/>
                        <w:color w:val="666600"/>
                        <w:sz w:val="21"/>
                      </w:rPr>
                      <w:t>.</w:t>
                    </w:r>
                    <w:r>
                      <w:rPr>
                        <w:rFonts w:ascii="Courier New"/>
                        <w:color w:val="660066"/>
                        <w:sz w:val="21"/>
                      </w:rPr>
                      <w:t>Service</w:t>
                    </w:r>
                    <w:r>
                      <w:rPr>
                        <w:rFonts w:ascii="Courier New"/>
                        <w:color w:val="666600"/>
                        <w:sz w:val="21"/>
                      </w:rPr>
                      <w:t>;</w:t>
                    </w:r>
                  </w:p>
                </w:txbxContent>
              </v:textbox>
            </v:shape>
            <w10:wrap type="topAndBottom"/>
          </v:group>
        </w:pict>
      </w:r>
    </w:p>
    <w:p>
      <w:pPr>
        <w:pStyle w:val="6"/>
        <w:spacing w:before="1"/>
        <w:rPr>
          <w:sz w:val="10"/>
        </w:rPr>
      </w:pPr>
    </w:p>
    <w:p>
      <w:pPr>
        <w:spacing w:after="0"/>
        <w:rPr>
          <w:sz w:val="10"/>
        </w:rPr>
        <w:sectPr>
          <w:pgSz w:w="11900" w:h="16840"/>
          <w:pgMar w:top="1420" w:right="520" w:bottom="280" w:left="840" w:header="720" w:footer="720" w:gutter="0"/>
        </w:sectPr>
      </w:pPr>
    </w:p>
    <w:p>
      <w:pPr>
        <w:pStyle w:val="6"/>
        <w:ind w:left="100"/>
        <w:rPr>
          <w:sz w:val="20"/>
        </w:rPr>
      </w:pPr>
      <w:r>
        <w:rPr>
          <w:sz w:val="20"/>
        </w:rPr>
        <w:pict>
          <v:group id="_x0000_s1252" o:spid="_x0000_s1252" o:spt="203" style="height:468.5pt;width:506.9pt;" coordsize="10138,9370">
            <o:lock v:ext="edit"/>
            <v:shape id="_x0000_s1253" o:spid="_x0000_s1253" o:spt="75" type="#_x0000_t75" style="position:absolute;left:0;top:0;height:9370;width:10138;" filled="f" stroked="f" coordsize="21600,21600">
              <v:path/>
              <v:fill on="f" focussize="0,0"/>
              <v:stroke on="f"/>
              <v:imagedata r:id="rId50" o:title=""/>
              <o:lock v:ext="edit" aspectratio="t"/>
            </v:shape>
            <v:shape id="_x0000_s1254" o:spid="_x0000_s1254" o:spt="202" type="#_x0000_t202" style="position:absolute;left:92;top:21;height:9153;width:411;"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10.</w:t>
                    </w:r>
                  </w:p>
                  <w:p>
                    <w:pPr>
                      <w:spacing w:before="69"/>
                      <w:ind w:left="0" w:right="0" w:firstLine="0"/>
                      <w:jc w:val="left"/>
                      <w:rPr>
                        <w:rFonts w:ascii="Courier New"/>
                        <w:sz w:val="21"/>
                      </w:rPr>
                    </w:pPr>
                    <w:r>
                      <w:rPr>
                        <w:rFonts w:ascii="Courier New"/>
                        <w:color w:val="668099"/>
                        <w:sz w:val="21"/>
                      </w:rPr>
                      <w:t>11.</w:t>
                    </w:r>
                  </w:p>
                  <w:p>
                    <w:pPr>
                      <w:spacing w:before="70"/>
                      <w:ind w:left="0" w:right="0" w:firstLine="0"/>
                      <w:jc w:val="left"/>
                      <w:rPr>
                        <w:rFonts w:ascii="Courier New"/>
                        <w:sz w:val="21"/>
                      </w:rPr>
                    </w:pPr>
                    <w:r>
                      <w:rPr>
                        <w:rFonts w:ascii="Courier New"/>
                        <w:color w:val="668099"/>
                        <w:sz w:val="21"/>
                      </w:rPr>
                      <w:t>12.</w:t>
                    </w:r>
                  </w:p>
                  <w:p>
                    <w:pPr>
                      <w:spacing w:before="69"/>
                      <w:ind w:left="0" w:right="0" w:firstLine="0"/>
                      <w:jc w:val="left"/>
                      <w:rPr>
                        <w:rFonts w:ascii="Courier New"/>
                        <w:sz w:val="21"/>
                      </w:rPr>
                    </w:pPr>
                    <w:r>
                      <w:rPr>
                        <w:rFonts w:ascii="Courier New"/>
                        <w:color w:val="668099"/>
                        <w:sz w:val="21"/>
                      </w:rPr>
                      <w:t>13.</w:t>
                    </w:r>
                  </w:p>
                  <w:p>
                    <w:pPr>
                      <w:spacing w:before="69"/>
                      <w:ind w:left="0" w:right="0" w:firstLine="0"/>
                      <w:jc w:val="left"/>
                      <w:rPr>
                        <w:rFonts w:ascii="Courier New"/>
                        <w:sz w:val="21"/>
                      </w:rPr>
                    </w:pPr>
                    <w:r>
                      <w:rPr>
                        <w:rFonts w:ascii="Courier New"/>
                        <w:color w:val="668099"/>
                        <w:sz w:val="21"/>
                      </w:rPr>
                      <w:t>14.</w:t>
                    </w:r>
                  </w:p>
                  <w:p>
                    <w:pPr>
                      <w:spacing w:before="69"/>
                      <w:ind w:left="0" w:right="0" w:firstLine="0"/>
                      <w:jc w:val="left"/>
                      <w:rPr>
                        <w:rFonts w:ascii="Courier New"/>
                        <w:sz w:val="21"/>
                      </w:rPr>
                    </w:pPr>
                    <w:r>
                      <w:rPr>
                        <w:rFonts w:ascii="Courier New"/>
                        <w:color w:val="668099"/>
                        <w:sz w:val="21"/>
                      </w:rPr>
                      <w:t>15.</w:t>
                    </w:r>
                  </w:p>
                  <w:p>
                    <w:pPr>
                      <w:spacing w:before="70"/>
                      <w:ind w:left="0" w:right="0" w:firstLine="0"/>
                      <w:jc w:val="left"/>
                      <w:rPr>
                        <w:rFonts w:ascii="Courier New"/>
                        <w:sz w:val="21"/>
                      </w:rPr>
                    </w:pPr>
                    <w:r>
                      <w:rPr>
                        <w:rFonts w:ascii="Courier New"/>
                        <w:color w:val="668099"/>
                        <w:sz w:val="21"/>
                      </w:rPr>
                      <w:t>16.</w:t>
                    </w:r>
                  </w:p>
                  <w:p>
                    <w:pPr>
                      <w:spacing w:before="69"/>
                      <w:ind w:left="0" w:right="0" w:firstLine="0"/>
                      <w:jc w:val="left"/>
                      <w:rPr>
                        <w:rFonts w:ascii="Courier New"/>
                        <w:sz w:val="21"/>
                      </w:rPr>
                    </w:pPr>
                    <w:r>
                      <w:rPr>
                        <w:rFonts w:ascii="Courier New"/>
                        <w:color w:val="668099"/>
                        <w:sz w:val="21"/>
                      </w:rPr>
                      <w:t>17.</w:t>
                    </w:r>
                  </w:p>
                  <w:p>
                    <w:pPr>
                      <w:spacing w:before="69"/>
                      <w:ind w:left="0" w:right="0" w:firstLine="0"/>
                      <w:jc w:val="left"/>
                      <w:rPr>
                        <w:rFonts w:ascii="Courier New"/>
                        <w:sz w:val="21"/>
                      </w:rPr>
                    </w:pPr>
                    <w:r>
                      <w:rPr>
                        <w:rFonts w:ascii="Courier New"/>
                        <w:color w:val="668099"/>
                        <w:sz w:val="21"/>
                      </w:rPr>
                      <w:t>18.</w:t>
                    </w:r>
                  </w:p>
                  <w:p>
                    <w:pPr>
                      <w:spacing w:before="70"/>
                      <w:ind w:left="0" w:right="0" w:firstLine="0"/>
                      <w:jc w:val="left"/>
                      <w:rPr>
                        <w:rFonts w:ascii="Courier New"/>
                        <w:sz w:val="21"/>
                      </w:rPr>
                    </w:pPr>
                    <w:r>
                      <w:rPr>
                        <w:rFonts w:ascii="Courier New"/>
                        <w:color w:val="668099"/>
                        <w:sz w:val="21"/>
                      </w:rPr>
                      <w:t>19.</w:t>
                    </w:r>
                  </w:p>
                  <w:p>
                    <w:pPr>
                      <w:spacing w:before="69"/>
                      <w:ind w:left="0" w:right="0" w:firstLine="0"/>
                      <w:jc w:val="left"/>
                      <w:rPr>
                        <w:rFonts w:ascii="Courier New"/>
                        <w:sz w:val="21"/>
                      </w:rPr>
                    </w:pPr>
                    <w:r>
                      <w:rPr>
                        <w:rFonts w:ascii="Courier New"/>
                        <w:color w:val="668099"/>
                        <w:sz w:val="21"/>
                      </w:rPr>
                      <w:t>20.</w:t>
                    </w:r>
                  </w:p>
                  <w:p>
                    <w:pPr>
                      <w:spacing w:before="69"/>
                      <w:ind w:left="0" w:right="0" w:firstLine="0"/>
                      <w:jc w:val="left"/>
                      <w:rPr>
                        <w:rFonts w:ascii="Courier New"/>
                        <w:sz w:val="21"/>
                      </w:rPr>
                    </w:pPr>
                    <w:r>
                      <w:rPr>
                        <w:rFonts w:ascii="Courier New"/>
                        <w:color w:val="668099"/>
                        <w:sz w:val="21"/>
                      </w:rPr>
                      <w:t>21.</w:t>
                    </w:r>
                  </w:p>
                  <w:p>
                    <w:pPr>
                      <w:spacing w:before="70"/>
                      <w:ind w:left="0" w:right="0" w:firstLine="0"/>
                      <w:jc w:val="left"/>
                      <w:rPr>
                        <w:rFonts w:ascii="Courier New"/>
                        <w:sz w:val="21"/>
                      </w:rPr>
                    </w:pPr>
                    <w:r>
                      <w:rPr>
                        <w:rFonts w:ascii="Courier New"/>
                        <w:color w:val="668099"/>
                        <w:sz w:val="21"/>
                      </w:rPr>
                      <w:t>22.</w:t>
                    </w:r>
                  </w:p>
                  <w:p>
                    <w:pPr>
                      <w:spacing w:before="69"/>
                      <w:ind w:left="0" w:right="0" w:firstLine="0"/>
                      <w:jc w:val="left"/>
                      <w:rPr>
                        <w:rFonts w:ascii="Courier New"/>
                        <w:sz w:val="21"/>
                      </w:rPr>
                    </w:pPr>
                    <w:r>
                      <w:rPr>
                        <w:rFonts w:ascii="Courier New"/>
                        <w:color w:val="668099"/>
                        <w:sz w:val="21"/>
                      </w:rPr>
                      <w:t>23.</w:t>
                    </w:r>
                  </w:p>
                  <w:p>
                    <w:pPr>
                      <w:spacing w:before="69"/>
                      <w:ind w:left="0" w:right="0" w:firstLine="0"/>
                      <w:jc w:val="left"/>
                      <w:rPr>
                        <w:rFonts w:ascii="Courier New"/>
                        <w:sz w:val="21"/>
                      </w:rPr>
                    </w:pPr>
                    <w:r>
                      <w:rPr>
                        <w:rFonts w:ascii="Courier New"/>
                        <w:color w:val="668099"/>
                        <w:sz w:val="21"/>
                      </w:rPr>
                      <w:t>24.</w:t>
                    </w:r>
                  </w:p>
                  <w:p>
                    <w:pPr>
                      <w:spacing w:before="70"/>
                      <w:ind w:left="0" w:right="0" w:firstLine="0"/>
                      <w:jc w:val="left"/>
                      <w:rPr>
                        <w:rFonts w:ascii="Courier New"/>
                        <w:sz w:val="21"/>
                      </w:rPr>
                    </w:pPr>
                    <w:r>
                      <w:rPr>
                        <w:rFonts w:ascii="Courier New"/>
                        <w:color w:val="668099"/>
                        <w:sz w:val="21"/>
                      </w:rPr>
                      <w:t>25.</w:t>
                    </w:r>
                  </w:p>
                  <w:p>
                    <w:pPr>
                      <w:spacing w:before="69"/>
                      <w:ind w:left="0" w:right="0" w:firstLine="0"/>
                      <w:jc w:val="left"/>
                      <w:rPr>
                        <w:rFonts w:ascii="Courier New"/>
                        <w:sz w:val="21"/>
                      </w:rPr>
                    </w:pPr>
                    <w:r>
                      <w:rPr>
                        <w:rFonts w:ascii="Courier New"/>
                        <w:color w:val="668099"/>
                        <w:sz w:val="21"/>
                      </w:rPr>
                      <w:t>26.</w:t>
                    </w:r>
                  </w:p>
                  <w:p>
                    <w:pPr>
                      <w:spacing w:before="69"/>
                      <w:ind w:left="0" w:right="0" w:firstLine="0"/>
                      <w:jc w:val="left"/>
                      <w:rPr>
                        <w:rFonts w:ascii="Courier New"/>
                        <w:sz w:val="21"/>
                      </w:rPr>
                    </w:pPr>
                    <w:r>
                      <w:rPr>
                        <w:rFonts w:ascii="Courier New"/>
                        <w:color w:val="668099"/>
                        <w:sz w:val="21"/>
                      </w:rPr>
                      <w:t>27.</w:t>
                    </w:r>
                  </w:p>
                  <w:p>
                    <w:pPr>
                      <w:spacing w:before="69"/>
                      <w:ind w:left="0" w:right="0" w:firstLine="0"/>
                      <w:jc w:val="left"/>
                      <w:rPr>
                        <w:rFonts w:ascii="Courier New"/>
                        <w:sz w:val="21"/>
                      </w:rPr>
                    </w:pPr>
                    <w:r>
                      <w:rPr>
                        <w:rFonts w:ascii="Courier New"/>
                        <w:color w:val="668099"/>
                        <w:sz w:val="21"/>
                      </w:rPr>
                      <w:t>28.</w:t>
                    </w:r>
                  </w:p>
                  <w:p>
                    <w:pPr>
                      <w:spacing w:before="70"/>
                      <w:ind w:left="0" w:right="0" w:firstLine="0"/>
                      <w:jc w:val="left"/>
                      <w:rPr>
                        <w:rFonts w:ascii="Courier New"/>
                        <w:sz w:val="21"/>
                      </w:rPr>
                    </w:pPr>
                    <w:r>
                      <w:rPr>
                        <w:rFonts w:ascii="Courier New"/>
                        <w:color w:val="668099"/>
                        <w:sz w:val="21"/>
                      </w:rPr>
                      <w:t>29.</w:t>
                    </w:r>
                  </w:p>
                  <w:p>
                    <w:pPr>
                      <w:spacing w:before="69"/>
                      <w:ind w:left="0" w:right="0" w:firstLine="0"/>
                      <w:jc w:val="left"/>
                      <w:rPr>
                        <w:rFonts w:ascii="Courier New"/>
                        <w:sz w:val="21"/>
                      </w:rPr>
                    </w:pPr>
                    <w:r>
                      <w:rPr>
                        <w:rFonts w:ascii="Courier New"/>
                        <w:color w:val="668099"/>
                        <w:sz w:val="21"/>
                      </w:rPr>
                      <w:t>30.</w:t>
                    </w:r>
                  </w:p>
                  <w:p>
                    <w:pPr>
                      <w:spacing w:before="69"/>
                      <w:ind w:left="0" w:right="0" w:firstLine="0"/>
                      <w:jc w:val="left"/>
                      <w:rPr>
                        <w:rFonts w:ascii="Courier New"/>
                        <w:sz w:val="21"/>
                      </w:rPr>
                    </w:pPr>
                    <w:r>
                      <w:rPr>
                        <w:rFonts w:ascii="Courier New"/>
                        <w:color w:val="668099"/>
                        <w:sz w:val="21"/>
                      </w:rPr>
                      <w:t>31.</w:t>
                    </w:r>
                  </w:p>
                  <w:p>
                    <w:pPr>
                      <w:spacing w:before="70"/>
                      <w:ind w:left="0" w:right="0" w:firstLine="0"/>
                      <w:jc w:val="left"/>
                      <w:rPr>
                        <w:rFonts w:ascii="Courier New"/>
                        <w:sz w:val="21"/>
                      </w:rPr>
                    </w:pPr>
                    <w:r>
                      <w:rPr>
                        <w:rFonts w:ascii="Courier New"/>
                        <w:color w:val="668099"/>
                        <w:sz w:val="21"/>
                      </w:rPr>
                      <w:t>32.</w:t>
                    </w:r>
                  </w:p>
                  <w:p>
                    <w:pPr>
                      <w:spacing w:before="69"/>
                      <w:ind w:left="0" w:right="0" w:firstLine="0"/>
                      <w:jc w:val="left"/>
                      <w:rPr>
                        <w:rFonts w:ascii="Courier New"/>
                        <w:sz w:val="21"/>
                      </w:rPr>
                    </w:pPr>
                    <w:r>
                      <w:rPr>
                        <w:rFonts w:ascii="Courier New"/>
                        <w:color w:val="668099"/>
                        <w:sz w:val="21"/>
                      </w:rPr>
                      <w:t>33.</w:t>
                    </w:r>
                  </w:p>
                  <w:p>
                    <w:pPr>
                      <w:spacing w:before="69"/>
                      <w:ind w:left="0" w:right="0" w:firstLine="0"/>
                      <w:jc w:val="left"/>
                      <w:rPr>
                        <w:rFonts w:ascii="Courier New"/>
                        <w:sz w:val="21"/>
                      </w:rPr>
                    </w:pPr>
                    <w:r>
                      <w:rPr>
                        <w:rFonts w:ascii="Courier New"/>
                        <w:color w:val="668099"/>
                        <w:sz w:val="21"/>
                      </w:rPr>
                      <w:t>34.</w:t>
                    </w:r>
                  </w:p>
                  <w:p>
                    <w:pPr>
                      <w:spacing w:before="70"/>
                      <w:ind w:left="0" w:right="0" w:firstLine="0"/>
                      <w:jc w:val="left"/>
                      <w:rPr>
                        <w:rFonts w:ascii="Courier New"/>
                        <w:sz w:val="21"/>
                      </w:rPr>
                    </w:pPr>
                    <w:r>
                      <w:rPr>
                        <w:rFonts w:ascii="Courier New"/>
                        <w:color w:val="668099"/>
                        <w:sz w:val="21"/>
                      </w:rPr>
                      <w:t>35.</w:t>
                    </w:r>
                  </w:p>
                  <w:p>
                    <w:pPr>
                      <w:spacing w:before="69"/>
                      <w:ind w:left="0" w:right="0" w:firstLine="0"/>
                      <w:jc w:val="left"/>
                      <w:rPr>
                        <w:rFonts w:ascii="Courier New"/>
                        <w:sz w:val="21"/>
                      </w:rPr>
                    </w:pPr>
                    <w:r>
                      <w:rPr>
                        <w:rFonts w:ascii="Courier New"/>
                        <w:color w:val="668099"/>
                        <w:sz w:val="21"/>
                      </w:rPr>
                      <w:t>36.</w:t>
                    </w:r>
                  </w:p>
                  <w:p>
                    <w:pPr>
                      <w:spacing w:before="69"/>
                      <w:ind w:left="0" w:right="0" w:firstLine="0"/>
                      <w:jc w:val="left"/>
                      <w:rPr>
                        <w:rFonts w:ascii="Courier New"/>
                        <w:sz w:val="21"/>
                      </w:rPr>
                    </w:pPr>
                    <w:r>
                      <w:rPr>
                        <w:rFonts w:ascii="Courier New"/>
                        <w:color w:val="668099"/>
                        <w:sz w:val="21"/>
                      </w:rPr>
                      <w:t>37.</w:t>
                    </w:r>
                  </w:p>
                  <w:p>
                    <w:pPr>
                      <w:spacing w:before="70"/>
                      <w:ind w:left="0" w:right="0" w:firstLine="0"/>
                      <w:jc w:val="left"/>
                      <w:rPr>
                        <w:rFonts w:ascii="Courier New"/>
                        <w:sz w:val="21"/>
                      </w:rPr>
                    </w:pPr>
                    <w:r>
                      <w:rPr>
                        <w:rFonts w:ascii="Courier New"/>
                        <w:color w:val="668099"/>
                        <w:sz w:val="21"/>
                      </w:rPr>
                      <w:t>38.</w:t>
                    </w:r>
                  </w:p>
                  <w:p>
                    <w:pPr>
                      <w:spacing w:before="69"/>
                      <w:ind w:left="0" w:right="0" w:firstLine="0"/>
                      <w:jc w:val="left"/>
                      <w:rPr>
                        <w:rFonts w:ascii="Courier New"/>
                        <w:sz w:val="21"/>
                      </w:rPr>
                    </w:pPr>
                    <w:r>
                      <w:rPr>
                        <w:rFonts w:ascii="Courier New"/>
                        <w:color w:val="668099"/>
                        <w:sz w:val="21"/>
                      </w:rPr>
                      <w:t>39.</w:t>
                    </w:r>
                  </w:p>
                </w:txbxContent>
              </v:textbox>
            </v:shape>
            <v:shape id="_x0000_s1255" o:spid="_x0000_s1255" o:spt="202" type="#_x0000_t202" style="position:absolute;left:906;top:328;height:8538;width:7077;" filled="f" stroked="f" coordsize="21600,21600">
              <v:path/>
              <v:fill on="f" focussize="0,0"/>
              <v:stroke on="f" joinstyle="miter"/>
              <v:imagedata o:title=""/>
              <o:lock v:ext="edit"/>
              <v:textbox inset="0mm,0mm,0mm,0mm">
                <w:txbxContent>
                  <w:p>
                    <w:pPr>
                      <w:spacing w:before="4" w:line="223" w:lineRule="exact"/>
                      <w:ind w:left="0" w:right="0" w:firstLine="0"/>
                      <w:jc w:val="left"/>
                      <w:rPr>
                        <w:rFonts w:ascii="Courier New"/>
                        <w:sz w:val="21"/>
                      </w:rPr>
                    </w:pPr>
                    <w:r>
                      <w:rPr>
                        <w:rFonts w:ascii="Courier New"/>
                        <w:color w:val="870000"/>
                        <w:sz w:val="21"/>
                      </w:rPr>
                      <w:t>/**</w:t>
                    </w:r>
                  </w:p>
                  <w:p>
                    <w:pPr>
                      <w:numPr>
                        <w:ilvl w:val="0"/>
                        <w:numId w:val="19"/>
                      </w:numPr>
                      <w:tabs>
                        <w:tab w:val="left" w:pos="387"/>
                      </w:tabs>
                      <w:spacing w:before="0" w:line="371" w:lineRule="exact"/>
                      <w:ind w:left="386" w:right="0" w:hanging="258"/>
                      <w:jc w:val="left"/>
                      <w:rPr>
                        <w:rFonts w:hint="eastAsia" w:ascii="Droid Sans Fallback" w:eastAsia="Droid Sans Fallback"/>
                        <w:sz w:val="21"/>
                      </w:rPr>
                    </w:pPr>
                    <w:r>
                      <w:rPr>
                        <w:rFonts w:hint="eastAsia" w:ascii="Droid Sans Fallback" w:eastAsia="Droid Sans Fallback"/>
                        <w:color w:val="870000"/>
                        <w:sz w:val="21"/>
                      </w:rPr>
                      <w:t>测试服务</w:t>
                    </w:r>
                  </w:p>
                  <w:p>
                    <w:pPr>
                      <w:spacing w:before="21"/>
                      <w:ind w:left="128" w:right="0" w:firstLine="0"/>
                      <w:jc w:val="left"/>
                      <w:rPr>
                        <w:rFonts w:ascii="Courier New"/>
                        <w:sz w:val="21"/>
                      </w:rPr>
                    </w:pPr>
                    <w:r>
                      <w:rPr>
                        <w:rFonts w:ascii="Courier New"/>
                        <w:color w:val="870000"/>
                        <w:w w:val="102"/>
                        <w:sz w:val="21"/>
                      </w:rPr>
                      <w:t>*</w:t>
                    </w:r>
                  </w:p>
                  <w:p>
                    <w:pPr>
                      <w:numPr>
                        <w:ilvl w:val="0"/>
                        <w:numId w:val="19"/>
                      </w:numPr>
                      <w:tabs>
                        <w:tab w:val="left" w:pos="387"/>
                      </w:tabs>
                      <w:spacing w:before="69" w:line="223" w:lineRule="exact"/>
                      <w:ind w:left="386" w:right="0" w:hanging="258"/>
                      <w:jc w:val="left"/>
                      <w:rPr>
                        <w:rFonts w:ascii="Courier New"/>
                        <w:sz w:val="21"/>
                      </w:rPr>
                    </w:pPr>
                    <w:r>
                      <w:rPr>
                        <w:rFonts w:ascii="Courier New"/>
                        <w:color w:val="870000"/>
                        <w:sz w:val="21"/>
                      </w:rPr>
                      <w:t>@author</w:t>
                    </w:r>
                    <w:r>
                      <w:rPr>
                        <w:rFonts w:ascii="Courier New"/>
                        <w:color w:val="870000"/>
                        <w:spacing w:val="3"/>
                        <w:sz w:val="21"/>
                      </w:rPr>
                      <w:t xml:space="preserve"> </w:t>
                    </w:r>
                    <w:r>
                      <w:rPr>
                        <w:rFonts w:ascii="Courier New"/>
                        <w:color w:val="870000"/>
                        <w:sz w:val="21"/>
                      </w:rPr>
                      <w:t>fengshuonan</w:t>
                    </w:r>
                  </w:p>
                  <w:p>
                    <w:pPr>
                      <w:spacing w:before="0" w:line="371" w:lineRule="exact"/>
                      <w:ind w:left="128" w:right="0" w:firstLine="0"/>
                      <w:jc w:val="left"/>
                      <w:rPr>
                        <w:rFonts w:ascii="Courier New" w:eastAsia="Courier New"/>
                        <w:sz w:val="21"/>
                      </w:rPr>
                    </w:pPr>
                    <w:r>
                      <w:rPr>
                        <w:rFonts w:ascii="Courier New" w:eastAsia="Courier New"/>
                        <w:color w:val="870000"/>
                        <w:sz w:val="21"/>
                      </w:rPr>
                      <w:t>* @date 2018</w:t>
                    </w:r>
                    <w:r>
                      <w:rPr>
                        <w:rFonts w:hint="eastAsia" w:ascii="Droid Sans Fallback" w:eastAsia="Droid Sans Fallback"/>
                        <w:color w:val="870000"/>
                        <w:sz w:val="21"/>
                      </w:rPr>
                      <w:t>年</w:t>
                    </w:r>
                    <w:r>
                      <w:rPr>
                        <w:rFonts w:ascii="Courier New" w:eastAsia="Courier New"/>
                        <w:color w:val="870000"/>
                        <w:sz w:val="21"/>
                      </w:rPr>
                      <w:t>1</w:t>
                    </w:r>
                    <w:r>
                      <w:rPr>
                        <w:rFonts w:hint="eastAsia" w:ascii="Droid Sans Fallback" w:eastAsia="Droid Sans Fallback"/>
                        <w:color w:val="870000"/>
                        <w:sz w:val="21"/>
                      </w:rPr>
                      <w:t>月</w:t>
                    </w:r>
                    <w:r>
                      <w:rPr>
                        <w:rFonts w:ascii="Courier New" w:eastAsia="Courier New"/>
                        <w:color w:val="870000"/>
                        <w:sz w:val="21"/>
                      </w:rPr>
                      <w:t>25</w:t>
                    </w:r>
                    <w:r>
                      <w:rPr>
                        <w:rFonts w:hint="eastAsia" w:ascii="Droid Sans Fallback" w:eastAsia="Droid Sans Fallback"/>
                        <w:color w:val="870000"/>
                        <w:sz w:val="21"/>
                      </w:rPr>
                      <w:t>日</w:t>
                    </w:r>
                    <w:r>
                      <w:rPr>
                        <w:rFonts w:ascii="Courier New" w:eastAsia="Courier New"/>
                        <w:color w:val="870000"/>
                        <w:sz w:val="21"/>
                      </w:rPr>
                      <w:t>21:48:39</w:t>
                    </w:r>
                  </w:p>
                  <w:p>
                    <w:pPr>
                      <w:spacing w:before="21" w:line="309" w:lineRule="auto"/>
                      <w:ind w:left="0" w:right="5708" w:firstLine="128"/>
                      <w:jc w:val="left"/>
                      <w:rPr>
                        <w:rFonts w:ascii="Courier New"/>
                        <w:sz w:val="21"/>
                      </w:rPr>
                    </w:pPr>
                    <w:r>
                      <w:rPr>
                        <w:rFonts w:ascii="Courier New"/>
                        <w:color w:val="870000"/>
                        <w:sz w:val="21"/>
                      </w:rPr>
                      <w:t xml:space="preserve">*/ </w:t>
                    </w:r>
                    <w:r>
                      <w:rPr>
                        <w:rFonts w:ascii="Courier New"/>
                        <w:color w:val="006666"/>
                        <w:sz w:val="21"/>
                      </w:rPr>
                      <w:t>@Service</w:t>
                    </w:r>
                  </w:p>
                  <w:p>
                    <w:pPr>
                      <w:spacing w:before="0"/>
                      <w:ind w:left="0" w:right="0" w:firstLine="0"/>
                      <w:jc w:val="left"/>
                      <w:rPr>
                        <w:rFonts w:ascii="Courier New"/>
                        <w:sz w:val="21"/>
                      </w:rPr>
                    </w:pPr>
                    <w:r>
                      <w:rPr>
                        <w:rFonts w:ascii="Courier New"/>
                        <w:color w:val="000087"/>
                        <w:sz w:val="21"/>
                      </w:rPr>
                      <w:t xml:space="preserve">public class </w:t>
                    </w:r>
                    <w:r>
                      <w:rPr>
                        <w:rFonts w:ascii="Courier New"/>
                        <w:color w:val="660066"/>
                        <w:sz w:val="21"/>
                      </w:rPr>
                      <w:t xml:space="preserve">TestServiceImpl </w:t>
                    </w:r>
                    <w:r>
                      <w:rPr>
                        <w:rFonts w:ascii="Courier New"/>
                        <w:color w:val="000087"/>
                        <w:sz w:val="21"/>
                      </w:rPr>
                      <w:t xml:space="preserve">implements </w:t>
                    </w:r>
                    <w:r>
                      <w:rPr>
                        <w:rFonts w:ascii="Courier New"/>
                        <w:color w:val="660066"/>
                        <w:sz w:val="21"/>
                      </w:rPr>
                      <w:t>ITestService</w:t>
                    </w:r>
                    <w:r>
                      <w:rPr>
                        <w:rFonts w:ascii="Courier New"/>
                        <w:color w:val="660066"/>
                        <w:spacing w:val="66"/>
                        <w:sz w:val="21"/>
                      </w:rPr>
                      <w:t xml:space="preserve"> </w:t>
                    </w:r>
                    <w:r>
                      <w:rPr>
                        <w:rFonts w:ascii="Courier New"/>
                        <w:color w:val="666600"/>
                        <w:sz w:val="21"/>
                      </w:rPr>
                      <w:t>{</w:t>
                    </w:r>
                  </w:p>
                  <w:p>
                    <w:pPr>
                      <w:spacing w:before="16" w:line="240" w:lineRule="auto"/>
                      <w:rPr>
                        <w:sz w:val="17"/>
                      </w:rPr>
                    </w:pPr>
                  </w:p>
                  <w:p>
                    <w:pPr>
                      <w:spacing w:before="1"/>
                      <w:ind w:left="522" w:right="0" w:firstLine="0"/>
                      <w:jc w:val="left"/>
                      <w:rPr>
                        <w:rFonts w:ascii="Courier New"/>
                        <w:sz w:val="21"/>
                      </w:rPr>
                    </w:pPr>
                    <w:r>
                      <w:rPr>
                        <w:rFonts w:ascii="Courier New"/>
                        <w:color w:val="006666"/>
                        <w:sz w:val="21"/>
                      </w:rPr>
                      <w:t>@Autowired</w:t>
                    </w:r>
                  </w:p>
                  <w:p>
                    <w:pPr>
                      <w:spacing w:before="69"/>
                      <w:ind w:left="522" w:right="0" w:firstLine="0"/>
                      <w:jc w:val="left"/>
                      <w:rPr>
                        <w:rFonts w:ascii="Courier New"/>
                        <w:sz w:val="21"/>
                      </w:rPr>
                    </w:pPr>
                    <w:r>
                      <w:rPr>
                        <w:rFonts w:ascii="Courier New"/>
                        <w:color w:val="660066"/>
                        <w:sz w:val="21"/>
                      </w:rPr>
                      <w:t xml:space="preserve">TestMapper </w:t>
                    </w:r>
                    <w:r>
                      <w:rPr>
                        <w:rFonts w:ascii="Courier New"/>
                        <w:sz w:val="21"/>
                      </w:rPr>
                      <w:t>testMapper</w:t>
                    </w:r>
                    <w:r>
                      <w:rPr>
                        <w:rFonts w:ascii="Courier New"/>
                        <w:color w:val="666600"/>
                        <w:sz w:val="21"/>
                      </w:rPr>
                      <w:t>;</w:t>
                    </w:r>
                  </w:p>
                  <w:p>
                    <w:pPr>
                      <w:spacing w:before="16" w:line="240" w:lineRule="auto"/>
                      <w:rPr>
                        <w:sz w:val="17"/>
                      </w:rPr>
                    </w:pPr>
                  </w:p>
                  <w:p>
                    <w:pPr>
                      <w:spacing w:before="0"/>
                      <w:ind w:left="522" w:right="0" w:firstLine="0"/>
                      <w:jc w:val="left"/>
                      <w:rPr>
                        <w:rFonts w:ascii="Courier New"/>
                        <w:sz w:val="21"/>
                      </w:rPr>
                    </w:pPr>
                    <w:r>
                      <w:rPr>
                        <w:rFonts w:ascii="Courier New"/>
                        <w:color w:val="006666"/>
                        <w:sz w:val="21"/>
                      </w:rPr>
                      <w:t>@Override</w:t>
                    </w:r>
                  </w:p>
                  <w:p>
                    <w:pPr>
                      <w:spacing w:before="69" w:line="309" w:lineRule="auto"/>
                      <w:ind w:left="522" w:right="0" w:firstLine="0"/>
                      <w:jc w:val="left"/>
                      <w:rPr>
                        <w:rFonts w:ascii="Courier New"/>
                        <w:sz w:val="21"/>
                      </w:rPr>
                    </w:pPr>
                    <w:r>
                      <w:rPr>
                        <w:rFonts w:ascii="Courier New"/>
                        <w:color w:val="006666"/>
                        <w:sz w:val="21"/>
                      </w:rPr>
                      <w:t>@DataSource</w:t>
                    </w:r>
                    <w:r>
                      <w:rPr>
                        <w:rFonts w:ascii="Courier New"/>
                        <w:color w:val="666600"/>
                        <w:sz w:val="21"/>
                      </w:rPr>
                      <w:t>(</w:t>
                    </w:r>
                    <w:r>
                      <w:rPr>
                        <w:rFonts w:ascii="Courier New"/>
                        <w:sz w:val="21"/>
                      </w:rPr>
                      <w:t xml:space="preserve">name </w:t>
                    </w:r>
                    <w:r>
                      <w:rPr>
                        <w:rFonts w:ascii="Courier New"/>
                        <w:color w:val="666600"/>
                        <w:sz w:val="21"/>
                      </w:rPr>
                      <w:t xml:space="preserve">= </w:t>
                    </w:r>
                    <w:r>
                      <w:rPr>
                        <w:rFonts w:ascii="Courier New"/>
                        <w:color w:val="660066"/>
                        <w:sz w:val="21"/>
                      </w:rPr>
                      <w:t>DatasourceEnum</w:t>
                    </w:r>
                    <w:r>
                      <w:rPr>
                        <w:rFonts w:ascii="Courier New"/>
                        <w:color w:val="666600"/>
                        <w:sz w:val="21"/>
                      </w:rPr>
                      <w:t>.</w:t>
                    </w:r>
                    <w:r>
                      <w:rPr>
                        <w:rFonts w:ascii="Courier New"/>
                        <w:sz w:val="21"/>
                      </w:rPr>
                      <w:t>DATA_SOURCE_BIZ</w:t>
                    </w:r>
                    <w:r>
                      <w:rPr>
                        <w:rFonts w:ascii="Courier New"/>
                        <w:color w:val="666600"/>
                        <w:sz w:val="21"/>
                      </w:rPr>
                      <w:t xml:space="preserve">) </w:t>
                    </w:r>
                    <w:r>
                      <w:rPr>
                        <w:rFonts w:ascii="Courier New"/>
                        <w:color w:val="000087"/>
                        <w:sz w:val="21"/>
                      </w:rPr>
                      <w:t xml:space="preserve">public void </w:t>
                    </w:r>
                    <w:r>
                      <w:rPr>
                        <w:rFonts w:ascii="Courier New"/>
                        <w:sz w:val="21"/>
                      </w:rPr>
                      <w:t>testBiz</w:t>
                    </w:r>
                    <w:r>
                      <w:rPr>
                        <w:rFonts w:ascii="Courier New"/>
                        <w:color w:val="666600"/>
                        <w:sz w:val="21"/>
                      </w:rPr>
                      <w:t>() {</w:t>
                    </w:r>
                  </w:p>
                  <w:p>
                    <w:pPr>
                      <w:spacing w:before="1" w:line="309" w:lineRule="auto"/>
                      <w:ind w:left="1031" w:right="271" w:hanging="2"/>
                      <w:jc w:val="left"/>
                      <w:rPr>
                        <w:rFonts w:ascii="Courier New"/>
                        <w:sz w:val="21"/>
                      </w:rPr>
                    </w:pPr>
                    <w:r>
                      <w:rPr>
                        <w:rFonts w:ascii="Courier New"/>
                        <w:color w:val="660066"/>
                        <w:sz w:val="21"/>
                      </w:rPr>
                      <w:t xml:space="preserve">Test </w:t>
                    </w:r>
                    <w:r>
                      <w:rPr>
                        <w:rFonts w:ascii="Courier New"/>
                        <w:sz w:val="21"/>
                      </w:rPr>
                      <w:t xml:space="preserve">test1 </w:t>
                    </w:r>
                    <w:r>
                      <w:rPr>
                        <w:rFonts w:ascii="Courier New"/>
                        <w:color w:val="666600"/>
                        <w:sz w:val="21"/>
                      </w:rPr>
                      <w:t xml:space="preserve">= </w:t>
                    </w:r>
                    <w:r>
                      <w:rPr>
                        <w:rFonts w:ascii="Courier New"/>
                        <w:color w:val="000087"/>
                        <w:sz w:val="21"/>
                      </w:rPr>
                      <w:t xml:space="preserve">new </w:t>
                    </w:r>
                    <w:r>
                      <w:rPr>
                        <w:rFonts w:ascii="Courier New"/>
                        <w:color w:val="660066"/>
                        <w:sz w:val="21"/>
                      </w:rPr>
                      <w:t>Test</w:t>
                    </w:r>
                    <w:r>
                      <w:rPr>
                        <w:rFonts w:ascii="Courier New"/>
                        <w:color w:val="666600"/>
                        <w:sz w:val="21"/>
                      </w:rPr>
                      <w:t xml:space="preserve">(); </w:t>
                    </w:r>
                    <w:r>
                      <w:rPr>
                        <w:rFonts w:ascii="Courier New"/>
                        <w:sz w:val="21"/>
                      </w:rPr>
                      <w:t>test1</w:t>
                    </w:r>
                    <w:r>
                      <w:rPr>
                        <w:rFonts w:ascii="Courier New"/>
                        <w:color w:val="666600"/>
                        <w:sz w:val="21"/>
                      </w:rPr>
                      <w:t>.</w:t>
                    </w:r>
                    <w:r>
                      <w:rPr>
                        <w:rFonts w:ascii="Courier New"/>
                        <w:sz w:val="21"/>
                      </w:rPr>
                      <w:t>setValue</w:t>
                    </w:r>
                    <w:r>
                      <w:rPr>
                        <w:rFonts w:ascii="Courier New"/>
                        <w:color w:val="666600"/>
                        <w:sz w:val="21"/>
                      </w:rPr>
                      <w:t>(</w:t>
                    </w:r>
                    <w:r>
                      <w:rPr>
                        <w:rFonts w:ascii="Courier New"/>
                        <w:color w:val="008700"/>
                        <w:sz w:val="21"/>
                      </w:rPr>
                      <w:t>"111"</w:t>
                    </w:r>
                    <w:r>
                      <w:rPr>
                        <w:rFonts w:ascii="Courier New"/>
                        <w:color w:val="666600"/>
                        <w:sz w:val="21"/>
                      </w:rPr>
                      <w:t xml:space="preserve">); </w:t>
                    </w:r>
                    <w:r>
                      <w:rPr>
                        <w:rFonts w:ascii="Courier New"/>
                        <w:sz w:val="21"/>
                      </w:rPr>
                      <w:t>testMapper</w:t>
                    </w:r>
                    <w:r>
                      <w:rPr>
                        <w:rFonts w:ascii="Courier New"/>
                        <w:color w:val="666600"/>
                        <w:sz w:val="21"/>
                      </w:rPr>
                      <w:t>.</w:t>
                    </w:r>
                    <w:r>
                      <w:rPr>
                        <w:rFonts w:ascii="Courier New"/>
                        <w:sz w:val="21"/>
                      </w:rPr>
                      <w:t>insert</w:t>
                    </w:r>
                    <w:r>
                      <w:rPr>
                        <w:rFonts w:ascii="Courier New"/>
                        <w:color w:val="666600"/>
                        <w:sz w:val="21"/>
                      </w:rPr>
                      <w:t>(</w:t>
                    </w:r>
                    <w:r>
                      <w:rPr>
                        <w:rFonts w:ascii="Courier New"/>
                        <w:sz w:val="21"/>
                      </w:rPr>
                      <w:t>test1</w:t>
                    </w:r>
                    <w:r>
                      <w:rPr>
                        <w:rFonts w:ascii="Courier New"/>
                        <w:color w:val="666600"/>
                        <w:sz w:val="21"/>
                      </w:rPr>
                      <w:t>);</w:t>
                    </w:r>
                  </w:p>
                  <w:p>
                    <w:pPr>
                      <w:spacing w:before="1"/>
                      <w:ind w:left="522" w:right="0" w:firstLine="0"/>
                      <w:jc w:val="left"/>
                      <w:rPr>
                        <w:rFonts w:ascii="Courier New"/>
                        <w:sz w:val="21"/>
                      </w:rPr>
                    </w:pPr>
                    <w:r>
                      <w:rPr>
                        <w:rFonts w:ascii="Courier New"/>
                        <w:color w:val="666600"/>
                        <w:w w:val="102"/>
                        <w:sz w:val="21"/>
                      </w:rPr>
                      <w:t>}</w:t>
                    </w:r>
                  </w:p>
                  <w:p>
                    <w:pPr>
                      <w:spacing w:before="5" w:line="240" w:lineRule="auto"/>
                      <w:rPr>
                        <w:sz w:val="32"/>
                      </w:rPr>
                    </w:pPr>
                  </w:p>
                  <w:p>
                    <w:pPr>
                      <w:spacing w:before="0"/>
                      <w:ind w:left="522" w:right="0" w:firstLine="0"/>
                      <w:jc w:val="left"/>
                      <w:rPr>
                        <w:rFonts w:ascii="Courier New"/>
                        <w:sz w:val="21"/>
                      </w:rPr>
                    </w:pPr>
                    <w:r>
                      <w:rPr>
                        <w:rFonts w:ascii="Courier New"/>
                        <w:color w:val="006666"/>
                        <w:sz w:val="21"/>
                      </w:rPr>
                      <w:t>@Override</w:t>
                    </w:r>
                  </w:p>
                  <w:p>
                    <w:pPr>
                      <w:spacing w:before="70" w:line="309" w:lineRule="auto"/>
                      <w:ind w:left="522" w:right="0" w:firstLine="0"/>
                      <w:jc w:val="left"/>
                      <w:rPr>
                        <w:rFonts w:ascii="Courier New"/>
                        <w:sz w:val="21"/>
                      </w:rPr>
                    </w:pPr>
                    <w:r>
                      <w:rPr>
                        <w:rFonts w:ascii="Courier New"/>
                        <w:color w:val="006666"/>
                        <w:sz w:val="21"/>
                      </w:rPr>
                      <w:t>@DataSource</w:t>
                    </w:r>
                    <w:r>
                      <w:rPr>
                        <w:rFonts w:ascii="Courier New"/>
                        <w:color w:val="666600"/>
                        <w:sz w:val="21"/>
                      </w:rPr>
                      <w:t>(</w:t>
                    </w:r>
                    <w:r>
                      <w:rPr>
                        <w:rFonts w:ascii="Courier New"/>
                        <w:sz w:val="21"/>
                      </w:rPr>
                      <w:t xml:space="preserve">name </w:t>
                    </w:r>
                    <w:r>
                      <w:rPr>
                        <w:rFonts w:ascii="Courier New"/>
                        <w:color w:val="666600"/>
                        <w:sz w:val="21"/>
                      </w:rPr>
                      <w:t xml:space="preserve">= </w:t>
                    </w:r>
                    <w:r>
                      <w:rPr>
                        <w:rFonts w:ascii="Courier New"/>
                        <w:color w:val="660066"/>
                        <w:sz w:val="21"/>
                      </w:rPr>
                      <w:t>DatasourceEnum</w:t>
                    </w:r>
                    <w:r>
                      <w:rPr>
                        <w:rFonts w:ascii="Courier New"/>
                        <w:color w:val="666600"/>
                        <w:sz w:val="21"/>
                      </w:rPr>
                      <w:t>.</w:t>
                    </w:r>
                    <w:r>
                      <w:rPr>
                        <w:rFonts w:ascii="Courier New"/>
                        <w:sz w:val="21"/>
                      </w:rPr>
                      <w:t>DATA_SOURCE_GUNS</w:t>
                    </w:r>
                    <w:r>
                      <w:rPr>
                        <w:rFonts w:ascii="Courier New"/>
                        <w:color w:val="666600"/>
                        <w:sz w:val="21"/>
                      </w:rPr>
                      <w:t xml:space="preserve">) </w:t>
                    </w:r>
                    <w:r>
                      <w:rPr>
                        <w:rFonts w:ascii="Courier New"/>
                        <w:color w:val="000087"/>
                        <w:sz w:val="21"/>
                      </w:rPr>
                      <w:t xml:space="preserve">public void </w:t>
                    </w:r>
                    <w:r>
                      <w:rPr>
                        <w:rFonts w:ascii="Courier New"/>
                        <w:sz w:val="21"/>
                      </w:rPr>
                      <w:t>testGuns</w:t>
                    </w:r>
                    <w:r>
                      <w:rPr>
                        <w:rFonts w:ascii="Courier New"/>
                        <w:color w:val="666600"/>
                        <w:sz w:val="21"/>
                      </w:rPr>
                      <w:t>() {</w:t>
                    </w:r>
                  </w:p>
                  <w:p>
                    <w:pPr>
                      <w:spacing w:before="0" w:line="309" w:lineRule="auto"/>
                      <w:ind w:left="1031" w:right="271" w:hanging="2"/>
                      <w:jc w:val="left"/>
                      <w:rPr>
                        <w:rFonts w:ascii="Courier New"/>
                        <w:sz w:val="21"/>
                      </w:rPr>
                    </w:pPr>
                    <w:r>
                      <w:rPr>
                        <w:rFonts w:ascii="Courier New"/>
                        <w:color w:val="660066"/>
                        <w:sz w:val="21"/>
                      </w:rPr>
                      <w:t xml:space="preserve">Test </w:t>
                    </w:r>
                    <w:r>
                      <w:rPr>
                        <w:rFonts w:ascii="Courier New"/>
                        <w:sz w:val="21"/>
                      </w:rPr>
                      <w:t xml:space="preserve">test1 </w:t>
                    </w:r>
                    <w:r>
                      <w:rPr>
                        <w:rFonts w:ascii="Courier New"/>
                        <w:color w:val="666600"/>
                        <w:sz w:val="21"/>
                      </w:rPr>
                      <w:t xml:space="preserve">= </w:t>
                    </w:r>
                    <w:r>
                      <w:rPr>
                        <w:rFonts w:ascii="Courier New"/>
                        <w:color w:val="000087"/>
                        <w:sz w:val="21"/>
                      </w:rPr>
                      <w:t xml:space="preserve">new </w:t>
                    </w:r>
                    <w:r>
                      <w:rPr>
                        <w:rFonts w:ascii="Courier New"/>
                        <w:color w:val="660066"/>
                        <w:sz w:val="21"/>
                      </w:rPr>
                      <w:t>Test</w:t>
                    </w:r>
                    <w:r>
                      <w:rPr>
                        <w:rFonts w:ascii="Courier New"/>
                        <w:color w:val="666600"/>
                        <w:sz w:val="21"/>
                      </w:rPr>
                      <w:t xml:space="preserve">(); </w:t>
                    </w:r>
                    <w:r>
                      <w:rPr>
                        <w:rFonts w:ascii="Courier New"/>
                        <w:sz w:val="21"/>
                      </w:rPr>
                      <w:t>test1</w:t>
                    </w:r>
                    <w:r>
                      <w:rPr>
                        <w:rFonts w:ascii="Courier New"/>
                        <w:color w:val="666600"/>
                        <w:sz w:val="21"/>
                      </w:rPr>
                      <w:t>.</w:t>
                    </w:r>
                    <w:r>
                      <w:rPr>
                        <w:rFonts w:ascii="Courier New"/>
                        <w:sz w:val="21"/>
                      </w:rPr>
                      <w:t>setValue</w:t>
                    </w:r>
                    <w:r>
                      <w:rPr>
                        <w:rFonts w:ascii="Courier New"/>
                        <w:color w:val="666600"/>
                        <w:sz w:val="21"/>
                      </w:rPr>
                      <w:t>(</w:t>
                    </w:r>
                    <w:r>
                      <w:rPr>
                        <w:rFonts w:ascii="Courier New"/>
                        <w:color w:val="008700"/>
                        <w:sz w:val="21"/>
                      </w:rPr>
                      <w:t>"222"</w:t>
                    </w:r>
                    <w:r>
                      <w:rPr>
                        <w:rFonts w:ascii="Courier New"/>
                        <w:color w:val="666600"/>
                        <w:sz w:val="21"/>
                      </w:rPr>
                      <w:t xml:space="preserve">); </w:t>
                    </w:r>
                    <w:r>
                      <w:rPr>
                        <w:rFonts w:ascii="Courier New"/>
                        <w:sz w:val="21"/>
                      </w:rPr>
                      <w:t>testMapper</w:t>
                    </w:r>
                    <w:r>
                      <w:rPr>
                        <w:rFonts w:ascii="Courier New"/>
                        <w:color w:val="666600"/>
                        <w:sz w:val="21"/>
                      </w:rPr>
                      <w:t>.</w:t>
                    </w:r>
                    <w:r>
                      <w:rPr>
                        <w:rFonts w:ascii="Courier New"/>
                        <w:sz w:val="21"/>
                      </w:rPr>
                      <w:t>insert</w:t>
                    </w:r>
                    <w:r>
                      <w:rPr>
                        <w:rFonts w:ascii="Courier New"/>
                        <w:color w:val="666600"/>
                        <w:sz w:val="21"/>
                      </w:rPr>
                      <w:t>(</w:t>
                    </w:r>
                    <w:r>
                      <w:rPr>
                        <w:rFonts w:ascii="Courier New"/>
                        <w:sz w:val="21"/>
                      </w:rPr>
                      <w:t>test1</w:t>
                    </w:r>
                    <w:r>
                      <w:rPr>
                        <w:rFonts w:ascii="Courier New"/>
                        <w:color w:val="666600"/>
                        <w:sz w:val="21"/>
                      </w:rPr>
                      <w:t>);</w:t>
                    </w:r>
                  </w:p>
                  <w:p>
                    <w:pPr>
                      <w:spacing w:before="1"/>
                      <w:ind w:left="522" w:right="0" w:firstLine="0"/>
                      <w:jc w:val="left"/>
                      <w:rPr>
                        <w:rFonts w:ascii="Courier New"/>
                        <w:sz w:val="21"/>
                      </w:rPr>
                    </w:pPr>
                    <w:r>
                      <w:rPr>
                        <w:rFonts w:ascii="Courier New"/>
                        <w:color w:val="666600"/>
                        <w:w w:val="102"/>
                        <w:sz w:val="21"/>
                      </w:rPr>
                      <w:t>}</w:t>
                    </w:r>
                  </w:p>
                </w:txbxContent>
              </v:textbox>
            </v:shape>
            <v:shape id="_x0000_s1256" o:spid="_x0000_s1256" o:spt="202" type="#_x0000_t202" style="position:absolute;left:906;top:8929;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none"/>
            <w10:anchorlock/>
          </v:group>
        </w:pict>
      </w:r>
    </w:p>
    <w:p>
      <w:pPr>
        <w:pStyle w:val="6"/>
        <w:spacing w:before="7"/>
        <w:rPr>
          <w:sz w:val="10"/>
        </w:rPr>
      </w:pPr>
      <w:r>
        <w:pict>
          <v:group id="_x0000_s1257" o:spid="_x0000_s1257" o:spt="203" style="position:absolute;left:0pt;margin-left:47.5pt;margin-top:12.9pt;height:216.6pt;width:506.9pt;mso-position-horizontal-relative:page;mso-wrap-distance-bottom:0pt;mso-wrap-distance-top:0pt;z-index:3072;mso-width-relative:page;mso-height-relative:page;" coordorigin="950,259" coordsize="10138,4332">
            <o:lock v:ext="edit"/>
            <v:shape id="_x0000_s1258" o:spid="_x0000_s1258" o:spt="75" type="#_x0000_t75" style="position:absolute;left:950;top:258;height:4332;width:10138;" filled="f" stroked="f" coordsize="21600,21600">
              <v:path/>
              <v:fill on="f" focussize="0,0"/>
              <v:stroke on="f"/>
              <v:imagedata r:id="rId51" o:title=""/>
              <o:lock v:ext="edit" aspectratio="t"/>
            </v:shape>
            <v:shape id="_x0000_s1259" o:spid="_x0000_s1259" o:spt="202" type="#_x0000_t202" style="position:absolute;left:1042;top:418;height:3930;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69"/>
                      <w:ind w:left="122" w:right="4" w:firstLine="0"/>
                      <w:jc w:val="center"/>
                      <w:rPr>
                        <w:rFonts w:ascii="Courier New"/>
                        <w:sz w:val="21"/>
                      </w:rPr>
                    </w:pPr>
                    <w:r>
                      <w:rPr>
                        <w:rFonts w:ascii="Courier New"/>
                        <w:color w:val="668099"/>
                        <w:spacing w:val="-4"/>
                        <w:sz w:val="21"/>
                      </w:rPr>
                      <w:t>2.</w:t>
                    </w:r>
                  </w:p>
                  <w:p>
                    <w:pPr>
                      <w:spacing w:before="70"/>
                      <w:ind w:left="122" w:right="4" w:firstLine="0"/>
                      <w:jc w:val="center"/>
                      <w:rPr>
                        <w:rFonts w:ascii="Courier New"/>
                        <w:sz w:val="21"/>
                      </w:rPr>
                    </w:pPr>
                    <w:r>
                      <w:rPr>
                        <w:rFonts w:ascii="Courier New"/>
                        <w:color w:val="668099"/>
                        <w:spacing w:val="-4"/>
                        <w:sz w:val="21"/>
                      </w:rPr>
                      <w:t>3.</w:t>
                    </w:r>
                  </w:p>
                  <w:p>
                    <w:pPr>
                      <w:spacing w:before="69"/>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70"/>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70"/>
                      <w:ind w:left="0" w:right="18" w:firstLine="0"/>
                      <w:jc w:val="center"/>
                      <w:rPr>
                        <w:rFonts w:ascii="Courier New"/>
                        <w:sz w:val="21"/>
                      </w:rPr>
                    </w:pPr>
                    <w:r>
                      <w:rPr>
                        <w:rFonts w:ascii="Courier New"/>
                        <w:color w:val="668099"/>
                        <w:sz w:val="21"/>
                      </w:rPr>
                      <w:t>10.</w:t>
                    </w:r>
                  </w:p>
                  <w:p>
                    <w:pPr>
                      <w:spacing w:before="69"/>
                      <w:ind w:left="0" w:right="18" w:firstLine="0"/>
                      <w:jc w:val="center"/>
                      <w:rPr>
                        <w:rFonts w:ascii="Courier New"/>
                        <w:sz w:val="21"/>
                      </w:rPr>
                    </w:pPr>
                    <w:r>
                      <w:rPr>
                        <w:rFonts w:ascii="Courier New"/>
                        <w:color w:val="668099"/>
                        <w:sz w:val="21"/>
                      </w:rPr>
                      <w:t>11.</w:t>
                    </w:r>
                  </w:p>
                  <w:p>
                    <w:pPr>
                      <w:spacing w:before="69"/>
                      <w:ind w:left="0" w:right="18" w:firstLine="0"/>
                      <w:jc w:val="center"/>
                      <w:rPr>
                        <w:rFonts w:ascii="Courier New"/>
                        <w:sz w:val="21"/>
                      </w:rPr>
                    </w:pPr>
                    <w:r>
                      <w:rPr>
                        <w:rFonts w:ascii="Courier New"/>
                        <w:color w:val="668099"/>
                        <w:sz w:val="21"/>
                      </w:rPr>
                      <w:t>12.</w:t>
                    </w:r>
                  </w:p>
                  <w:p>
                    <w:pPr>
                      <w:spacing w:before="70"/>
                      <w:ind w:left="0" w:right="18" w:firstLine="0"/>
                      <w:jc w:val="center"/>
                      <w:rPr>
                        <w:rFonts w:ascii="Courier New"/>
                        <w:sz w:val="21"/>
                      </w:rPr>
                    </w:pPr>
                    <w:r>
                      <w:rPr>
                        <w:rFonts w:ascii="Courier New"/>
                        <w:color w:val="668099"/>
                        <w:sz w:val="21"/>
                      </w:rPr>
                      <w:t>13.</w:t>
                    </w:r>
                  </w:p>
                </w:txbxContent>
              </v:textbox>
            </v:shape>
            <v:shape id="_x0000_s1260" o:spid="_x0000_s1260" o:spt="202" type="#_x0000_t202" style="position:absolute;left:1856;top:418;height:244;width:4404;"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0087"/>
                        <w:sz w:val="21"/>
                      </w:rPr>
                      <w:t>package</w:t>
                    </w:r>
                    <w:r>
                      <w:rPr>
                        <w:rFonts w:ascii="Courier New"/>
                        <w:color w:val="000087"/>
                        <w:spacing w:val="56"/>
                        <w:sz w:val="21"/>
                      </w:rPr>
                      <w:t xml:space="preserve">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system</w:t>
                    </w:r>
                    <w:r>
                      <w:rPr>
                        <w:rFonts w:ascii="Courier New"/>
                        <w:color w:val="666600"/>
                        <w:sz w:val="21"/>
                      </w:rPr>
                      <w:t>;</w:t>
                    </w:r>
                  </w:p>
                </w:txbxContent>
              </v:textbox>
            </v:shape>
            <v:shape id="_x0000_s1261" o:spid="_x0000_s1261" o:spt="202" type="#_x0000_t202" style="position:absolute;left:1856;top:1032;height:3316;width:7998;"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base</w:t>
                    </w:r>
                    <w:r>
                      <w:rPr>
                        <w:rFonts w:ascii="Courier New"/>
                        <w:color w:val="666600"/>
                        <w:sz w:val="21"/>
                      </w:rPr>
                      <w:t>.</w:t>
                    </w:r>
                    <w:r>
                      <w:rPr>
                        <w:rFonts w:ascii="Courier New"/>
                        <w:color w:val="660066"/>
                        <w:sz w:val="21"/>
                      </w:rPr>
                      <w:t>BaseJunit</w:t>
                    </w:r>
                    <w:r>
                      <w:rPr>
                        <w:rFonts w:ascii="Courier New"/>
                        <w:color w:val="666600"/>
                        <w:sz w:val="21"/>
                      </w:rPr>
                      <w:t>;</w:t>
                    </w:r>
                  </w:p>
                  <w:p>
                    <w:pPr>
                      <w:spacing w:before="69" w:line="309" w:lineRule="auto"/>
                      <w:ind w:left="0" w:right="0" w:firstLine="0"/>
                      <w:jc w:val="left"/>
                      <w:rPr>
                        <w:rFonts w:ascii="Courier New"/>
                        <w:sz w:val="21"/>
                      </w:rPr>
                    </w:pPr>
                    <w:r>
                      <w:rPr>
                        <w:rFonts w:ascii="Courier New"/>
                        <w:color w:val="000087"/>
                        <w:sz w:val="21"/>
                      </w:rPr>
                      <w:t xml:space="preserve">import </w:t>
                    </w:r>
                    <w:r>
                      <w:rPr>
                        <w:rFonts w:ascii="Courier New"/>
                        <w:sz w:val="21"/>
                      </w:rPr>
                      <w:t>com</w:t>
                    </w:r>
                    <w:r>
                      <w:rPr>
                        <w:rFonts w:ascii="Courier New"/>
                        <w:color w:val="666600"/>
                        <w:sz w:val="21"/>
                      </w:rPr>
                      <w:t>.</w:t>
                    </w:r>
                    <w:r>
                      <w:rPr>
                        <w:rFonts w:ascii="Courier New"/>
                        <w:sz w:val="21"/>
                      </w:rPr>
                      <w:t>stylefeng</w:t>
                    </w:r>
                    <w:r>
                      <w:rPr>
                        <w:rFonts w:ascii="Courier New"/>
                        <w:color w:val="666600"/>
                        <w:sz w:val="21"/>
                      </w:rPr>
                      <w:t>.</w:t>
                    </w:r>
                    <w:r>
                      <w:rPr>
                        <w:rFonts w:ascii="Courier New"/>
                        <w:sz w:val="21"/>
                      </w:rPr>
                      <w:t>guns</w:t>
                    </w:r>
                    <w:r>
                      <w:rPr>
                        <w:rFonts w:ascii="Courier New"/>
                        <w:color w:val="666600"/>
                        <w:sz w:val="21"/>
                      </w:rPr>
                      <w:t>.</w:t>
                    </w:r>
                    <w:r>
                      <w:rPr>
                        <w:rFonts w:ascii="Courier New"/>
                        <w:sz w:val="21"/>
                      </w:rPr>
                      <w:t>modular</w:t>
                    </w:r>
                    <w:r>
                      <w:rPr>
                        <w:rFonts w:ascii="Courier New"/>
                        <w:color w:val="666600"/>
                        <w:sz w:val="21"/>
                      </w:rPr>
                      <w:t>.</w:t>
                    </w:r>
                    <w:r>
                      <w:rPr>
                        <w:rFonts w:ascii="Courier New"/>
                        <w:sz w:val="21"/>
                      </w:rPr>
                      <w:t>order</w:t>
                    </w:r>
                    <w:r>
                      <w:rPr>
                        <w:rFonts w:ascii="Courier New"/>
                        <w:color w:val="666600"/>
                        <w:sz w:val="21"/>
                      </w:rPr>
                      <w:t>.</w:t>
                    </w:r>
                    <w:r>
                      <w:rPr>
                        <w:rFonts w:ascii="Courier New"/>
                        <w:sz w:val="21"/>
                      </w:rPr>
                      <w:t>service</w:t>
                    </w:r>
                    <w:r>
                      <w:rPr>
                        <w:rFonts w:ascii="Courier New"/>
                        <w:color w:val="666600"/>
                        <w:sz w:val="21"/>
                      </w:rPr>
                      <w:t>.</w:t>
                    </w:r>
                    <w:r>
                      <w:rPr>
                        <w:rFonts w:ascii="Courier New"/>
                        <w:color w:val="660066"/>
                        <w:sz w:val="21"/>
                      </w:rPr>
                      <w:t>ITestService</w:t>
                    </w:r>
                    <w:r>
                      <w:rPr>
                        <w:rFonts w:ascii="Courier New"/>
                        <w:color w:val="666600"/>
                        <w:sz w:val="21"/>
                      </w:rPr>
                      <w:t xml:space="preserve">; </w:t>
                    </w:r>
                    <w:r>
                      <w:rPr>
                        <w:rFonts w:ascii="Courier New"/>
                        <w:color w:val="000087"/>
                        <w:sz w:val="21"/>
                      </w:rPr>
                      <w:t xml:space="preserve">import </w:t>
                    </w:r>
                    <w:r>
                      <w:rPr>
                        <w:rFonts w:ascii="Courier New"/>
                        <w:sz w:val="21"/>
                      </w:rPr>
                      <w:t>org</w:t>
                    </w:r>
                    <w:r>
                      <w:rPr>
                        <w:rFonts w:ascii="Courier New"/>
                        <w:color w:val="666600"/>
                        <w:sz w:val="21"/>
                      </w:rPr>
                      <w:t>.</w:t>
                    </w:r>
                    <w:r>
                      <w:rPr>
                        <w:rFonts w:ascii="Courier New"/>
                        <w:sz w:val="21"/>
                      </w:rPr>
                      <w:t>junit</w:t>
                    </w:r>
                    <w:r>
                      <w:rPr>
                        <w:rFonts w:ascii="Courier New"/>
                        <w:color w:val="666600"/>
                        <w:sz w:val="21"/>
                      </w:rPr>
                      <w:t>.</w:t>
                    </w:r>
                    <w:r>
                      <w:rPr>
                        <w:rFonts w:ascii="Courier New"/>
                        <w:color w:val="660066"/>
                        <w:sz w:val="21"/>
                      </w:rPr>
                      <w:t>Test</w:t>
                    </w:r>
                    <w:r>
                      <w:rPr>
                        <w:rFonts w:ascii="Courier New"/>
                        <w:color w:val="666600"/>
                        <w:sz w:val="21"/>
                      </w:rPr>
                      <w:t>;</w:t>
                    </w:r>
                  </w:p>
                  <w:p>
                    <w:pPr>
                      <w:spacing w:before="1"/>
                      <w:ind w:left="0" w:right="0" w:firstLine="0"/>
                      <w:jc w:val="left"/>
                      <w:rPr>
                        <w:rFonts w:ascii="Courier New"/>
                        <w:sz w:val="21"/>
                      </w:rPr>
                    </w:pPr>
                    <w:r>
                      <w:rPr>
                        <w:rFonts w:ascii="Courier New"/>
                        <w:color w:val="000087"/>
                        <w:sz w:val="21"/>
                      </w:rPr>
                      <w:t>import</w:t>
                    </w:r>
                    <w:r>
                      <w:rPr>
                        <w:rFonts w:ascii="Courier New"/>
                        <w:color w:val="000087"/>
                        <w:spacing w:val="74"/>
                        <w:sz w:val="21"/>
                      </w:rPr>
                      <w:t xml:space="preserve"> </w:t>
                    </w:r>
                    <w:r>
                      <w:rPr>
                        <w:rFonts w:ascii="Courier New"/>
                        <w:sz w:val="21"/>
                      </w:rPr>
                      <w:t>org</w:t>
                    </w:r>
                    <w:r>
                      <w:rPr>
                        <w:rFonts w:ascii="Courier New"/>
                        <w:color w:val="666600"/>
                        <w:sz w:val="21"/>
                      </w:rPr>
                      <w:t>.</w:t>
                    </w:r>
                    <w:r>
                      <w:rPr>
                        <w:rFonts w:ascii="Courier New"/>
                        <w:sz w:val="21"/>
                      </w:rPr>
                      <w:t>springframework</w:t>
                    </w:r>
                    <w:r>
                      <w:rPr>
                        <w:rFonts w:ascii="Courier New"/>
                        <w:color w:val="666600"/>
                        <w:sz w:val="21"/>
                      </w:rPr>
                      <w:t>.</w:t>
                    </w:r>
                    <w:r>
                      <w:rPr>
                        <w:rFonts w:ascii="Courier New"/>
                        <w:sz w:val="21"/>
                      </w:rPr>
                      <w:t>beans</w:t>
                    </w:r>
                    <w:r>
                      <w:rPr>
                        <w:rFonts w:ascii="Courier New"/>
                        <w:color w:val="666600"/>
                        <w:sz w:val="21"/>
                      </w:rPr>
                      <w:t>.</w:t>
                    </w:r>
                    <w:r>
                      <w:rPr>
                        <w:rFonts w:ascii="Courier New"/>
                        <w:sz w:val="21"/>
                      </w:rPr>
                      <w:t>factory</w:t>
                    </w:r>
                    <w:r>
                      <w:rPr>
                        <w:rFonts w:ascii="Courier New"/>
                        <w:color w:val="666600"/>
                        <w:sz w:val="21"/>
                      </w:rPr>
                      <w:t>.</w:t>
                    </w:r>
                    <w:r>
                      <w:rPr>
                        <w:rFonts w:ascii="Courier New"/>
                        <w:sz w:val="21"/>
                      </w:rPr>
                      <w:t>annotation</w:t>
                    </w:r>
                    <w:r>
                      <w:rPr>
                        <w:rFonts w:ascii="Courier New"/>
                        <w:color w:val="666600"/>
                        <w:sz w:val="21"/>
                      </w:rPr>
                      <w:t>.</w:t>
                    </w:r>
                    <w:r>
                      <w:rPr>
                        <w:rFonts w:ascii="Courier New"/>
                        <w:color w:val="660066"/>
                        <w:sz w:val="21"/>
                      </w:rPr>
                      <w:t>Autowired</w:t>
                    </w:r>
                    <w:r>
                      <w:rPr>
                        <w:rFonts w:ascii="Courier New"/>
                        <w:color w:val="666600"/>
                        <w:sz w:val="21"/>
                      </w:rPr>
                      <w:t>;</w:t>
                    </w:r>
                  </w:p>
                  <w:p>
                    <w:pPr>
                      <w:spacing w:before="16" w:line="240" w:lineRule="auto"/>
                      <w:rPr>
                        <w:sz w:val="17"/>
                      </w:rPr>
                    </w:pPr>
                  </w:p>
                  <w:p>
                    <w:pPr>
                      <w:spacing w:before="0" w:line="223" w:lineRule="exact"/>
                      <w:ind w:left="0" w:right="0" w:firstLine="0"/>
                      <w:jc w:val="left"/>
                      <w:rPr>
                        <w:rFonts w:ascii="Courier New"/>
                        <w:sz w:val="21"/>
                      </w:rPr>
                    </w:pPr>
                    <w:r>
                      <w:rPr>
                        <w:rFonts w:ascii="Courier New"/>
                        <w:color w:val="870000"/>
                        <w:sz w:val="21"/>
                      </w:rPr>
                      <w:t>/**</w:t>
                    </w:r>
                  </w:p>
                  <w:p>
                    <w:pPr>
                      <w:numPr>
                        <w:ilvl w:val="0"/>
                        <w:numId w:val="20"/>
                      </w:numPr>
                      <w:tabs>
                        <w:tab w:val="left" w:pos="387"/>
                      </w:tabs>
                      <w:spacing w:before="0" w:line="371" w:lineRule="exact"/>
                      <w:ind w:left="386" w:right="0" w:hanging="258"/>
                      <w:jc w:val="left"/>
                      <w:rPr>
                        <w:rFonts w:hint="eastAsia" w:ascii="Droid Sans Fallback" w:eastAsia="Droid Sans Fallback"/>
                        <w:sz w:val="21"/>
                      </w:rPr>
                    </w:pPr>
                    <w:r>
                      <w:rPr>
                        <w:rFonts w:hint="eastAsia" w:ascii="Droid Sans Fallback" w:eastAsia="Droid Sans Fallback"/>
                        <w:color w:val="870000"/>
                        <w:sz w:val="21"/>
                      </w:rPr>
                      <w:t>业务测试</w:t>
                    </w:r>
                  </w:p>
                  <w:p>
                    <w:pPr>
                      <w:spacing w:before="21"/>
                      <w:ind w:left="128" w:right="0" w:firstLine="0"/>
                      <w:jc w:val="left"/>
                      <w:rPr>
                        <w:rFonts w:ascii="Courier New"/>
                        <w:sz w:val="21"/>
                      </w:rPr>
                    </w:pPr>
                    <w:r>
                      <w:rPr>
                        <w:rFonts w:ascii="Courier New"/>
                        <w:color w:val="870000"/>
                        <w:w w:val="102"/>
                        <w:sz w:val="21"/>
                      </w:rPr>
                      <w:t>*</w:t>
                    </w:r>
                  </w:p>
                  <w:p>
                    <w:pPr>
                      <w:numPr>
                        <w:ilvl w:val="0"/>
                        <w:numId w:val="20"/>
                      </w:numPr>
                      <w:tabs>
                        <w:tab w:val="left" w:pos="387"/>
                      </w:tabs>
                      <w:spacing w:before="69" w:line="223" w:lineRule="exact"/>
                      <w:ind w:left="386" w:right="0" w:hanging="258"/>
                      <w:jc w:val="left"/>
                      <w:rPr>
                        <w:rFonts w:ascii="Courier New"/>
                        <w:sz w:val="21"/>
                      </w:rPr>
                    </w:pPr>
                    <w:r>
                      <w:rPr>
                        <w:rFonts w:ascii="Courier New"/>
                        <w:color w:val="870000"/>
                        <w:sz w:val="21"/>
                      </w:rPr>
                      <w:t>@author</w:t>
                    </w:r>
                    <w:r>
                      <w:rPr>
                        <w:rFonts w:ascii="Courier New"/>
                        <w:color w:val="870000"/>
                        <w:spacing w:val="2"/>
                        <w:sz w:val="21"/>
                      </w:rPr>
                      <w:t xml:space="preserve"> </w:t>
                    </w:r>
                    <w:r>
                      <w:rPr>
                        <w:rFonts w:ascii="Courier New"/>
                        <w:color w:val="870000"/>
                        <w:sz w:val="21"/>
                      </w:rPr>
                      <w:t>fengshuonan</w:t>
                    </w:r>
                  </w:p>
                  <w:p>
                    <w:pPr>
                      <w:spacing w:before="0" w:line="371" w:lineRule="exact"/>
                      <w:ind w:left="128" w:right="0" w:firstLine="0"/>
                      <w:jc w:val="left"/>
                      <w:rPr>
                        <w:rFonts w:ascii="Courier New" w:eastAsia="Courier New"/>
                        <w:sz w:val="21"/>
                      </w:rPr>
                    </w:pPr>
                    <w:r>
                      <w:rPr>
                        <w:rFonts w:ascii="Courier New" w:eastAsia="Courier New"/>
                        <w:color w:val="870000"/>
                        <w:sz w:val="21"/>
                      </w:rPr>
                      <w:t>* @date 2018</w:t>
                    </w:r>
                    <w:r>
                      <w:rPr>
                        <w:rFonts w:hint="eastAsia" w:ascii="Droid Sans Fallback" w:eastAsia="Droid Sans Fallback"/>
                        <w:color w:val="870000"/>
                        <w:sz w:val="21"/>
                      </w:rPr>
                      <w:t>年</w:t>
                    </w:r>
                    <w:r>
                      <w:rPr>
                        <w:rFonts w:ascii="Courier New" w:eastAsia="Courier New"/>
                        <w:color w:val="870000"/>
                        <w:sz w:val="21"/>
                      </w:rPr>
                      <w:t>1</w:t>
                    </w:r>
                    <w:r>
                      <w:rPr>
                        <w:rFonts w:hint="eastAsia" w:ascii="Droid Sans Fallback" w:eastAsia="Droid Sans Fallback"/>
                        <w:color w:val="870000"/>
                        <w:sz w:val="21"/>
                      </w:rPr>
                      <w:t>月</w:t>
                    </w:r>
                    <w:r>
                      <w:rPr>
                        <w:rFonts w:ascii="Courier New" w:eastAsia="Courier New"/>
                        <w:color w:val="870000"/>
                        <w:sz w:val="21"/>
                      </w:rPr>
                      <w:t>25</w:t>
                    </w:r>
                    <w:r>
                      <w:rPr>
                        <w:rFonts w:hint="eastAsia" w:ascii="Droid Sans Fallback" w:eastAsia="Droid Sans Fallback"/>
                        <w:color w:val="870000"/>
                        <w:sz w:val="21"/>
                      </w:rPr>
                      <w:t>日</w:t>
                    </w:r>
                    <w:r>
                      <w:rPr>
                        <w:rFonts w:ascii="Courier New" w:eastAsia="Courier New"/>
                        <w:color w:val="870000"/>
                        <w:sz w:val="21"/>
                      </w:rPr>
                      <w:t>21:50:23</w:t>
                    </w:r>
                  </w:p>
                  <w:p>
                    <w:pPr>
                      <w:spacing w:before="21"/>
                      <w:ind w:left="128" w:right="0" w:firstLine="0"/>
                      <w:jc w:val="left"/>
                      <w:rPr>
                        <w:rFonts w:ascii="Courier New"/>
                        <w:sz w:val="21"/>
                      </w:rPr>
                    </w:pPr>
                    <w:r>
                      <w:rPr>
                        <w:rFonts w:ascii="Courier New"/>
                        <w:color w:val="870000"/>
                        <w:sz w:val="21"/>
                      </w:rPr>
                      <w:t>*/</w:t>
                    </w:r>
                  </w:p>
                </w:txbxContent>
              </v:textbox>
            </v:shape>
            <w10:wrap type="topAndBottom"/>
          </v:group>
        </w:pict>
      </w:r>
    </w:p>
    <w:p>
      <w:pPr>
        <w:spacing w:after="0"/>
        <w:rPr>
          <w:sz w:val="10"/>
        </w:rPr>
        <w:sectPr>
          <w:pgSz w:w="11900" w:h="16840"/>
          <w:pgMar w:top="1420" w:right="520" w:bottom="280" w:left="840" w:header="720" w:footer="720" w:gutter="0"/>
        </w:sectPr>
      </w:pPr>
    </w:p>
    <w:p>
      <w:pPr>
        <w:pStyle w:val="6"/>
        <w:ind w:left="100"/>
        <w:rPr>
          <w:sz w:val="20"/>
        </w:rPr>
      </w:pPr>
      <w:r>
        <w:rPr>
          <w:sz w:val="20"/>
        </w:rPr>
        <w:pict>
          <v:group id="_x0000_s1262" o:spid="_x0000_s1262" o:spt="203" style="height:192pt;width:506.9pt;" coordsize="10138,3840">
            <o:lock v:ext="edit"/>
            <v:shape id="_x0000_s1263" o:spid="_x0000_s1263" o:spt="75" type="#_x0000_t75" style="position:absolute;left:0;top:0;height:3840;width:10138;" filled="f" stroked="f" coordsize="21600,21600">
              <v:path/>
              <v:fill on="f" focussize="0,0"/>
              <v:stroke on="f"/>
              <v:imagedata r:id="rId52" o:title=""/>
              <o:lock v:ext="edit" aspectratio="t"/>
            </v:shape>
            <v:shape id="_x0000_s1264" o:spid="_x0000_s1264" o:spt="202" type="#_x0000_t202" style="position:absolute;left:92;top:20;height:3623;width:411;"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14.</w:t>
                    </w:r>
                  </w:p>
                  <w:p>
                    <w:pPr>
                      <w:spacing w:before="69"/>
                      <w:ind w:left="0" w:right="0" w:firstLine="0"/>
                      <w:jc w:val="left"/>
                      <w:rPr>
                        <w:rFonts w:ascii="Courier New"/>
                        <w:sz w:val="21"/>
                      </w:rPr>
                    </w:pPr>
                    <w:r>
                      <w:rPr>
                        <w:rFonts w:ascii="Courier New"/>
                        <w:color w:val="668099"/>
                        <w:sz w:val="21"/>
                      </w:rPr>
                      <w:t>15.</w:t>
                    </w:r>
                  </w:p>
                  <w:p>
                    <w:pPr>
                      <w:spacing w:before="70"/>
                      <w:ind w:left="0" w:right="0" w:firstLine="0"/>
                      <w:jc w:val="left"/>
                      <w:rPr>
                        <w:rFonts w:ascii="Courier New"/>
                        <w:sz w:val="21"/>
                      </w:rPr>
                    </w:pPr>
                    <w:r>
                      <w:rPr>
                        <w:rFonts w:ascii="Courier New"/>
                        <w:color w:val="668099"/>
                        <w:sz w:val="21"/>
                      </w:rPr>
                      <w:t>16.</w:t>
                    </w:r>
                  </w:p>
                  <w:p>
                    <w:pPr>
                      <w:spacing w:before="69"/>
                      <w:ind w:left="0" w:right="0" w:firstLine="0"/>
                      <w:jc w:val="left"/>
                      <w:rPr>
                        <w:rFonts w:ascii="Courier New"/>
                        <w:sz w:val="21"/>
                      </w:rPr>
                    </w:pPr>
                    <w:r>
                      <w:rPr>
                        <w:rFonts w:ascii="Courier New"/>
                        <w:color w:val="668099"/>
                        <w:sz w:val="21"/>
                      </w:rPr>
                      <w:t>17.</w:t>
                    </w:r>
                  </w:p>
                  <w:p>
                    <w:pPr>
                      <w:spacing w:before="69"/>
                      <w:ind w:left="0" w:right="0" w:firstLine="0"/>
                      <w:jc w:val="left"/>
                      <w:rPr>
                        <w:rFonts w:ascii="Courier New"/>
                        <w:sz w:val="21"/>
                      </w:rPr>
                    </w:pPr>
                    <w:r>
                      <w:rPr>
                        <w:rFonts w:ascii="Courier New"/>
                        <w:color w:val="668099"/>
                        <w:sz w:val="21"/>
                      </w:rPr>
                      <w:t>18.</w:t>
                    </w:r>
                  </w:p>
                  <w:p>
                    <w:pPr>
                      <w:spacing w:before="69"/>
                      <w:ind w:left="0" w:right="0" w:firstLine="0"/>
                      <w:jc w:val="left"/>
                      <w:rPr>
                        <w:rFonts w:ascii="Courier New"/>
                        <w:sz w:val="21"/>
                      </w:rPr>
                    </w:pPr>
                    <w:r>
                      <w:rPr>
                        <w:rFonts w:ascii="Courier New"/>
                        <w:color w:val="668099"/>
                        <w:sz w:val="21"/>
                      </w:rPr>
                      <w:t>19.</w:t>
                    </w:r>
                  </w:p>
                  <w:p>
                    <w:pPr>
                      <w:spacing w:before="70"/>
                      <w:ind w:left="0" w:right="0" w:firstLine="0"/>
                      <w:jc w:val="left"/>
                      <w:rPr>
                        <w:rFonts w:ascii="Courier New"/>
                        <w:sz w:val="21"/>
                      </w:rPr>
                    </w:pPr>
                    <w:r>
                      <w:rPr>
                        <w:rFonts w:ascii="Courier New"/>
                        <w:color w:val="668099"/>
                        <w:sz w:val="21"/>
                      </w:rPr>
                      <w:t>20.</w:t>
                    </w:r>
                  </w:p>
                  <w:p>
                    <w:pPr>
                      <w:spacing w:before="69"/>
                      <w:ind w:left="0" w:right="0" w:firstLine="0"/>
                      <w:jc w:val="left"/>
                      <w:rPr>
                        <w:rFonts w:ascii="Courier New"/>
                        <w:sz w:val="21"/>
                      </w:rPr>
                    </w:pPr>
                    <w:r>
                      <w:rPr>
                        <w:rFonts w:ascii="Courier New"/>
                        <w:color w:val="668099"/>
                        <w:sz w:val="21"/>
                      </w:rPr>
                      <w:t>21.</w:t>
                    </w:r>
                  </w:p>
                  <w:p>
                    <w:pPr>
                      <w:spacing w:before="69"/>
                      <w:ind w:left="0" w:right="0" w:firstLine="0"/>
                      <w:jc w:val="left"/>
                      <w:rPr>
                        <w:rFonts w:ascii="Courier New"/>
                        <w:sz w:val="21"/>
                      </w:rPr>
                    </w:pPr>
                    <w:r>
                      <w:rPr>
                        <w:rFonts w:ascii="Courier New"/>
                        <w:color w:val="668099"/>
                        <w:sz w:val="21"/>
                      </w:rPr>
                      <w:t>22.</w:t>
                    </w:r>
                  </w:p>
                  <w:p>
                    <w:pPr>
                      <w:spacing w:before="70"/>
                      <w:ind w:left="0" w:right="0" w:firstLine="0"/>
                      <w:jc w:val="left"/>
                      <w:rPr>
                        <w:rFonts w:ascii="Courier New"/>
                        <w:sz w:val="21"/>
                      </w:rPr>
                    </w:pPr>
                    <w:r>
                      <w:rPr>
                        <w:rFonts w:ascii="Courier New"/>
                        <w:color w:val="668099"/>
                        <w:sz w:val="21"/>
                      </w:rPr>
                      <w:t>23.</w:t>
                    </w:r>
                  </w:p>
                  <w:p>
                    <w:pPr>
                      <w:spacing w:before="69"/>
                      <w:ind w:left="0" w:right="0" w:firstLine="0"/>
                      <w:jc w:val="left"/>
                      <w:rPr>
                        <w:rFonts w:ascii="Courier New"/>
                        <w:sz w:val="21"/>
                      </w:rPr>
                    </w:pPr>
                    <w:r>
                      <w:rPr>
                        <w:rFonts w:ascii="Courier New"/>
                        <w:color w:val="668099"/>
                        <w:sz w:val="21"/>
                      </w:rPr>
                      <w:t>24.</w:t>
                    </w:r>
                  </w:p>
                  <w:p>
                    <w:pPr>
                      <w:spacing w:before="69"/>
                      <w:ind w:left="0" w:right="0" w:firstLine="0"/>
                      <w:jc w:val="left"/>
                      <w:rPr>
                        <w:rFonts w:ascii="Courier New"/>
                        <w:sz w:val="21"/>
                      </w:rPr>
                    </w:pPr>
                    <w:r>
                      <w:rPr>
                        <w:rFonts w:ascii="Courier New"/>
                        <w:color w:val="668099"/>
                        <w:sz w:val="21"/>
                      </w:rPr>
                      <w:t>25.</w:t>
                    </w:r>
                  </w:p>
                </w:txbxContent>
              </v:textbox>
            </v:shape>
            <v:shape id="_x0000_s1265" o:spid="_x0000_s1265" o:spt="202" type="#_x0000_t202" style="position:absolute;left:906;top:20;height:3316;width:5157;"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0087"/>
                        <w:sz w:val="21"/>
                      </w:rPr>
                      <w:t xml:space="preserve">public class </w:t>
                    </w:r>
                    <w:r>
                      <w:rPr>
                        <w:rFonts w:ascii="Courier New"/>
                        <w:color w:val="660066"/>
                        <w:sz w:val="21"/>
                      </w:rPr>
                      <w:t xml:space="preserve">BizTest </w:t>
                    </w:r>
                    <w:r>
                      <w:rPr>
                        <w:rFonts w:ascii="Courier New"/>
                        <w:color w:val="000087"/>
                        <w:sz w:val="21"/>
                      </w:rPr>
                      <w:t xml:space="preserve">extends </w:t>
                    </w:r>
                    <w:r>
                      <w:rPr>
                        <w:rFonts w:ascii="Courier New"/>
                        <w:color w:val="660066"/>
                        <w:sz w:val="21"/>
                      </w:rPr>
                      <w:t>BaseJunit</w:t>
                    </w:r>
                    <w:r>
                      <w:rPr>
                        <w:rFonts w:ascii="Courier New"/>
                        <w:color w:val="660066"/>
                        <w:spacing w:val="63"/>
                        <w:sz w:val="21"/>
                      </w:rPr>
                      <w:t xml:space="preserve"> </w:t>
                    </w:r>
                    <w:r>
                      <w:rPr>
                        <w:rFonts w:ascii="Courier New"/>
                        <w:color w:val="666600"/>
                        <w:sz w:val="21"/>
                      </w:rPr>
                      <w:t>{</w:t>
                    </w:r>
                  </w:p>
                  <w:p>
                    <w:pPr>
                      <w:spacing w:before="16" w:line="240" w:lineRule="auto"/>
                      <w:rPr>
                        <w:sz w:val="17"/>
                      </w:rPr>
                    </w:pPr>
                  </w:p>
                  <w:p>
                    <w:pPr>
                      <w:spacing w:before="0"/>
                      <w:ind w:left="522" w:right="0" w:firstLine="0"/>
                      <w:jc w:val="left"/>
                      <w:rPr>
                        <w:rFonts w:ascii="Courier New"/>
                        <w:sz w:val="21"/>
                      </w:rPr>
                    </w:pPr>
                    <w:r>
                      <w:rPr>
                        <w:rFonts w:ascii="Courier New"/>
                        <w:color w:val="006666"/>
                        <w:sz w:val="21"/>
                      </w:rPr>
                      <w:t>@Autowired</w:t>
                    </w:r>
                  </w:p>
                  <w:p>
                    <w:pPr>
                      <w:spacing w:before="69"/>
                      <w:ind w:left="522" w:right="0" w:firstLine="0"/>
                      <w:jc w:val="left"/>
                      <w:rPr>
                        <w:rFonts w:ascii="Courier New"/>
                        <w:sz w:val="21"/>
                      </w:rPr>
                    </w:pPr>
                    <w:r>
                      <w:rPr>
                        <w:rFonts w:ascii="Courier New"/>
                        <w:color w:val="660066"/>
                        <w:sz w:val="21"/>
                      </w:rPr>
                      <w:t xml:space="preserve">ITestService </w:t>
                    </w:r>
                    <w:r>
                      <w:rPr>
                        <w:rFonts w:ascii="Courier New"/>
                        <w:sz w:val="21"/>
                      </w:rPr>
                      <w:t>testService</w:t>
                    </w:r>
                    <w:r>
                      <w:rPr>
                        <w:rFonts w:ascii="Courier New"/>
                        <w:color w:val="666600"/>
                        <w:sz w:val="21"/>
                      </w:rPr>
                      <w:t>;</w:t>
                    </w:r>
                  </w:p>
                  <w:p>
                    <w:pPr>
                      <w:spacing w:before="16" w:line="240" w:lineRule="auto"/>
                      <w:rPr>
                        <w:sz w:val="17"/>
                      </w:rPr>
                    </w:pPr>
                  </w:p>
                  <w:p>
                    <w:pPr>
                      <w:spacing w:before="0"/>
                      <w:ind w:left="522" w:right="0" w:firstLine="0"/>
                      <w:jc w:val="left"/>
                      <w:rPr>
                        <w:rFonts w:ascii="Courier New"/>
                        <w:sz w:val="21"/>
                      </w:rPr>
                    </w:pPr>
                    <w:r>
                      <w:rPr>
                        <w:rFonts w:ascii="Courier New"/>
                        <w:color w:val="006666"/>
                        <w:sz w:val="21"/>
                      </w:rPr>
                      <w:t>@Test</w:t>
                    </w:r>
                  </w:p>
                  <w:p>
                    <w:pPr>
                      <w:spacing w:before="70" w:line="309" w:lineRule="auto"/>
                      <w:ind w:left="1031" w:right="0" w:hanging="509"/>
                      <w:jc w:val="left"/>
                      <w:rPr>
                        <w:rFonts w:ascii="Courier New"/>
                        <w:sz w:val="21"/>
                      </w:rPr>
                    </w:pPr>
                    <w:r>
                      <w:rPr>
                        <w:rFonts w:ascii="Courier New"/>
                        <w:color w:val="000087"/>
                        <w:sz w:val="21"/>
                      </w:rPr>
                      <w:t xml:space="preserve">public void </w:t>
                    </w:r>
                    <w:r>
                      <w:rPr>
                        <w:rFonts w:ascii="Courier New"/>
                        <w:sz w:val="21"/>
                      </w:rPr>
                      <w:t>test</w:t>
                    </w:r>
                    <w:r>
                      <w:rPr>
                        <w:rFonts w:ascii="Courier New"/>
                        <w:color w:val="666600"/>
                        <w:sz w:val="21"/>
                      </w:rPr>
                      <w:t xml:space="preserve">() { </w:t>
                    </w:r>
                    <w:r>
                      <w:rPr>
                        <w:rFonts w:ascii="Courier New"/>
                        <w:sz w:val="21"/>
                      </w:rPr>
                      <w:t>testService</w:t>
                    </w:r>
                    <w:r>
                      <w:rPr>
                        <w:rFonts w:ascii="Courier New"/>
                        <w:color w:val="666600"/>
                        <w:sz w:val="21"/>
                      </w:rPr>
                      <w:t>.</w:t>
                    </w:r>
                    <w:r>
                      <w:rPr>
                        <w:rFonts w:ascii="Courier New"/>
                        <w:sz w:val="21"/>
                      </w:rPr>
                      <w:t>testGuns</w:t>
                    </w:r>
                    <w:r>
                      <w:rPr>
                        <w:rFonts w:ascii="Courier New"/>
                        <w:color w:val="666600"/>
                        <w:sz w:val="21"/>
                      </w:rPr>
                      <w:t>();</w:t>
                    </w:r>
                  </w:p>
                  <w:p>
                    <w:pPr>
                      <w:spacing w:before="11" w:line="240" w:lineRule="auto"/>
                      <w:rPr>
                        <w:sz w:val="14"/>
                      </w:rPr>
                    </w:pPr>
                  </w:p>
                  <w:p>
                    <w:pPr>
                      <w:spacing w:before="0"/>
                      <w:ind w:left="1031" w:right="0" w:firstLine="0"/>
                      <w:jc w:val="left"/>
                      <w:rPr>
                        <w:rFonts w:ascii="Courier New"/>
                        <w:sz w:val="21"/>
                      </w:rPr>
                    </w:pPr>
                    <w:r>
                      <w:rPr>
                        <w:rFonts w:ascii="Courier New"/>
                        <w:sz w:val="21"/>
                      </w:rPr>
                      <w:t>testService</w:t>
                    </w:r>
                    <w:r>
                      <w:rPr>
                        <w:rFonts w:ascii="Courier New"/>
                        <w:color w:val="666600"/>
                        <w:sz w:val="21"/>
                      </w:rPr>
                      <w:t>.</w:t>
                    </w:r>
                    <w:r>
                      <w:rPr>
                        <w:rFonts w:ascii="Courier New"/>
                        <w:sz w:val="21"/>
                      </w:rPr>
                      <w:t>testBiz</w:t>
                    </w:r>
                    <w:r>
                      <w:rPr>
                        <w:rFonts w:ascii="Courier New"/>
                        <w:color w:val="666600"/>
                        <w:sz w:val="21"/>
                      </w:rPr>
                      <w:t>();</w:t>
                    </w:r>
                  </w:p>
                  <w:p>
                    <w:pPr>
                      <w:spacing w:before="69"/>
                      <w:ind w:left="522" w:right="0" w:firstLine="0"/>
                      <w:jc w:val="left"/>
                      <w:rPr>
                        <w:rFonts w:ascii="Courier New"/>
                        <w:sz w:val="21"/>
                      </w:rPr>
                    </w:pPr>
                    <w:r>
                      <w:rPr>
                        <w:rFonts w:ascii="Courier New"/>
                        <w:color w:val="666600"/>
                        <w:w w:val="102"/>
                        <w:sz w:val="21"/>
                      </w:rPr>
                      <w:t>}</w:t>
                    </w:r>
                  </w:p>
                </w:txbxContent>
              </v:textbox>
            </v:shape>
            <v:shape id="_x0000_s1266" o:spid="_x0000_s1266" o:spt="202" type="#_x0000_t202" style="position:absolute;left:906;top:3400;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none"/>
            <w10:anchorlock/>
          </v:group>
        </w:pict>
      </w:r>
    </w:p>
    <w:p>
      <w:pPr>
        <w:pStyle w:val="6"/>
        <w:rPr>
          <w:sz w:val="9"/>
        </w:rPr>
      </w:pPr>
    </w:p>
    <w:p>
      <w:pPr>
        <w:pStyle w:val="6"/>
        <w:tabs>
          <w:tab w:val="left" w:pos="2014"/>
        </w:tabs>
        <w:spacing w:before="5"/>
        <w:ind w:left="141"/>
      </w:pPr>
      <w:r>
        <w:pict>
          <v:group id="_x0000_s1267" o:spid="_x0000_s1267" o:spt="203" style="position:absolute;left:0pt;margin-left:91.25pt;margin-top:5pt;height:18.4pt;width:51.5pt;mso-position-horizontal-relative:page;z-index:-92160;mso-width-relative:page;mso-height-relative:page;" coordorigin="1826,100" coordsize="1030,368">
            <o:lock v:ext="edit"/>
            <v:shape id="_x0000_s1268" o:spid="_x0000_s1268" style="position:absolute;left:1825;top:144;height:323;width:1030;" fillcolor="#D6DBDF" filled="t" stroked="f" coordorigin="1826,145" coordsize="1030,323" path="m2794,467l1887,467,1863,463,1844,449,1831,430,1826,406,1826,206,1831,182,1844,163,1863,150,1887,145,2794,145,2818,150,2837,163,2850,182,2855,206,2855,406,2850,430,2837,449,2818,463,2794,467xe">
              <v:path arrowok="t"/>
              <v:fill on="t" focussize="0,0"/>
              <v:stroke on="f"/>
              <v:imagedata o:title=""/>
              <o:lock v:ext="edit"/>
            </v:shape>
            <v:shape id="_x0000_s1269" o:spid="_x0000_s1269" o:spt="202" type="#_x0000_t202" style="position:absolute;left:1825;top:100;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BizTest</w:t>
                    </w:r>
                  </w:p>
                </w:txbxContent>
              </v:textbox>
            </v:shape>
          </v:group>
        </w:pict>
      </w:r>
      <w:r>
        <w:rPr>
          <w:color w:val="333333"/>
          <w:spacing w:val="-3"/>
        </w:rPr>
        <w:t xml:space="preserve">1.  </w:t>
      </w:r>
      <w:r>
        <w:rPr>
          <w:color w:val="333333"/>
          <w:spacing w:val="5"/>
        </w:rPr>
        <w:t xml:space="preserve"> </w:t>
      </w:r>
      <w:r>
        <w:rPr>
          <w:color w:val="333333"/>
        </w:rPr>
        <w:t>执行</w:t>
      </w:r>
      <w:r>
        <w:rPr>
          <w:color w:val="333333"/>
        </w:rPr>
        <w:tab/>
      </w:r>
      <w:r>
        <w:rPr>
          <w:color w:val="333333"/>
        </w:rPr>
        <w:t>这个测试类，可以看出，两条数据同时插入了不同的数据库中的两张表中</w:t>
      </w:r>
    </w:p>
    <w:p>
      <w:pPr>
        <w:pStyle w:val="6"/>
        <w:spacing w:before="8"/>
        <w:rPr>
          <w:sz w:val="5"/>
        </w:rPr>
      </w:pPr>
      <w:r>
        <w:drawing>
          <wp:anchor distT="0" distB="0" distL="0" distR="0" simplePos="0" relativeHeight="3072" behindDoc="0" locked="0" layoutInCell="1" allowOverlap="1">
            <wp:simplePos x="0" y="0"/>
            <wp:positionH relativeFrom="page">
              <wp:posOffset>603250</wp:posOffset>
            </wp:positionH>
            <wp:positionV relativeFrom="paragraph">
              <wp:posOffset>97155</wp:posOffset>
            </wp:positionV>
            <wp:extent cx="5178425" cy="2176145"/>
            <wp:effectExtent l="0" t="0" r="0" b="0"/>
            <wp:wrapTopAndBottom/>
            <wp:docPr id="6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png"/>
                    <pic:cNvPicPr>
                      <a:picLocks noChangeAspect="1"/>
                    </pic:cNvPicPr>
                  </pic:nvPicPr>
                  <pic:blipFill>
                    <a:blip r:embed="rId53" cstate="print"/>
                    <a:stretch>
                      <a:fillRect/>
                    </a:stretch>
                  </pic:blipFill>
                  <pic:spPr>
                    <a:xfrm>
                      <a:off x="0" y="0"/>
                      <a:ext cx="5178361" cy="2176272"/>
                    </a:xfrm>
                    <a:prstGeom prst="rect">
                      <a:avLst/>
                    </a:prstGeom>
                  </pic:spPr>
                </pic:pic>
              </a:graphicData>
            </a:graphic>
          </wp:anchor>
        </w:drawing>
      </w:r>
      <w:r>
        <w:drawing>
          <wp:anchor distT="0" distB="0" distL="0" distR="0" simplePos="0" relativeHeight="3072" behindDoc="0" locked="0" layoutInCell="1" allowOverlap="1">
            <wp:simplePos x="0" y="0"/>
            <wp:positionH relativeFrom="page">
              <wp:posOffset>603250</wp:posOffset>
            </wp:positionH>
            <wp:positionV relativeFrom="paragraph">
              <wp:posOffset>2477135</wp:posOffset>
            </wp:positionV>
            <wp:extent cx="5158740" cy="2011045"/>
            <wp:effectExtent l="0" t="0" r="0" b="0"/>
            <wp:wrapTopAndBottom/>
            <wp:docPr id="6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1.png"/>
                    <pic:cNvPicPr>
                      <a:picLocks noChangeAspect="1"/>
                    </pic:cNvPicPr>
                  </pic:nvPicPr>
                  <pic:blipFill>
                    <a:blip r:embed="rId54" cstate="print"/>
                    <a:stretch>
                      <a:fillRect/>
                    </a:stretch>
                  </pic:blipFill>
                  <pic:spPr>
                    <a:xfrm>
                      <a:off x="0" y="0"/>
                      <a:ext cx="5158930" cy="2011108"/>
                    </a:xfrm>
                    <a:prstGeom prst="rect">
                      <a:avLst/>
                    </a:prstGeom>
                  </pic:spPr>
                </pic:pic>
              </a:graphicData>
            </a:graphic>
          </wp:anchor>
        </w:drawing>
      </w:r>
    </w:p>
    <w:p>
      <w:pPr>
        <w:pStyle w:val="6"/>
        <w:spacing w:before="19"/>
        <w:rPr>
          <w:sz w:val="11"/>
        </w:rPr>
      </w:pPr>
    </w:p>
    <w:p>
      <w:pPr>
        <w:pStyle w:val="6"/>
        <w:spacing w:before="10"/>
        <w:rPr>
          <w:sz w:val="10"/>
        </w:rPr>
      </w:pPr>
    </w:p>
    <w:p>
      <w:pPr>
        <w:pStyle w:val="6"/>
        <w:tabs>
          <w:tab w:val="left" w:pos="6438"/>
          <w:tab w:val="left" w:pos="9326"/>
        </w:tabs>
        <w:spacing w:before="5"/>
        <w:ind w:left="110"/>
      </w:pPr>
      <w:r>
        <w:pict>
          <v:group id="_x0000_s1270" o:spid="_x0000_s1270" o:spt="203" style="position:absolute;left:0pt;margin-left:293.25pt;margin-top:5pt;height:18.4pt;width:70.7pt;mso-position-horizontal-relative:page;z-index:-92160;mso-width-relative:page;mso-height-relative:page;" coordorigin="5866,100" coordsize="1414,368">
            <o:lock v:ext="edit"/>
            <v:shape id="_x0000_s1271" o:spid="_x0000_s1271" style="position:absolute;left:5865;top:144;height:323;width:1414;" fillcolor="#D6DBDF" filled="t" stroked="f" coordorigin="5866,145" coordsize="1414,323" path="m7217,467l5927,467,5903,463,5884,449,5870,430,5866,406,5866,206,5870,182,5884,163,5903,150,5927,145,7217,145,7241,150,7261,163,7274,182,7279,206,7279,406,7274,430,7261,449,7241,463,7217,467xe">
              <v:path arrowok="t"/>
              <v:fill on="t" focussize="0,0"/>
              <v:stroke on="f"/>
              <v:imagedata o:title=""/>
              <o:lock v:ext="edit"/>
            </v:shape>
            <v:shape id="_x0000_s1272" o:spid="_x0000_s1272" o:spt="202" type="#_x0000_t202" style="position:absolute;left:5865;top:100;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DataSource</w:t>
                    </w:r>
                  </w:p>
                </w:txbxContent>
              </v:textbox>
            </v:shape>
          </v:group>
        </w:pict>
      </w:r>
      <w:r>
        <w:pict>
          <v:group id="_x0000_s1273" o:spid="_x0000_s1273" o:spt="203" style="position:absolute;left:0pt;margin-left:437.65pt;margin-top:5pt;height:18.4pt;width:70.7pt;mso-position-horizontal-relative:page;z-index:-92160;mso-width-relative:page;mso-height-relative:page;" coordorigin="8753,100" coordsize="1414,368">
            <o:lock v:ext="edit"/>
            <v:shape id="_x0000_s1274" o:spid="_x0000_s1274" style="position:absolute;left:8753;top:144;height:323;width:1414;" fillcolor="#D6DBDF" filled="t" stroked="f" coordorigin="8753,145" coordsize="1414,323" path="m10105,467l8815,467,8791,463,8771,449,8758,430,8753,406,8753,206,8758,182,8771,163,8791,150,8815,145,10105,145,10129,150,10148,163,10162,182,10166,206,10166,406,10162,430,10148,449,10129,463,10105,467xe">
              <v:path arrowok="t"/>
              <v:fill on="t" focussize="0,0"/>
              <v:stroke on="f"/>
              <v:imagedata o:title=""/>
              <o:lock v:ext="edit"/>
            </v:shape>
            <v:shape id="_x0000_s1275" o:spid="_x0000_s1275" o:spt="202" type="#_x0000_t202" style="position:absolute;left:8753;top:100;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DataSource</w:t>
                    </w:r>
                  </w:p>
                </w:txbxContent>
              </v:textbox>
            </v:shape>
          </v:group>
        </w:pict>
      </w:r>
      <w:r>
        <w:rPr>
          <w:color w:val="333333"/>
        </w:rPr>
        <w:t>多数据源的原理就是一个项目同时配置了两个</w:t>
      </w:r>
      <w:r>
        <w:rPr>
          <w:color w:val="333333"/>
        </w:rPr>
        <w:tab/>
      </w:r>
      <w:r>
        <w:rPr>
          <w:color w:val="333333"/>
        </w:rPr>
        <w:t>，并把这两个</w:t>
      </w:r>
      <w:r>
        <w:rPr>
          <w:color w:val="333333"/>
        </w:rPr>
        <w:tab/>
      </w:r>
      <w:r>
        <w:rPr>
          <w:color w:val="333333"/>
        </w:rPr>
        <w:t>放</w:t>
      </w:r>
    </w:p>
    <w:p>
      <w:pPr>
        <w:pStyle w:val="6"/>
        <w:tabs>
          <w:tab w:val="left" w:pos="2675"/>
        </w:tabs>
        <w:spacing w:line="446" w:lineRule="exact"/>
        <w:ind w:left="110"/>
      </w:pPr>
      <w:r>
        <w:pict>
          <v:group id="_x0000_s1276" o:spid="_x0000_s1276" o:spt="203" style="position:absolute;left:0pt;margin-left:59.8pt;margin-top:1.6pt;height:18.4pt;width:116pt;mso-position-horizontal-relative:page;z-index:-92160;mso-width-relative:page;mso-height-relative:page;" coordorigin="1196,32" coordsize="2320,368">
            <o:lock v:ext="edit"/>
            <v:shape id="_x0000_s1277" o:spid="_x0000_s1277" style="position:absolute;left:1196;top:76;height:323;width:2320;" fillcolor="#D6DBDF" filled="t" stroked="f" coordorigin="1196,77" coordsize="2320,323" path="m3454,399l1258,399,1234,395,1214,381,1201,362,1196,338,1196,138,1201,114,1214,95,1234,82,1258,77,3454,77,3478,82,3498,95,3511,114,3516,138,3516,338,3511,362,3498,381,3478,395,3454,399xe">
              <v:path arrowok="t"/>
              <v:fill on="t" focussize="0,0"/>
              <v:stroke on="f"/>
              <v:imagedata o:title=""/>
              <o:lock v:ext="edit"/>
            </v:shape>
            <v:shape id="_x0000_s1278" o:spid="_x0000_s1278" o:spt="202" type="#_x0000_t202" style="position:absolute;left:1196;top:32;height:368;width:232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DynamicDataSource</w:t>
                    </w:r>
                  </w:p>
                </w:txbxContent>
              </v:textbox>
            </v:shape>
          </v:group>
        </w:pict>
      </w:r>
      <w:r>
        <w:rPr>
          <w:color w:val="333333"/>
          <w:w w:val="105"/>
        </w:rPr>
        <w:t>到</w:t>
      </w:r>
      <w:r>
        <w:rPr>
          <w:color w:val="333333"/>
          <w:w w:val="105"/>
        </w:rPr>
        <w:tab/>
      </w:r>
      <w:r>
        <w:rPr>
          <w:color w:val="333333"/>
          <w:w w:val="105"/>
        </w:rPr>
        <w:t>绑定，使用AOP进行动态切换当前操作的数据源。</w:t>
      </w:r>
    </w:p>
    <w:p>
      <w:pPr>
        <w:pStyle w:val="6"/>
        <w:spacing w:before="5"/>
        <w:rPr>
          <w:sz w:val="11"/>
        </w:rPr>
      </w:pPr>
    </w:p>
    <w:p>
      <w:pPr>
        <w:pStyle w:val="6"/>
        <w:tabs>
          <w:tab w:val="left" w:pos="7314"/>
          <w:tab w:val="left" w:pos="9956"/>
        </w:tabs>
        <w:spacing w:before="5"/>
        <w:ind w:left="110"/>
      </w:pPr>
      <w:r>
        <w:pict>
          <v:group id="_x0000_s1279" o:spid="_x0000_s1279" o:spt="203" style="position:absolute;left:0pt;margin-left:280.95pt;margin-top:5pt;height:18.4pt;width:126.75pt;mso-position-horizontal-relative:page;z-index:-92160;mso-width-relative:page;mso-height-relative:page;" coordorigin="5620,100" coordsize="2535,368">
            <o:lock v:ext="edit"/>
            <v:shape id="_x0000_s1280" o:spid="_x0000_s1280" style="position:absolute;left:5619;top:144;height:323;width:2535;" fillcolor="#D6DBDF" filled="t" stroked="f" coordorigin="5620,145" coordsize="2535,323" path="m8093,467l5681,467,5657,463,5638,449,5625,430,5620,406,5620,206,5625,182,5638,163,5657,150,5681,145,8093,145,8117,150,8136,163,8149,182,8154,206,8154,406,8149,430,8136,449,8117,463,8093,467xe">
              <v:path arrowok="t"/>
              <v:fill on="t" focussize="0,0"/>
              <v:stroke on="f"/>
              <v:imagedata o:title=""/>
              <o:lock v:ext="edit"/>
            </v:shape>
            <v:shape id="_x0000_s1281" o:spid="_x0000_s1281" o:spt="202" type="#_x0000_t202" style="position:absolute;left:5619;top:100;height:368;width:2535;"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ascii="Courier New" w:eastAsia="Courier New"/>
                        <w:b/>
                        <w:color w:val="2B3D4F"/>
                        <w:sz w:val="21"/>
                      </w:rPr>
                      <w:t>MybatisPlusConfig</w:t>
                    </w:r>
                    <w:r>
                      <w:rPr>
                        <w:rFonts w:hint="eastAsia" w:ascii="Droid Sans Fallback" w:eastAsia="Droid Sans Fallback"/>
                        <w:color w:val="2B3D4F"/>
                        <w:sz w:val="21"/>
                      </w:rPr>
                      <w:t>类</w:t>
                    </w:r>
                  </w:p>
                </w:txbxContent>
              </v:textbox>
            </v:shape>
          </v:group>
        </w:pict>
      </w:r>
      <w:r>
        <w:pict>
          <v:group id="_x0000_s1282" o:spid="_x0000_s1282" o:spt="203" style="position:absolute;left:0pt;margin-left:420pt;margin-top:5pt;height:18.4pt;width:119.85pt;mso-position-horizontal-relative:page;z-index:-92160;mso-width-relative:page;mso-height-relative:page;" coordorigin="8400,100" coordsize="2397,368">
            <o:lock v:ext="edit"/>
            <v:shape id="_x0000_s1283" o:spid="_x0000_s1283" style="position:absolute;left:8400;top:144;height:323;width:2397;" fillcolor="#D6DBDF" filled="t" stroked="f" coordorigin="8400,145" coordsize="2397,323" path="m10735,467l8461,467,8438,463,8418,449,8405,430,8400,406,8400,206,8405,182,8418,163,8438,150,8461,145,10735,145,10759,150,10778,163,10791,182,10796,206,10796,406,10791,430,10778,449,10759,463,10735,467xe">
              <v:path arrowok="t"/>
              <v:fill on="t" focussize="0,0"/>
              <v:stroke on="f"/>
              <v:imagedata o:title=""/>
              <o:lock v:ext="edit"/>
            </v:shape>
            <v:shape id="_x0000_s1284" o:spid="_x0000_s1284" o:spt="202" type="#_x0000_t202" style="position:absolute;left:8400;top:100;height:368;width:2397;"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ascii="Courier New" w:eastAsia="Courier New"/>
                        <w:b/>
                        <w:color w:val="2B3D4F"/>
                        <w:sz w:val="21"/>
                      </w:rPr>
                      <w:t>MultiSourceExAop</w:t>
                    </w:r>
                    <w:r>
                      <w:rPr>
                        <w:rFonts w:hint="eastAsia" w:ascii="Droid Sans Fallback" w:eastAsia="Droid Sans Fallback"/>
                        <w:color w:val="2B3D4F"/>
                        <w:sz w:val="21"/>
                      </w:rPr>
                      <w:t>类</w:t>
                    </w:r>
                  </w:p>
                </w:txbxContent>
              </v:textbox>
            </v:shape>
          </v:group>
        </w:pict>
      </w:r>
      <w:r>
        <w:rPr>
          <w:color w:val="333333"/>
        </w:rPr>
        <w:t>若想深入了解多数据源的配置和原理可参考</w:t>
      </w:r>
      <w:r>
        <w:rPr>
          <w:color w:val="333333"/>
        </w:rPr>
        <w:tab/>
      </w:r>
      <w:r>
        <w:rPr>
          <w:color w:val="333333"/>
        </w:rPr>
        <w:t>和</w:t>
      </w:r>
      <w:r>
        <w:rPr>
          <w:color w:val="333333"/>
        </w:rPr>
        <w:tab/>
      </w:r>
      <w:r>
        <w:rPr>
          <w:color w:val="333333"/>
        </w:rPr>
        <w:t>，</w:t>
      </w:r>
    </w:p>
    <w:p>
      <w:pPr>
        <w:spacing w:after="0"/>
        <w:sectPr>
          <w:pgSz w:w="11900" w:h="16840"/>
          <w:pgMar w:top="1420" w:right="520" w:bottom="280" w:left="840" w:header="720" w:footer="720" w:gutter="0"/>
        </w:sectPr>
      </w:pPr>
    </w:p>
    <w:p>
      <w:pPr>
        <w:spacing w:before="0" w:line="492" w:lineRule="exact"/>
        <w:ind w:left="110" w:right="0" w:firstLine="0"/>
        <w:jc w:val="left"/>
        <w:rPr>
          <w:sz w:val="24"/>
        </w:rPr>
      </w:pPr>
      <w:r>
        <w:pict>
          <v:shape id="_x0000_s1285" o:spid="_x0000_s1285" style="position:absolute;left:0pt;margin-left:158.1pt;margin-top:6.15pt;height:16.15pt;width:126pt;mso-position-horizontal-relative:page;z-index:-92160;mso-width-relative:page;mso-height-relative:page;" fillcolor="#D6DBDF" filled="t" stroked="f" coordorigin="3162,123" coordsize="2520,323" path="m5620,446l3224,446,3200,441,3180,428,3167,408,3162,384,3162,185,3167,161,3180,141,3200,128,3224,123,5620,123,5644,128,5663,141,5676,161,5681,185,5681,384,5676,408,5663,428,5644,441,5620,446xe">
            <v:path arrowok="t"/>
            <v:fill on="t" focussize="0,0"/>
            <v:stroke on="f"/>
            <v:imagedata o:title=""/>
            <o:lock v:ext="edit"/>
          </v:shape>
        </w:pict>
      </w:r>
      <w:r>
        <w:rPr>
          <w:color w:val="333333"/>
          <w:sz w:val="24"/>
        </w:rPr>
        <w:t xml:space="preserve">也可参考视频教程第 </w:t>
      </w:r>
      <w:r>
        <w:rPr>
          <w:rFonts w:ascii="Courier New" w:eastAsia="Courier New"/>
          <w:b/>
          <w:color w:val="2B3D4F"/>
          <w:sz w:val="21"/>
        </w:rPr>
        <w:t>7</w:t>
      </w:r>
      <w:r>
        <w:rPr>
          <w:rFonts w:hint="eastAsia" w:ascii="Droid Sans Fallback" w:eastAsia="Droid Sans Fallback"/>
          <w:color w:val="2B3D4F"/>
          <w:sz w:val="21"/>
        </w:rPr>
        <w:t xml:space="preserve">节 多数据源配置和使用 </w:t>
      </w:r>
      <w:r>
        <w:rPr>
          <w:color w:val="333333"/>
          <w:sz w:val="24"/>
        </w:rPr>
        <w:t>，内有详细的讲解</w:t>
      </w:r>
    </w:p>
    <w:p>
      <w:pPr>
        <w:pStyle w:val="3"/>
        <w:numPr>
          <w:ilvl w:val="1"/>
          <w:numId w:val="13"/>
        </w:numPr>
        <w:tabs>
          <w:tab w:val="left" w:pos="662"/>
        </w:tabs>
        <w:spacing w:before="263" w:after="0" w:line="240" w:lineRule="auto"/>
        <w:ind w:left="661" w:right="0" w:hanging="551"/>
        <w:jc w:val="left"/>
      </w:pPr>
      <w:r>
        <w:rPr>
          <w:color w:val="333333"/>
        </w:rPr>
        <w:t>如何分页</w:t>
      </w:r>
    </w:p>
    <w:p>
      <w:pPr>
        <w:pStyle w:val="6"/>
        <w:spacing w:before="224"/>
        <w:ind w:left="110"/>
      </w:pPr>
      <w:r>
        <w:rPr>
          <w:color w:val="333333"/>
          <w:w w:val="105"/>
        </w:rPr>
        <w:t>Guns的分页是通过</w:t>
      </w:r>
      <w:r>
        <w:fldChar w:fldCharType="begin"/>
      </w:r>
      <w:r>
        <w:instrText xml:space="preserve"> HYPERLINK "http://baomidou.oschina.io/mybatis-plus-doc/%23/page-plugin" \h </w:instrText>
      </w:r>
      <w:r>
        <w:fldChar w:fldCharType="separate"/>
      </w:r>
      <w:r>
        <w:rPr>
          <w:color w:val="0087CC"/>
          <w:w w:val="105"/>
        </w:rPr>
        <w:t>mybatis-plus的分页插件</w:t>
      </w:r>
      <w:r>
        <w:rPr>
          <w:color w:val="0087CC"/>
          <w:w w:val="105"/>
        </w:rPr>
        <w:fldChar w:fldCharType="end"/>
      </w:r>
      <w:r>
        <w:rPr>
          <w:color w:val="333333"/>
          <w:w w:val="105"/>
        </w:rPr>
        <w:t>实现的，大体分如下两种情况</w:t>
      </w:r>
    </w:p>
    <w:p>
      <w:pPr>
        <w:pStyle w:val="4"/>
        <w:numPr>
          <w:ilvl w:val="2"/>
          <w:numId w:val="13"/>
        </w:numPr>
        <w:tabs>
          <w:tab w:val="left" w:pos="811"/>
        </w:tabs>
        <w:spacing w:before="153" w:after="0" w:line="546" w:lineRule="exact"/>
        <w:ind w:left="810" w:right="0" w:hanging="700"/>
        <w:jc w:val="left"/>
      </w:pPr>
      <w:r>
        <w:rPr>
          <w:color w:val="333333"/>
        </w:rPr>
        <w:t>简单查询的分页</w:t>
      </w:r>
    </w:p>
    <w:p>
      <w:pPr>
        <w:pStyle w:val="6"/>
        <w:spacing w:line="483" w:lineRule="exact"/>
        <w:ind w:left="110"/>
      </w:pPr>
      <w:r>
        <w:rPr>
          <w:color w:val="333333"/>
        </w:rPr>
        <w:t>如果查询结果为单表查询，例如查询用户列表，则可以调用mybatis plus的自动生成的</w:t>
      </w:r>
    </w:p>
    <w:p>
      <w:pPr>
        <w:spacing w:after="0" w:line="483" w:lineRule="exact"/>
        <w:sectPr>
          <w:pgSz w:w="11900" w:h="16840"/>
          <w:pgMar w:top="1340" w:right="520" w:bottom="280" w:left="840" w:header="720" w:footer="720" w:gutter="0"/>
        </w:sectPr>
      </w:pPr>
    </w:p>
    <w:p>
      <w:pPr>
        <w:spacing w:before="0" w:line="383" w:lineRule="exact"/>
        <w:ind w:left="110" w:right="0" w:firstLine="0"/>
        <w:jc w:val="left"/>
        <w:rPr>
          <w:sz w:val="24"/>
        </w:rPr>
      </w:pPr>
      <w:r>
        <w:pict>
          <v:shape id="_x0000_s1286" o:spid="_x0000_s1286" style="position:absolute;left:0pt;margin-left:117.4pt;margin-top:2.3pt;height:16.15pt;width:83.75pt;mso-position-horizontal-relative:page;z-index:-92160;mso-width-relative:page;mso-height-relative:page;" fillcolor="#D6DBDF" filled="t" stroked="f" coordorigin="2348,46" coordsize="1675,323" path="m3961,369l2410,369,2386,364,2366,351,2353,332,2348,308,2348,108,2353,84,2366,64,2386,51,2410,46,3961,46,3985,51,4004,64,4018,84,4022,108,4022,308,4018,332,4004,351,3985,364,3961,369xe">
            <v:path arrowok="t"/>
            <v:fill on="t" focussize="0,0"/>
            <v:stroke on="f"/>
            <v:imagedata o:title=""/>
            <o:lock v:ext="edit"/>
          </v:shape>
        </w:pict>
      </w:r>
      <w:r>
        <w:pict>
          <v:shape id="_x0000_s1287" o:spid="_x0000_s1287" style="position:absolute;left:0pt;margin-left:225.65pt;margin-top:2.3pt;height:16.15pt;width:109.1pt;mso-position-horizontal-relative:page;z-index:-92160;mso-width-relative:page;mso-height-relative:page;" fillcolor="#D6DBDF" filled="t" stroked="f" coordorigin="4514,46" coordsize="2182,323" path="m6634,369l4575,369,4551,364,4532,351,4519,332,4514,308,4514,108,4519,84,4532,64,4551,51,4575,46,6634,46,6658,51,6677,64,6690,84,6695,108,6695,308,6690,332,6677,351,6658,364,6634,369xe">
            <v:path arrowok="t"/>
            <v:fill on="t" focussize="0,0"/>
            <v:stroke on="f"/>
            <v:imagedata o:title=""/>
            <o:lock v:ext="edit"/>
          </v:shape>
        </w:pict>
      </w:r>
      <w:r>
        <w:pict>
          <v:group id="_x0000_s1288" o:spid="_x0000_s1288" o:spt="203" style="position:absolute;left:0pt;margin-left:371.6pt;margin-top:0.05pt;height:18.4pt;width:32.3pt;mso-position-horizontal-relative:page;z-index:6144;mso-width-relative:page;mso-height-relative:page;" coordorigin="7432,1" coordsize="646,368">
            <o:lock v:ext="edit"/>
            <v:shape id="_x0000_s1289" o:spid="_x0000_s1289" style="position:absolute;left:7432;top:46;height:323;width:646;" fillcolor="#D6DBDF" filled="t" stroked="f" coordorigin="7432,46" coordsize="646,323" path="m8016,369l7494,369,7470,364,7450,351,7437,332,7432,308,7432,108,7437,84,7450,64,7470,51,7494,46,8016,46,8040,51,8059,64,8073,84,8077,108,8077,308,8073,332,8059,351,8040,364,8016,369xe">
              <v:path arrowok="t"/>
              <v:fill on="t" focussize="0,0"/>
              <v:stroke on="f"/>
              <v:imagedata o:title=""/>
              <o:lock v:ext="edit"/>
            </v:shape>
            <v:shape id="_x0000_s1290" o:spid="_x0000_s1290" o:spt="202" type="#_x0000_t202" style="position:absolute;left:7432;top:1;height:368;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Page</w:t>
                    </w:r>
                  </w:p>
                </w:txbxContent>
              </v:textbox>
            </v:shape>
          </v:group>
        </w:pict>
      </w:r>
      <w:r>
        <w:rPr>
          <w:color w:val="333333"/>
          <w:w w:val="105"/>
          <w:sz w:val="24"/>
        </w:rPr>
        <w:t>mapper</w:t>
      </w:r>
      <w:r>
        <w:rPr>
          <w:color w:val="333333"/>
          <w:spacing w:val="-12"/>
          <w:w w:val="105"/>
          <w:sz w:val="24"/>
        </w:rPr>
        <w:t xml:space="preserve">中的 </w:t>
      </w:r>
      <w:r>
        <w:rPr>
          <w:rFonts w:ascii="Courier New" w:eastAsia="Courier New"/>
          <w:color w:val="2B3D4F"/>
          <w:w w:val="105"/>
          <w:sz w:val="21"/>
        </w:rPr>
        <w:t>selectPage(</w:t>
      </w:r>
      <w:r>
        <w:rPr>
          <w:rFonts w:ascii="Courier New" w:eastAsia="Courier New"/>
          <w:color w:val="2B3D4F"/>
          <w:spacing w:val="-52"/>
          <w:w w:val="105"/>
          <w:sz w:val="21"/>
        </w:rPr>
        <w:t xml:space="preserve">) </w:t>
      </w:r>
      <w:r>
        <w:rPr>
          <w:color w:val="333333"/>
          <w:spacing w:val="-11"/>
          <w:w w:val="105"/>
          <w:sz w:val="24"/>
        </w:rPr>
        <w:t xml:space="preserve">或者 </w:t>
      </w:r>
      <w:r>
        <w:rPr>
          <w:rFonts w:ascii="Courier New" w:eastAsia="Courier New"/>
          <w:color w:val="2B3D4F"/>
          <w:w w:val="105"/>
          <w:sz w:val="21"/>
        </w:rPr>
        <w:t>selectMapsPage(</w:t>
      </w:r>
      <w:r>
        <w:rPr>
          <w:rFonts w:ascii="Courier New" w:eastAsia="Courier New"/>
          <w:color w:val="2B3D4F"/>
          <w:spacing w:val="-54"/>
          <w:w w:val="105"/>
          <w:sz w:val="21"/>
        </w:rPr>
        <w:t xml:space="preserve">) </w:t>
      </w:r>
      <w:r>
        <w:rPr>
          <w:color w:val="333333"/>
          <w:w w:val="105"/>
          <w:sz w:val="24"/>
        </w:rPr>
        <w:t>方法，</w:t>
      </w:r>
    </w:p>
    <w:p>
      <w:pPr>
        <w:pStyle w:val="6"/>
        <w:spacing w:line="477" w:lineRule="exact"/>
        <w:ind w:left="110"/>
      </w:pPr>
      <w:r>
        <w:drawing>
          <wp:anchor distT="0" distB="0" distL="0" distR="0" simplePos="0" relativeHeight="6144" behindDoc="0" locked="0" layoutInCell="1" allowOverlap="1">
            <wp:simplePos x="0" y="0"/>
            <wp:positionH relativeFrom="page">
              <wp:posOffset>603250</wp:posOffset>
            </wp:positionH>
            <wp:positionV relativeFrom="paragraph">
              <wp:posOffset>283210</wp:posOffset>
            </wp:positionV>
            <wp:extent cx="6437630" cy="829310"/>
            <wp:effectExtent l="0" t="0" r="0" b="0"/>
            <wp:wrapNone/>
            <wp:docPr id="6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2.jpeg"/>
                    <pic:cNvPicPr>
                      <a:picLocks noChangeAspect="1"/>
                    </pic:cNvPicPr>
                  </pic:nvPicPr>
                  <pic:blipFill>
                    <a:blip r:embed="rId55" cstate="print"/>
                    <a:stretch>
                      <a:fillRect/>
                    </a:stretch>
                  </pic:blipFill>
                  <pic:spPr>
                    <a:xfrm>
                      <a:off x="0" y="0"/>
                      <a:ext cx="6437378" cy="829055"/>
                    </a:xfrm>
                    <a:prstGeom prst="rect">
                      <a:avLst/>
                    </a:prstGeom>
                  </pic:spPr>
                </pic:pic>
              </a:graphicData>
            </a:graphic>
          </wp:anchor>
        </w:drawing>
      </w:r>
      <w:r>
        <w:rPr>
          <w:color w:val="333333"/>
        </w:rPr>
        <w:t>为当前查询第几页，第二个参数为每页的记录数。</w:t>
      </w:r>
    </w:p>
    <w:p>
      <w:pPr>
        <w:pStyle w:val="6"/>
        <w:spacing w:line="415" w:lineRule="exact"/>
        <w:ind w:left="110"/>
      </w:pPr>
      <w:r>
        <w:br w:type="column"/>
      </w:r>
      <w:r>
        <w:rPr>
          <w:color w:val="333333"/>
        </w:rPr>
        <w:t>类的构造函数中第一个参数</w:t>
      </w:r>
    </w:p>
    <w:p>
      <w:pPr>
        <w:spacing w:after="0" w:line="415" w:lineRule="exact"/>
        <w:sectPr>
          <w:type w:val="continuous"/>
          <w:pgSz w:w="11900" w:h="16840"/>
          <w:pgMar w:top="1340" w:right="520" w:bottom="280" w:left="840" w:header="720" w:footer="720" w:gutter="0"/>
          <w:cols w:equalWidth="0" w:num="2">
            <w:col w:w="6633" w:space="494"/>
            <w:col w:w="3413"/>
          </w:cols>
        </w:sectPr>
      </w:pPr>
    </w:p>
    <w:p>
      <w:pPr>
        <w:pStyle w:val="6"/>
        <w:rPr>
          <w:sz w:val="20"/>
        </w:rPr>
      </w:pPr>
    </w:p>
    <w:p>
      <w:pPr>
        <w:pStyle w:val="6"/>
        <w:rPr>
          <w:sz w:val="20"/>
        </w:rPr>
      </w:pPr>
    </w:p>
    <w:p>
      <w:pPr>
        <w:pStyle w:val="6"/>
        <w:spacing w:before="3"/>
        <w:rPr>
          <w:sz w:val="29"/>
        </w:rPr>
      </w:pPr>
    </w:p>
    <w:p>
      <w:pPr>
        <w:pStyle w:val="4"/>
        <w:numPr>
          <w:ilvl w:val="2"/>
          <w:numId w:val="13"/>
        </w:numPr>
        <w:tabs>
          <w:tab w:val="left" w:pos="811"/>
        </w:tabs>
        <w:spacing w:before="0" w:after="0" w:line="540" w:lineRule="exact"/>
        <w:ind w:left="810" w:right="0" w:hanging="700"/>
        <w:jc w:val="left"/>
      </w:pPr>
      <w:r>
        <w:rPr>
          <w:color w:val="333333"/>
        </w:rPr>
        <w:t>复杂查询的分页</w:t>
      </w:r>
    </w:p>
    <w:p>
      <w:pPr>
        <w:pStyle w:val="6"/>
        <w:spacing w:line="483" w:lineRule="exact"/>
        <w:ind w:left="110"/>
      </w:pPr>
      <w:r>
        <w:rPr>
          <w:color w:val="333333"/>
        </w:rPr>
        <w:t>若查询结果是关联多个表的操作，则需要用到自定义的mapper，此时的分页操作也很简单，</w:t>
      </w:r>
    </w:p>
    <w:p>
      <w:pPr>
        <w:pStyle w:val="6"/>
        <w:tabs>
          <w:tab w:val="left" w:pos="9218"/>
        </w:tabs>
        <w:spacing w:line="415" w:lineRule="exact"/>
        <w:ind w:left="110"/>
      </w:pPr>
      <w:r>
        <w:pict>
          <v:shape id="_x0000_s1291" o:spid="_x0000_s1291" style="position:absolute;left:0pt;margin-left:252.55pt;margin-top:2.3pt;height:16.15pt;width:32.3pt;mso-position-horizontal-relative:page;z-index:-91136;mso-width-relative:page;mso-height-relative:page;" fillcolor="#D6DBDF" filled="t" stroked="f" coordorigin="5052,46" coordsize="646,323" path="m5635,369l5113,369,5089,364,5070,351,5056,331,5052,307,5052,108,5056,84,5070,64,5089,51,5113,46,5635,46,5659,51,5679,64,5692,84,5697,108,5697,307,5692,331,5679,351,5659,364,5635,369xe">
            <v:path arrowok="t"/>
            <v:fill on="t" focussize="0,0"/>
            <v:stroke on="f"/>
            <v:imagedata o:title=""/>
            <o:lock v:ext="edit"/>
          </v:shape>
        </w:pict>
      </w:r>
      <w:r>
        <w:pict>
          <v:group id="_x0000_s1292" o:spid="_x0000_s1292" o:spt="203" style="position:absolute;left:0pt;margin-left:413.05pt;margin-top:0.05pt;height:18.4pt;width:89.9pt;mso-position-horizontal-relative:page;z-index:-91136;mso-width-relative:page;mso-height-relative:page;" coordorigin="8262,1" coordsize="1798,368">
            <o:lock v:ext="edit"/>
            <v:shape id="_x0000_s1293" o:spid="_x0000_s1293" style="position:absolute;left:8261;top:46;height:323;width:1798;" fillcolor="#D6DBDF" filled="t" stroked="f" coordorigin="8262,46" coordsize="1798,323" path="m9997,369l8323,369,8299,364,8280,351,8267,331,8262,307,8262,108,8267,84,8280,64,8299,51,8323,46,9997,46,10021,51,10041,64,10054,84,10059,108,10059,307,10054,331,10041,351,10021,364,9997,369xe">
              <v:path arrowok="t"/>
              <v:fill on="t" focussize="0,0"/>
              <v:stroke on="f"/>
              <v:imagedata o:title=""/>
              <o:lock v:ext="edit"/>
            </v:shape>
            <v:shape id="_x0000_s1294" o:spid="_x0000_s1294" o:spt="202" type="#_x0000_t202" style="position:absolute;left:8261;top:1;height:368;width:179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LogController</w:t>
                    </w:r>
                  </w:p>
                </w:txbxContent>
              </v:textbox>
            </v:shape>
          </v:group>
        </w:pict>
      </w:r>
      <w:r>
        <w:rPr>
          <w:color w:val="333333"/>
          <w:w w:val="105"/>
        </w:rPr>
        <w:t>只需要给mapper的第一个参数设置为</w:t>
      </w:r>
      <w:r>
        <w:rPr>
          <w:color w:val="333333"/>
          <w:spacing w:val="-26"/>
          <w:w w:val="105"/>
        </w:rPr>
        <w:t xml:space="preserve"> </w:t>
      </w:r>
      <w:r>
        <w:rPr>
          <w:rFonts w:ascii="Courier New" w:eastAsia="Courier New"/>
          <w:color w:val="2B3D4F"/>
          <w:w w:val="105"/>
          <w:sz w:val="21"/>
        </w:rPr>
        <w:t>Page</w:t>
      </w:r>
      <w:r>
        <w:rPr>
          <w:rFonts w:ascii="Courier New" w:eastAsia="Courier New"/>
          <w:color w:val="2B3D4F"/>
          <w:spacing w:val="-94"/>
          <w:w w:val="105"/>
          <w:sz w:val="21"/>
        </w:rPr>
        <w:t xml:space="preserve"> </w:t>
      </w:r>
      <w:r>
        <w:rPr>
          <w:color w:val="333333"/>
          <w:w w:val="105"/>
        </w:rPr>
        <w:t>对象即可，例如Guns中</w:t>
      </w:r>
      <w:r>
        <w:rPr>
          <w:color w:val="333333"/>
          <w:w w:val="105"/>
        </w:rPr>
        <w:tab/>
      </w:r>
      <w:r>
        <w:rPr>
          <w:color w:val="333333"/>
          <w:w w:val="105"/>
        </w:rPr>
        <w:t>中的查</w:t>
      </w:r>
    </w:p>
    <w:p>
      <w:pPr>
        <w:pStyle w:val="6"/>
        <w:tabs>
          <w:tab w:val="left" w:pos="1769"/>
        </w:tabs>
        <w:spacing w:line="445" w:lineRule="exact"/>
        <w:ind w:left="110"/>
      </w:pPr>
      <w:r>
        <w:pict>
          <v:group id="_x0000_s1295" o:spid="_x0000_s1295" o:spt="203" style="position:absolute;left:0pt;margin-left:47.5pt;margin-top:23.85pt;height:83.7pt;width:506.9pt;mso-position-horizontal-relative:page;mso-wrap-distance-bottom:0pt;mso-wrap-distance-top:0pt;z-index:4096;mso-width-relative:page;mso-height-relative:page;" coordorigin="950,477" coordsize="10138,1674">
            <o:lock v:ext="edit"/>
            <v:shape id="_x0000_s1296" o:spid="_x0000_s1296" style="position:absolute;left:1687;top:522;height:323;width:646;" fillcolor="#D6DBDF" filled="t" stroked="f" coordorigin="1688,522" coordsize="646,323" path="m2271,845l1749,845,1725,840,1706,827,1693,807,1688,783,1688,584,1693,560,1706,540,1725,527,1749,522,2271,522,2295,527,2315,540,2328,560,2333,584,2333,783,2328,807,2315,827,2295,840,2271,845xe">
              <v:path arrowok="t"/>
              <v:fill on="t" focussize="0,0"/>
              <v:stroke on="f"/>
              <v:imagedata o:title=""/>
              <o:lock v:ext="edit"/>
            </v:shape>
            <v:shape id="_x0000_s1297" o:spid="_x0000_s1297" o:spt="75" type="#_x0000_t75" style="position:absolute;left:950;top:890;height:1260;width:10138;" filled="f" stroked="f" coordsize="21600,21600">
              <v:path/>
              <v:fill on="f" focussize="0,0"/>
              <v:stroke on="f"/>
              <v:imagedata r:id="rId56" o:title=""/>
              <o:lock v:ext="edit" aspectratio="t"/>
            </v:shape>
            <v:shape id="_x0000_s1298" o:spid="_x0000_s1298" o:spt="202" type="#_x0000_t202" style="position:absolute;left:950;top:477;height:1674;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1"/>
                        <w:sz w:val="24"/>
                      </w:rPr>
                      <w:t xml:space="preserve">传递了 </w:t>
                    </w:r>
                    <w:r>
                      <w:rPr>
                        <w:rFonts w:ascii="Courier New" w:eastAsia="Courier New"/>
                        <w:color w:val="2B3D4F"/>
                        <w:sz w:val="21"/>
                      </w:rPr>
                      <w:t>Page</w:t>
                    </w:r>
                    <w:r>
                      <w:rPr>
                        <w:rFonts w:ascii="Courier New" w:eastAsia="Courier New"/>
                        <w:color w:val="2B3D4F"/>
                        <w:spacing w:val="-59"/>
                        <w:sz w:val="21"/>
                      </w:rPr>
                      <w:t xml:space="preserve"> </w:t>
                    </w:r>
                    <w:r>
                      <w:rPr>
                        <w:color w:val="333333"/>
                        <w:sz w:val="24"/>
                      </w:rPr>
                      <w:t>对象，如下</w:t>
                    </w:r>
                  </w:p>
                </w:txbxContent>
              </v:textbox>
            </v:shape>
            <w10:wrap type="topAndBottom"/>
          </v:group>
        </w:pict>
      </w:r>
      <w:r>
        <w:pict>
          <v:group id="_x0000_s1299" o:spid="_x0000_s1299" o:spt="203" style="position:absolute;left:0pt;margin-left:59.8pt;margin-top:1.55pt;height:18.4pt;width:70.7pt;mso-position-horizontal-relative:page;z-index:-91136;mso-width-relative:page;mso-height-relative:page;" coordorigin="1196,32" coordsize="1414,368">
            <o:lock v:ext="edit"/>
            <v:shape id="_x0000_s1300" o:spid="_x0000_s1300" style="position:absolute;left:1196;top:76;height:323;width:1414;" fillcolor="#D6DBDF" filled="t" stroked="f" coordorigin="1196,77" coordsize="1414,323" path="m2548,399l1258,399,1234,395,1214,381,1201,362,1196,338,1196,138,1201,114,1214,95,1234,82,1258,77,2548,77,2572,82,2591,95,2604,114,2609,138,2609,338,2604,362,2591,381,2572,395,2548,399xe">
              <v:path arrowok="t"/>
              <v:fill on="t" focussize="0,0"/>
              <v:stroke on="f"/>
              <v:imagedata o:title=""/>
              <o:lock v:ext="edit"/>
            </v:shape>
            <v:shape id="_x0000_s1301" o:spid="_x0000_s1301" o:spt="202" type="#_x0000_t202" style="position:absolute;left:1196;top:31;height:368;width:141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操作日志列表</w:t>
                    </w:r>
                  </w:p>
                </w:txbxContent>
              </v:textbox>
            </v:shape>
          </v:group>
        </w:pict>
      </w:r>
      <w:r>
        <w:rPr>
          <w:color w:val="333333"/>
        </w:rPr>
        <w:t>询</w:t>
      </w:r>
      <w:r>
        <w:rPr>
          <w:color w:val="333333"/>
        </w:rPr>
        <w:tab/>
      </w:r>
      <w:r>
        <w:rPr>
          <w:color w:val="333333"/>
        </w:rPr>
        <w:t>，用的就是复杂查询的分页，我们可以看到在mybatis接口的第一个参数中，</w:t>
      </w:r>
    </w:p>
    <w:p>
      <w:pPr>
        <w:pStyle w:val="6"/>
        <w:spacing w:line="416" w:lineRule="exact"/>
        <w:ind w:left="110"/>
      </w:pPr>
      <w:r>
        <w:rPr>
          <w:color w:val="333333"/>
        </w:rPr>
        <w:t>当mybatis执行此方法的时候，会被mybatis-plus的分页插件自动拦截到，并且把分页查询的</w:t>
      </w:r>
    </w:p>
    <w:p>
      <w:pPr>
        <w:pStyle w:val="6"/>
        <w:tabs>
          <w:tab w:val="left" w:pos="2475"/>
        </w:tabs>
        <w:spacing w:line="415" w:lineRule="exact"/>
        <w:ind w:left="110"/>
      </w:pPr>
      <w:r>
        <w:pict>
          <v:group id="_x0000_s1302" o:spid="_x0000_s1302" o:spt="203" style="position:absolute;left:0pt;margin-left:133.5pt;margin-top:0.05pt;height:18.4pt;width:32.3pt;mso-position-horizontal-relative:page;z-index:-91136;mso-width-relative:page;mso-height-relative:page;" coordorigin="2671,1" coordsize="646,368">
            <o:lock v:ext="edit"/>
            <v:shape id="_x0000_s1303" o:spid="_x0000_s1303" style="position:absolute;left:2670;top:46;height:323;width:646;" fillcolor="#D6DBDF" filled="t" stroked="f" coordorigin="2671,46" coordsize="646,323" path="m3254,369l2732,369,2708,364,2689,351,2676,331,2671,307,2671,108,2676,84,2689,64,2708,51,2732,46,3254,46,3278,51,3298,64,3311,84,3316,108,3316,307,3311,331,3298,351,3278,364,3254,369xe">
              <v:path arrowok="t"/>
              <v:fill on="t" focussize="0,0"/>
              <v:stroke on="f"/>
              <v:imagedata o:title=""/>
              <o:lock v:ext="edit"/>
            </v:shape>
            <v:shape id="_x0000_s1304" o:spid="_x0000_s1304" o:spt="202" type="#_x0000_t202" style="position:absolute;left:2670;top:1;height:368;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Page</w:t>
                    </w:r>
                  </w:p>
                </w:txbxContent>
              </v:textbox>
            </v:shape>
          </v:group>
        </w:pict>
      </w:r>
      <w:r>
        <w:rPr>
          <w:color w:val="333333"/>
        </w:rPr>
        <w:t>结果返回到这个</w:t>
      </w:r>
      <w:r>
        <w:rPr>
          <w:color w:val="333333"/>
        </w:rPr>
        <w:tab/>
      </w:r>
      <w:r>
        <w:rPr>
          <w:color w:val="333333"/>
        </w:rPr>
        <w:t>对象中!</w:t>
      </w:r>
    </w:p>
    <w:p>
      <w:pPr>
        <w:pStyle w:val="6"/>
        <w:rPr>
          <w:sz w:val="9"/>
        </w:rPr>
      </w:pPr>
    </w:p>
    <w:p>
      <w:pPr>
        <w:pStyle w:val="4"/>
        <w:numPr>
          <w:ilvl w:val="2"/>
          <w:numId w:val="13"/>
        </w:numPr>
        <w:tabs>
          <w:tab w:val="left" w:pos="811"/>
        </w:tabs>
        <w:spacing w:before="0" w:after="0" w:line="540" w:lineRule="exact"/>
        <w:ind w:left="810" w:right="0" w:hanging="700"/>
        <w:jc w:val="left"/>
      </w:pPr>
      <w:r>
        <w:rPr>
          <w:color w:val="333333"/>
        </w:rPr>
        <w:t>获取前端表格插件传值</w:t>
      </w:r>
    </w:p>
    <w:p>
      <w:pPr>
        <w:pStyle w:val="6"/>
        <w:spacing w:before="38" w:line="196" w:lineRule="auto"/>
        <w:ind w:left="110" w:right="336"/>
      </w:pPr>
      <w:r>
        <w:rPr>
          <w:color w:val="333333"/>
        </w:rPr>
        <w:t>Guns中前端表格用的</w:t>
      </w:r>
      <w:r>
        <w:fldChar w:fldCharType="begin"/>
      </w:r>
      <w:r>
        <w:instrText xml:space="preserve"> HYPERLINK "http://bootstrap-table.wenzhixin.net.cn/zh-cn/documentation/" \h </w:instrText>
      </w:r>
      <w:r>
        <w:fldChar w:fldCharType="separate"/>
      </w:r>
      <w:r>
        <w:rPr>
          <w:color w:val="0087CC"/>
        </w:rPr>
        <w:t>Bootstrap  Table</w:t>
      </w:r>
      <w:r>
        <w:rPr>
          <w:color w:val="0087CC"/>
        </w:rPr>
        <w:fldChar w:fldCharType="end"/>
      </w:r>
      <w:r>
        <w:rPr>
          <w:color w:val="333333"/>
        </w:rPr>
        <w:t>插件，在前端执行查询时，插件会自动往后台传递分页参数，并且默认的格式如下，</w:t>
      </w:r>
    </w:p>
    <w:p>
      <w:pPr>
        <w:spacing w:after="0" w:line="196" w:lineRule="auto"/>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6459220" cy="1663065"/>
            <wp:effectExtent l="0" t="0" r="0" b="0"/>
            <wp:docPr id="6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4.jpeg"/>
                    <pic:cNvPicPr>
                      <a:picLocks noChangeAspect="1"/>
                    </pic:cNvPicPr>
                  </pic:nvPicPr>
                  <pic:blipFill>
                    <a:blip r:embed="rId57" cstate="print"/>
                    <a:stretch>
                      <a:fillRect/>
                    </a:stretch>
                  </pic:blipFill>
                  <pic:spPr>
                    <a:xfrm>
                      <a:off x="0" y="0"/>
                      <a:ext cx="6459418" cy="1663636"/>
                    </a:xfrm>
                    <a:prstGeom prst="rect">
                      <a:avLst/>
                    </a:prstGeom>
                  </pic:spPr>
                </pic:pic>
              </a:graphicData>
            </a:graphic>
          </wp:inline>
        </w:drawing>
      </w:r>
    </w:p>
    <w:p>
      <w:pPr>
        <w:pStyle w:val="6"/>
        <w:spacing w:line="402" w:lineRule="exact"/>
        <w:ind w:left="2168"/>
      </w:pPr>
      <w:r>
        <w:pict>
          <v:group id="_x0000_s1305" o:spid="_x0000_s1305" o:spt="203" style="position:absolute;left:0pt;margin-left:47.5pt;margin-top:0.95pt;height:18.4pt;width:102.95pt;mso-position-horizontal-relative:page;z-index:6144;mso-width-relative:page;mso-height-relative:page;" coordorigin="950,20" coordsize="2059,368">
            <o:lock v:ext="edit"/>
            <v:shape id="_x0000_s1306" o:spid="_x0000_s1306" style="position:absolute;left:950;top:65;height:323;width:2059;" fillcolor="#D6DBDF" filled="t" stroked="f" coordorigin="950,65" coordsize="2059,323" path="m2947,388l1012,388,988,383,968,370,955,350,950,326,950,127,955,103,968,83,988,70,1012,65,2947,65,2971,70,2991,83,3004,103,3009,127,3009,326,3004,350,2991,370,2971,383,2947,388xe">
              <v:path arrowok="t"/>
              <v:fill on="t" focussize="0,0"/>
              <v:stroke on="f"/>
              <v:imagedata o:title=""/>
              <o:lock v:ext="edit"/>
            </v:shape>
            <v:shape id="_x0000_s1307" o:spid="_x0000_s1307" o:spt="202" type="#_x0000_t202" style="position:absolute;left:950;top:19;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Bootstrap Table</w:t>
                    </w:r>
                  </w:p>
                </w:txbxContent>
              </v:textbox>
            </v:shape>
          </v:group>
        </w:pict>
      </w:r>
      <w:r>
        <w:rPr>
          <w:color w:val="333333"/>
        </w:rPr>
        <w:t>会传</w:t>
      </w:r>
    </w:p>
    <w:p>
      <w:pPr>
        <w:spacing w:before="11" w:line="211" w:lineRule="auto"/>
        <w:ind w:left="110" w:right="279" w:firstLine="0"/>
        <w:jc w:val="left"/>
        <w:rPr>
          <w:sz w:val="24"/>
        </w:rPr>
      </w:pPr>
      <w:r>
        <w:pict>
          <v:shape id="_x0000_s1308" o:spid="_x0000_s1308" style="position:absolute;left:0pt;margin-left:59.8pt;margin-top:5.4pt;height:16.15pt;width:115.2pt;mso-position-horizontal-relative:page;z-index:-91136;mso-width-relative:page;mso-height-relative:page;" fillcolor="#D6DBDF" filled="t" stroked="f" coordorigin="1196,109" coordsize="2304,323" path="m3439,431l1258,431,1234,427,1214,413,1201,394,1196,370,1196,170,1201,146,1214,127,1234,114,1258,109,3439,109,3463,114,3482,127,3495,146,3500,170,3500,370,3495,394,3482,413,3463,427,3439,431xe">
            <v:path arrowok="t"/>
            <v:fill on="t" focussize="0,0"/>
            <v:stroke on="f"/>
            <v:imagedata o:title=""/>
            <o:lock v:ext="edit"/>
          </v:shape>
        </w:pict>
      </w:r>
      <w:r>
        <w:pict>
          <v:shape id="_x0000_s1309" o:spid="_x0000_s1309" style="position:absolute;left:0pt;margin-left:187.25pt;margin-top:5.4pt;height:16.15pt;width:111.4pt;mso-position-horizontal-relative:page;z-index:-91136;mso-width-relative:page;mso-height-relative:page;" fillcolor="#D6DBDF" filled="t" stroked="f" coordorigin="3746,109" coordsize="2228,323" path="m5912,431l3807,431,3783,427,3764,413,3751,394,3746,370,3746,170,3751,146,3764,127,3783,114,3807,109,5912,109,5936,114,5955,127,5968,146,5973,170,5973,370,5968,394,5955,413,5936,427,5912,431xe">
            <v:path arrowok="t"/>
            <v:fill on="t" focussize="0,0"/>
            <v:stroke on="f"/>
            <v:imagedata o:title=""/>
            <o:lock v:ext="edit"/>
          </v:shape>
        </w:pict>
      </w:r>
      <w:r>
        <w:pict>
          <v:shape id="_x0000_s1310" o:spid="_x0000_s1310" style="position:absolute;left:0pt;margin-left:310.9pt;margin-top:5.4pt;height:16.15pt;width:93.7pt;mso-position-horizontal-relative:page;z-index:-91136;mso-width-relative:page;mso-height-relative:page;" fillcolor="#D6DBDF" filled="t" stroked="f" coordorigin="6219,109" coordsize="1874,323" path="m8031,431l6280,431,6256,427,6237,413,6224,394,6219,370,6219,170,6224,146,6237,127,6256,114,6280,109,8031,109,8055,114,8075,127,8088,146,8093,170,8093,370,8088,394,8075,413,8055,427,8031,431xe">
            <v:path arrowok="t"/>
            <v:fill on="t" focussize="0,0"/>
            <v:stroke on="f"/>
            <v:imagedata o:title=""/>
            <o:lock v:ext="edit"/>
          </v:shape>
        </w:pict>
      </w:r>
      <w:r>
        <w:pict>
          <v:shape id="_x0000_s1311" o:spid="_x0000_s1311" style="position:absolute;left:0pt;margin-left:416.9pt;margin-top:5.4pt;height:16.15pt;width:98.35pt;mso-position-horizontal-relative:page;z-index:-91136;mso-width-relative:page;mso-height-relative:page;" fillcolor="#D6DBDF" filled="t" stroked="f" coordorigin="8339,109" coordsize="1967,323" path="m10243,431l8400,431,8376,427,8357,413,8343,394,8339,370,8339,170,8343,146,8357,127,8376,114,8400,109,10243,109,10267,114,10287,127,10300,146,10305,170,10305,370,10300,394,10287,413,10267,427,10243,431xe">
            <v:path arrowok="t"/>
            <v:fill on="t" focussize="0,0"/>
            <v:stroke on="f"/>
            <v:imagedata o:title=""/>
            <o:lock v:ext="edit"/>
          </v:shape>
        </w:pict>
      </w:r>
      <w:r>
        <w:pict>
          <v:shape id="_x0000_s1312" o:spid="_x0000_s1312" style="position:absolute;left:0pt;margin-left:367pt;margin-top:27.7pt;height:16.15pt;width:76.8pt;mso-position-horizontal-relative:page;z-index:-91136;mso-width-relative:page;mso-height-relative:page;" fillcolor="#D6DBDF" filled="t" stroked="f" coordorigin="7340,554" coordsize="1536,323" path="m8815,877l7402,877,7378,872,7358,859,7345,839,7340,815,7340,616,7345,592,7358,572,7378,559,7402,554,8815,554,8839,559,8858,572,8871,592,8876,616,8876,815,8871,839,8858,859,8839,872,8815,877xe">
            <v:path arrowok="t"/>
            <v:fill on="t" focussize="0,0"/>
            <v:stroke on="f"/>
            <v:imagedata o:title=""/>
            <o:lock v:ext="edit"/>
          </v:shape>
        </w:pict>
      </w:r>
      <w:r>
        <w:rPr>
          <w:color w:val="333333"/>
          <w:sz w:val="24"/>
        </w:rPr>
        <w:t xml:space="preserve">递 </w:t>
      </w:r>
      <w:r>
        <w:rPr>
          <w:rFonts w:ascii="Courier New" w:eastAsia="Courier New"/>
          <w:color w:val="2B3D4F"/>
          <w:sz w:val="21"/>
        </w:rPr>
        <w:t>order(</w:t>
      </w:r>
      <w:r>
        <w:rPr>
          <w:rFonts w:hint="eastAsia" w:ascii="Droid Sans Fallback" w:eastAsia="Droid Sans Fallback"/>
          <w:color w:val="2B3D4F"/>
          <w:sz w:val="21"/>
        </w:rPr>
        <w:t>升序或者降序</w:t>
      </w:r>
      <w:r>
        <w:rPr>
          <w:rFonts w:ascii="Courier New" w:eastAsia="Courier New"/>
          <w:color w:val="2B3D4F"/>
          <w:sz w:val="21"/>
        </w:rPr>
        <w:t xml:space="preserve">) </w:t>
      </w:r>
      <w:r>
        <w:rPr>
          <w:color w:val="333333"/>
          <w:sz w:val="24"/>
        </w:rPr>
        <w:t xml:space="preserve">， </w:t>
      </w:r>
      <w:r>
        <w:rPr>
          <w:rFonts w:ascii="Courier New" w:eastAsia="Courier New"/>
          <w:color w:val="2B3D4F"/>
          <w:sz w:val="21"/>
        </w:rPr>
        <w:t>offset(</w:t>
      </w:r>
      <w:r>
        <w:rPr>
          <w:rFonts w:hint="eastAsia" w:ascii="Droid Sans Fallback" w:eastAsia="Droid Sans Fallback"/>
          <w:color w:val="2B3D4F"/>
          <w:sz w:val="21"/>
        </w:rPr>
        <w:t>每页偏移量</w:t>
      </w:r>
      <w:r>
        <w:rPr>
          <w:rFonts w:ascii="Courier New" w:eastAsia="Courier New"/>
          <w:color w:val="2B3D4F"/>
          <w:sz w:val="21"/>
        </w:rPr>
        <w:t xml:space="preserve">) </w:t>
      </w:r>
      <w:r>
        <w:rPr>
          <w:color w:val="333333"/>
          <w:sz w:val="24"/>
        </w:rPr>
        <w:t xml:space="preserve">， </w:t>
      </w:r>
      <w:r>
        <w:rPr>
          <w:rFonts w:ascii="Courier New" w:eastAsia="Courier New"/>
          <w:color w:val="2B3D4F"/>
          <w:sz w:val="21"/>
        </w:rPr>
        <w:t>limit(</w:t>
      </w:r>
      <w:r>
        <w:rPr>
          <w:rFonts w:hint="eastAsia" w:ascii="Droid Sans Fallback" w:eastAsia="Droid Sans Fallback"/>
          <w:color w:val="2B3D4F"/>
          <w:sz w:val="21"/>
        </w:rPr>
        <w:t>每页条数</w:t>
      </w:r>
      <w:r>
        <w:rPr>
          <w:rFonts w:ascii="Courier New" w:eastAsia="Courier New"/>
          <w:color w:val="2B3D4F"/>
          <w:sz w:val="21"/>
        </w:rPr>
        <w:t xml:space="preserve">) </w:t>
      </w:r>
      <w:r>
        <w:rPr>
          <w:color w:val="333333"/>
          <w:sz w:val="24"/>
        </w:rPr>
        <w:t xml:space="preserve">， </w:t>
      </w:r>
      <w:r>
        <w:rPr>
          <w:rFonts w:ascii="Courier New" w:eastAsia="Courier New"/>
          <w:color w:val="2B3D4F"/>
          <w:sz w:val="21"/>
        </w:rPr>
        <w:t>sort(</w:t>
      </w:r>
      <w:r>
        <w:rPr>
          <w:rFonts w:hint="eastAsia" w:ascii="Droid Sans Fallback" w:eastAsia="Droid Sans Fallback"/>
          <w:color w:val="2B3D4F"/>
          <w:sz w:val="21"/>
        </w:rPr>
        <w:t>排序的字段</w:t>
      </w:r>
      <w:r>
        <w:rPr>
          <w:rFonts w:ascii="Courier New" w:eastAsia="Courier New"/>
          <w:color w:val="2B3D4F"/>
          <w:sz w:val="21"/>
        </w:rPr>
        <w:t xml:space="preserve">) </w:t>
      </w:r>
      <w:r>
        <w:rPr>
          <w:color w:val="333333"/>
          <w:sz w:val="24"/>
        </w:rPr>
        <w:t xml:space="preserve">这四个参数，与之对应，后台封装了一个通用的接受分页参数的类 </w:t>
      </w:r>
      <w:r>
        <w:rPr>
          <w:rFonts w:ascii="Courier New" w:eastAsia="Courier New"/>
          <w:color w:val="2B3D4F"/>
          <w:sz w:val="21"/>
        </w:rPr>
        <w:t xml:space="preserve">PageFactory </w:t>
      </w:r>
      <w:r>
        <w:rPr>
          <w:color w:val="333333"/>
          <w:sz w:val="24"/>
        </w:rPr>
        <w:t>，从而不用每次都</w:t>
      </w:r>
    </w:p>
    <w:p>
      <w:pPr>
        <w:pStyle w:val="6"/>
        <w:tabs>
          <w:tab w:val="left" w:pos="3320"/>
        </w:tabs>
        <w:spacing w:line="462" w:lineRule="exact"/>
        <w:ind w:left="110"/>
      </w:pPr>
      <w:r>
        <w:pict>
          <v:group id="_x0000_s1313" o:spid="_x0000_s1313" o:spt="203" style="position:absolute;left:0pt;margin-left:59.8pt;margin-top:2.35pt;height:18.4pt;width:148.25pt;mso-position-horizontal-relative:page;z-index:-91136;mso-width-relative:page;mso-height-relative:page;" coordorigin="1196,48" coordsize="2965,368">
            <o:lock v:ext="edit"/>
            <v:shape id="_x0000_s1314" o:spid="_x0000_s1314" style="position:absolute;left:1196;top:93;height:323;width:2965;" fillcolor="#D6DBDF" filled="t" stroked="f" coordorigin="1196,93" coordsize="2965,323" path="m4099,416l1258,416,1234,411,1214,398,1201,378,1196,354,1196,155,1201,131,1214,111,1234,98,1258,93,4099,93,4123,98,4143,111,4156,131,4161,155,4161,354,4156,378,4143,398,4123,411,4099,416xe">
              <v:path arrowok="t"/>
              <v:fill on="t" focussize="0,0"/>
              <v:stroke on="f"/>
              <v:imagedata o:title=""/>
              <o:lock v:ext="edit"/>
            </v:shape>
            <v:shape id="_x0000_s1315" o:spid="_x0000_s1315" o:spt="202" type="#_x0000_t202" style="position:absolute;left:1196;top:47;height:368;width:296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request.getParameter()</w:t>
                    </w:r>
                  </w:p>
                </w:txbxContent>
              </v:textbox>
            </v:shape>
          </v:group>
        </w:pict>
      </w:r>
      <w:r>
        <w:rPr>
          <w:color w:val="333333"/>
        </w:rPr>
        <w:t>来</w:t>
      </w:r>
      <w:r>
        <w:rPr>
          <w:color w:val="333333"/>
        </w:rPr>
        <w:tab/>
      </w:r>
      <w:r>
        <w:rPr>
          <w:color w:val="333333"/>
        </w:rPr>
        <w:t>这样接收参数，如下所示，</w:t>
      </w:r>
    </w:p>
    <w:p>
      <w:pPr>
        <w:pStyle w:val="6"/>
        <w:spacing w:before="5"/>
        <w:rPr>
          <w:sz w:val="17"/>
        </w:rPr>
      </w:pPr>
    </w:p>
    <w:p>
      <w:pPr>
        <w:pStyle w:val="10"/>
        <w:numPr>
          <w:ilvl w:val="3"/>
          <w:numId w:val="13"/>
        </w:numPr>
        <w:tabs>
          <w:tab w:val="left" w:pos="1016"/>
          <w:tab w:val="left" w:pos="1017"/>
        </w:tabs>
        <w:spacing w:before="105" w:after="0" w:line="309" w:lineRule="auto"/>
        <w:ind w:left="340" w:right="5828" w:firstLine="0"/>
        <w:jc w:val="left"/>
        <w:rPr>
          <w:sz w:val="21"/>
        </w:rPr>
      </w:pPr>
      <w:r>
        <w:drawing>
          <wp:anchor distT="0" distB="0" distL="0" distR="0" simplePos="0" relativeHeight="268344320" behindDoc="1" locked="0" layoutInCell="1" allowOverlap="1">
            <wp:simplePos x="0" y="0"/>
            <wp:positionH relativeFrom="page">
              <wp:posOffset>603250</wp:posOffset>
            </wp:positionH>
            <wp:positionV relativeFrom="paragraph">
              <wp:posOffset>-36195</wp:posOffset>
            </wp:positionV>
            <wp:extent cx="6437630" cy="5647055"/>
            <wp:effectExtent l="0" t="0" r="0" b="0"/>
            <wp:wrapNone/>
            <wp:docPr id="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5.png"/>
                    <pic:cNvPicPr>
                      <a:picLocks noChangeAspect="1"/>
                    </pic:cNvPicPr>
                  </pic:nvPicPr>
                  <pic:blipFill>
                    <a:blip r:embed="rId58" cstate="print"/>
                    <a:stretch>
                      <a:fillRect/>
                    </a:stretch>
                  </pic:blipFill>
                  <pic:spPr>
                    <a:xfrm>
                      <a:off x="0" y="0"/>
                      <a:ext cx="6437376" cy="5647334"/>
                    </a:xfrm>
                    <a:prstGeom prst="rect">
                      <a:avLst/>
                    </a:prstGeom>
                  </pic:spPr>
                </pic:pic>
              </a:graphicData>
            </a:graphic>
          </wp:anchor>
        </w:drawing>
      </w:r>
      <w:r>
        <w:rPr>
          <w:color w:val="000087"/>
          <w:sz w:val="21"/>
        </w:rPr>
        <w:t xml:space="preserve">public class </w:t>
      </w:r>
      <w:r>
        <w:rPr>
          <w:color w:val="660066"/>
          <w:spacing w:val="-3"/>
          <w:sz w:val="21"/>
        </w:rPr>
        <w:t>PageFactory</w:t>
      </w:r>
      <w:r>
        <w:rPr>
          <w:color w:val="666600"/>
          <w:spacing w:val="-3"/>
          <w:sz w:val="21"/>
        </w:rPr>
        <w:t>&lt;</w:t>
      </w:r>
      <w:r>
        <w:rPr>
          <w:spacing w:val="-3"/>
          <w:sz w:val="21"/>
        </w:rPr>
        <w:t>T</w:t>
      </w:r>
      <w:r>
        <w:rPr>
          <w:color w:val="666600"/>
          <w:spacing w:val="-3"/>
          <w:sz w:val="21"/>
        </w:rPr>
        <w:t xml:space="preserve">&gt; </w:t>
      </w:r>
      <w:r>
        <w:rPr>
          <w:color w:val="666600"/>
          <w:sz w:val="21"/>
        </w:rPr>
        <w:t>{</w:t>
      </w:r>
      <w:r>
        <w:rPr>
          <w:color w:val="668099"/>
          <w:sz w:val="21"/>
        </w:rPr>
        <w:t xml:space="preserve"> </w:t>
      </w:r>
      <w:r>
        <w:rPr>
          <w:color w:val="668099"/>
          <w:spacing w:val="-4"/>
          <w:sz w:val="21"/>
        </w:rPr>
        <w:t>2.</w:t>
      </w:r>
    </w:p>
    <w:p>
      <w:pPr>
        <w:pStyle w:val="10"/>
        <w:numPr>
          <w:ilvl w:val="0"/>
          <w:numId w:val="21"/>
        </w:numPr>
        <w:tabs>
          <w:tab w:val="left" w:pos="1538"/>
          <w:tab w:val="left" w:pos="1539"/>
        </w:tabs>
        <w:spacing w:before="0" w:after="0" w:line="240" w:lineRule="auto"/>
        <w:ind w:left="1016" w:right="0" w:hanging="676"/>
        <w:jc w:val="left"/>
        <w:rPr>
          <w:sz w:val="21"/>
        </w:rPr>
      </w:pPr>
      <w:r>
        <w:rPr>
          <w:color w:val="000087"/>
          <w:sz w:val="21"/>
        </w:rPr>
        <w:t xml:space="preserve">public </w:t>
      </w:r>
      <w:r>
        <w:rPr>
          <w:color w:val="660066"/>
          <w:sz w:val="21"/>
        </w:rPr>
        <w:t>Page</w:t>
      </w:r>
      <w:r>
        <w:rPr>
          <w:color w:val="666600"/>
          <w:sz w:val="21"/>
        </w:rPr>
        <w:t>&lt;</w:t>
      </w:r>
      <w:r>
        <w:rPr>
          <w:sz w:val="21"/>
        </w:rPr>
        <w:t>T</w:t>
      </w:r>
      <w:r>
        <w:rPr>
          <w:color w:val="666600"/>
          <w:sz w:val="21"/>
        </w:rPr>
        <w:t xml:space="preserve">&gt; </w:t>
      </w:r>
      <w:r>
        <w:rPr>
          <w:sz w:val="21"/>
        </w:rPr>
        <w:t>defaultPage</w:t>
      </w:r>
      <w:r>
        <w:rPr>
          <w:color w:val="666600"/>
          <w:sz w:val="21"/>
        </w:rPr>
        <w:t>()</w:t>
      </w:r>
      <w:r>
        <w:rPr>
          <w:color w:val="666600"/>
          <w:spacing w:val="-10"/>
          <w:sz w:val="21"/>
        </w:rPr>
        <w:t xml:space="preserve"> </w:t>
      </w:r>
      <w:r>
        <w:rPr>
          <w:color w:val="666600"/>
          <w:sz w:val="21"/>
        </w:rPr>
        <w:t>{</w:t>
      </w:r>
    </w:p>
    <w:p>
      <w:pPr>
        <w:pStyle w:val="10"/>
        <w:numPr>
          <w:ilvl w:val="0"/>
          <w:numId w:val="21"/>
        </w:numPr>
        <w:tabs>
          <w:tab w:val="left" w:pos="2045"/>
          <w:tab w:val="left" w:pos="2046"/>
        </w:tabs>
        <w:spacing w:before="70" w:after="0" w:line="240" w:lineRule="auto"/>
        <w:ind w:left="2045" w:right="0" w:hanging="1705"/>
        <w:jc w:val="left"/>
        <w:rPr>
          <w:sz w:val="21"/>
        </w:rPr>
      </w:pPr>
      <w:r>
        <w:rPr>
          <w:color w:val="660066"/>
          <w:sz w:val="21"/>
        </w:rPr>
        <w:t xml:space="preserve">HttpServletRequest </w:t>
      </w:r>
      <w:r>
        <w:rPr>
          <w:sz w:val="21"/>
        </w:rPr>
        <w:t xml:space="preserve">request </w:t>
      </w:r>
      <w:r>
        <w:rPr>
          <w:color w:val="666600"/>
          <w:sz w:val="21"/>
        </w:rPr>
        <w:t>=</w:t>
      </w:r>
      <w:r>
        <w:rPr>
          <w:color w:val="666600"/>
          <w:spacing w:val="17"/>
          <w:sz w:val="21"/>
        </w:rPr>
        <w:t xml:space="preserve"> </w:t>
      </w:r>
      <w:r>
        <w:rPr>
          <w:color w:val="660066"/>
          <w:sz w:val="21"/>
        </w:rPr>
        <w:t>HttpKit</w:t>
      </w:r>
      <w:r>
        <w:rPr>
          <w:color w:val="666600"/>
          <w:sz w:val="21"/>
        </w:rPr>
        <w:t>.</w:t>
      </w:r>
      <w:r>
        <w:rPr>
          <w:sz w:val="21"/>
        </w:rPr>
        <w:t>getRequest</w:t>
      </w:r>
      <w:r>
        <w:rPr>
          <w:color w:val="666600"/>
          <w:sz w:val="21"/>
        </w:rPr>
        <w:t>();</w:t>
      </w:r>
    </w:p>
    <w:p>
      <w:pPr>
        <w:pStyle w:val="10"/>
        <w:numPr>
          <w:ilvl w:val="0"/>
          <w:numId w:val="21"/>
        </w:numPr>
        <w:tabs>
          <w:tab w:val="left" w:pos="2045"/>
          <w:tab w:val="left" w:pos="2046"/>
        </w:tabs>
        <w:spacing w:before="69" w:after="0" w:line="223" w:lineRule="exact"/>
        <w:ind w:left="2045" w:right="0" w:hanging="1705"/>
        <w:jc w:val="left"/>
        <w:rPr>
          <w:sz w:val="21"/>
        </w:rPr>
      </w:pPr>
      <w:r>
        <w:rPr>
          <w:color w:val="000087"/>
          <w:sz w:val="21"/>
        </w:rPr>
        <w:t xml:space="preserve">int </w:t>
      </w:r>
      <w:r>
        <w:rPr>
          <w:sz w:val="21"/>
        </w:rPr>
        <w:t xml:space="preserve">limit </w:t>
      </w:r>
      <w:r>
        <w:rPr>
          <w:color w:val="666600"/>
          <w:sz w:val="21"/>
        </w:rPr>
        <w:t>=</w:t>
      </w:r>
      <w:r>
        <w:rPr>
          <w:color w:val="666600"/>
          <w:spacing w:val="28"/>
          <w:sz w:val="21"/>
        </w:rPr>
        <w:t xml:space="preserve"> </w:t>
      </w:r>
      <w:r>
        <w:rPr>
          <w:color w:val="660066"/>
          <w:sz w:val="21"/>
        </w:rPr>
        <w:t>Integer</w:t>
      </w:r>
      <w:r>
        <w:rPr>
          <w:color w:val="666600"/>
          <w:sz w:val="21"/>
        </w:rPr>
        <w:t>.</w:t>
      </w:r>
      <w:r>
        <w:rPr>
          <w:sz w:val="21"/>
        </w:rPr>
        <w:t>valueOf</w:t>
      </w:r>
      <w:r>
        <w:rPr>
          <w:color w:val="666600"/>
          <w:sz w:val="21"/>
        </w:rPr>
        <w:t>(</w:t>
      </w:r>
      <w:r>
        <w:rPr>
          <w:sz w:val="21"/>
        </w:rPr>
        <w:t>request</w:t>
      </w:r>
      <w:r>
        <w:rPr>
          <w:color w:val="666600"/>
          <w:sz w:val="21"/>
        </w:rPr>
        <w:t>.</w:t>
      </w:r>
      <w:r>
        <w:rPr>
          <w:sz w:val="21"/>
        </w:rPr>
        <w:t>getParameter</w:t>
      </w:r>
      <w:r>
        <w:rPr>
          <w:color w:val="666600"/>
          <w:sz w:val="21"/>
        </w:rPr>
        <w:t>(</w:t>
      </w:r>
      <w:r>
        <w:rPr>
          <w:color w:val="008700"/>
          <w:sz w:val="21"/>
        </w:rPr>
        <w:t>"limit"</w:t>
      </w:r>
      <w:r>
        <w:rPr>
          <w:color w:val="666600"/>
          <w:sz w:val="21"/>
        </w:rPr>
        <w:t>));</w:t>
      </w:r>
    </w:p>
    <w:p>
      <w:pPr>
        <w:spacing w:before="0" w:line="371" w:lineRule="exact"/>
        <w:ind w:left="1016"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每页多少条数据</w:t>
      </w:r>
    </w:p>
    <w:p>
      <w:pPr>
        <w:pStyle w:val="10"/>
        <w:numPr>
          <w:ilvl w:val="0"/>
          <w:numId w:val="21"/>
        </w:numPr>
        <w:tabs>
          <w:tab w:val="left" w:pos="2045"/>
          <w:tab w:val="left" w:pos="2046"/>
        </w:tabs>
        <w:spacing w:before="21" w:after="0" w:line="223" w:lineRule="exact"/>
        <w:ind w:left="2045" w:right="0" w:hanging="1705"/>
        <w:jc w:val="left"/>
        <w:rPr>
          <w:sz w:val="21"/>
        </w:rPr>
      </w:pPr>
      <w:r>
        <w:rPr>
          <w:color w:val="000087"/>
          <w:sz w:val="21"/>
        </w:rPr>
        <w:t xml:space="preserve">int </w:t>
      </w:r>
      <w:r>
        <w:rPr>
          <w:sz w:val="21"/>
        </w:rPr>
        <w:t xml:space="preserve">offset </w:t>
      </w:r>
      <w:r>
        <w:rPr>
          <w:color w:val="666600"/>
          <w:sz w:val="21"/>
        </w:rPr>
        <w:t>=</w:t>
      </w:r>
      <w:r>
        <w:rPr>
          <w:color w:val="666600"/>
          <w:spacing w:val="28"/>
          <w:sz w:val="21"/>
        </w:rPr>
        <w:t xml:space="preserve"> </w:t>
      </w:r>
      <w:r>
        <w:rPr>
          <w:color w:val="660066"/>
          <w:sz w:val="21"/>
        </w:rPr>
        <w:t>Integer</w:t>
      </w:r>
      <w:r>
        <w:rPr>
          <w:color w:val="666600"/>
          <w:sz w:val="21"/>
        </w:rPr>
        <w:t>.</w:t>
      </w:r>
      <w:r>
        <w:rPr>
          <w:sz w:val="21"/>
        </w:rPr>
        <w:t>valueOf</w:t>
      </w:r>
      <w:r>
        <w:rPr>
          <w:color w:val="666600"/>
          <w:sz w:val="21"/>
        </w:rPr>
        <w:t>(</w:t>
      </w:r>
      <w:r>
        <w:rPr>
          <w:sz w:val="21"/>
        </w:rPr>
        <w:t>request</w:t>
      </w:r>
      <w:r>
        <w:rPr>
          <w:color w:val="666600"/>
          <w:sz w:val="21"/>
        </w:rPr>
        <w:t>.</w:t>
      </w:r>
      <w:r>
        <w:rPr>
          <w:sz w:val="21"/>
        </w:rPr>
        <w:t>getParameter</w:t>
      </w:r>
      <w:r>
        <w:rPr>
          <w:color w:val="666600"/>
          <w:sz w:val="21"/>
        </w:rPr>
        <w:t>(</w:t>
      </w:r>
      <w:r>
        <w:rPr>
          <w:color w:val="008700"/>
          <w:sz w:val="21"/>
        </w:rPr>
        <w:t>"offset"</w:t>
      </w:r>
      <w:r>
        <w:rPr>
          <w:color w:val="666600"/>
          <w:sz w:val="21"/>
        </w:rPr>
        <w:t>));</w:t>
      </w:r>
    </w:p>
    <w:p>
      <w:pPr>
        <w:spacing w:before="0" w:line="331" w:lineRule="exact"/>
        <w:ind w:left="1016" w:right="0" w:firstLine="0"/>
        <w:jc w:val="left"/>
        <w:rPr>
          <w:rFonts w:ascii="Courier New" w:eastAsia="Courier New"/>
          <w:sz w:val="21"/>
        </w:rPr>
      </w:pPr>
      <w:r>
        <w:rPr>
          <w:rFonts w:ascii="Courier New" w:eastAsia="Courier New"/>
          <w:color w:val="870000"/>
          <w:sz w:val="21"/>
        </w:rPr>
        <w:t>//</w:t>
      </w:r>
      <w:r>
        <w:rPr>
          <w:rFonts w:hint="eastAsia" w:ascii="Droid Sans Fallback" w:eastAsia="Droid Sans Fallback"/>
          <w:color w:val="870000"/>
          <w:sz w:val="21"/>
        </w:rPr>
        <w:t>每页的偏移量</w:t>
      </w:r>
      <w:r>
        <w:rPr>
          <w:rFonts w:ascii="Courier New" w:eastAsia="Courier New"/>
          <w:color w:val="870000"/>
          <w:sz w:val="21"/>
        </w:rPr>
        <w:t>(</w:t>
      </w:r>
      <w:r>
        <w:rPr>
          <w:rFonts w:hint="eastAsia" w:ascii="Droid Sans Fallback" w:eastAsia="Droid Sans Fallback"/>
          <w:color w:val="870000"/>
          <w:sz w:val="21"/>
        </w:rPr>
        <w:t>本页当前有多少条</w:t>
      </w:r>
      <w:r>
        <w:rPr>
          <w:rFonts w:ascii="Courier New" w:eastAsia="Courier New"/>
          <w:color w:val="870000"/>
          <w:sz w:val="21"/>
        </w:rPr>
        <w:t>)</w:t>
      </w:r>
    </w:p>
    <w:p>
      <w:pPr>
        <w:pStyle w:val="10"/>
        <w:numPr>
          <w:ilvl w:val="0"/>
          <w:numId w:val="21"/>
        </w:numPr>
        <w:tabs>
          <w:tab w:val="left" w:pos="2045"/>
          <w:tab w:val="left" w:pos="2046"/>
          <w:tab w:val="left" w:pos="8727"/>
        </w:tabs>
        <w:spacing w:before="15" w:after="0" w:line="192" w:lineRule="auto"/>
        <w:ind w:left="1016" w:right="477" w:hanging="676"/>
        <w:jc w:val="left"/>
        <w:rPr>
          <w:rFonts w:hint="eastAsia" w:ascii="Droid Sans Fallback" w:eastAsia="Droid Sans Fallback"/>
          <w:sz w:val="21"/>
        </w:rPr>
      </w:pPr>
      <w:r>
        <w:rPr>
          <w:color w:val="660066"/>
          <w:sz w:val="21"/>
        </w:rPr>
        <w:t xml:space="preserve">String </w:t>
      </w:r>
      <w:r>
        <w:rPr>
          <w:sz w:val="21"/>
        </w:rPr>
        <w:t>sort</w:t>
      </w:r>
      <w:r>
        <w:rPr>
          <w:spacing w:val="37"/>
          <w:sz w:val="21"/>
        </w:rPr>
        <w:t xml:space="preserve"> </w:t>
      </w:r>
      <w:r>
        <w:rPr>
          <w:color w:val="666600"/>
          <w:spacing w:val="8"/>
          <w:sz w:val="21"/>
        </w:rPr>
        <w:t xml:space="preserve">= </w:t>
      </w:r>
      <w:r>
        <w:rPr>
          <w:sz w:val="21"/>
        </w:rPr>
        <w:t>request</w:t>
      </w:r>
      <w:r>
        <w:rPr>
          <w:color w:val="666600"/>
          <w:sz w:val="21"/>
        </w:rPr>
        <w:t>.</w:t>
      </w:r>
      <w:r>
        <w:rPr>
          <w:sz w:val="21"/>
        </w:rPr>
        <w:t>getParameter</w:t>
      </w:r>
      <w:r>
        <w:rPr>
          <w:color w:val="666600"/>
          <w:sz w:val="21"/>
        </w:rPr>
        <w:t>(</w:t>
      </w:r>
      <w:r>
        <w:rPr>
          <w:color w:val="008700"/>
          <w:sz w:val="21"/>
        </w:rPr>
        <w:t>"sort"</w:t>
      </w:r>
      <w:r>
        <w:rPr>
          <w:color w:val="666600"/>
          <w:sz w:val="21"/>
        </w:rPr>
        <w:t>);</w:t>
      </w:r>
      <w:r>
        <w:rPr>
          <w:color w:val="666600"/>
          <w:sz w:val="21"/>
        </w:rPr>
        <w:tab/>
      </w:r>
      <w:r>
        <w:rPr>
          <w:color w:val="870000"/>
          <w:sz w:val="21"/>
        </w:rPr>
        <w:t>//</w:t>
      </w:r>
      <w:r>
        <w:rPr>
          <w:rFonts w:hint="eastAsia" w:ascii="Droid Sans Fallback" w:eastAsia="Droid Sans Fallback"/>
          <w:color w:val="870000"/>
          <w:sz w:val="21"/>
        </w:rPr>
        <w:t>排序字段名称</w:t>
      </w:r>
    </w:p>
    <w:p>
      <w:pPr>
        <w:pStyle w:val="10"/>
        <w:numPr>
          <w:ilvl w:val="0"/>
          <w:numId w:val="21"/>
        </w:numPr>
        <w:tabs>
          <w:tab w:val="left" w:pos="2045"/>
          <w:tab w:val="left" w:pos="2046"/>
          <w:tab w:val="left" w:pos="8742"/>
        </w:tabs>
        <w:spacing w:before="0" w:after="0" w:line="288" w:lineRule="exact"/>
        <w:ind w:left="2045" w:right="0" w:hanging="1705"/>
        <w:jc w:val="left"/>
        <w:rPr>
          <w:rFonts w:hint="eastAsia" w:ascii="Droid Sans Fallback" w:eastAsia="Droid Sans Fallback"/>
          <w:sz w:val="21"/>
        </w:rPr>
      </w:pPr>
      <w:r>
        <w:rPr>
          <w:color w:val="660066"/>
          <w:sz w:val="21"/>
        </w:rPr>
        <w:t xml:space="preserve">String </w:t>
      </w:r>
      <w:r>
        <w:rPr>
          <w:sz w:val="21"/>
        </w:rPr>
        <w:t>order</w:t>
      </w:r>
      <w:r>
        <w:rPr>
          <w:spacing w:val="53"/>
          <w:sz w:val="21"/>
        </w:rPr>
        <w:t xml:space="preserve"> </w:t>
      </w:r>
      <w:r>
        <w:rPr>
          <w:color w:val="666600"/>
          <w:spacing w:val="10"/>
          <w:sz w:val="21"/>
        </w:rPr>
        <w:t xml:space="preserve">= </w:t>
      </w:r>
      <w:r>
        <w:rPr>
          <w:sz w:val="21"/>
        </w:rPr>
        <w:t>request</w:t>
      </w:r>
      <w:r>
        <w:rPr>
          <w:color w:val="666600"/>
          <w:sz w:val="21"/>
        </w:rPr>
        <w:t>.</w:t>
      </w:r>
      <w:r>
        <w:rPr>
          <w:sz w:val="21"/>
        </w:rPr>
        <w:t>getParameter</w:t>
      </w:r>
      <w:r>
        <w:rPr>
          <w:color w:val="666600"/>
          <w:sz w:val="21"/>
        </w:rPr>
        <w:t>(</w:t>
      </w:r>
      <w:r>
        <w:rPr>
          <w:color w:val="008700"/>
          <w:sz w:val="21"/>
        </w:rPr>
        <w:t>"order"</w:t>
      </w:r>
      <w:r>
        <w:rPr>
          <w:color w:val="666600"/>
          <w:sz w:val="21"/>
        </w:rPr>
        <w:t>);</w:t>
      </w:r>
      <w:r>
        <w:rPr>
          <w:color w:val="666600"/>
          <w:sz w:val="21"/>
        </w:rPr>
        <w:tab/>
      </w:r>
      <w:r>
        <w:rPr>
          <w:color w:val="870000"/>
          <w:sz w:val="21"/>
        </w:rPr>
        <w:t>//asc</w:t>
      </w:r>
      <w:r>
        <w:rPr>
          <w:rFonts w:hint="eastAsia" w:ascii="Droid Sans Fallback" w:eastAsia="Droid Sans Fallback"/>
          <w:color w:val="870000"/>
          <w:sz w:val="21"/>
        </w:rPr>
        <w:t>或</w:t>
      </w:r>
    </w:p>
    <w:p>
      <w:pPr>
        <w:spacing w:before="0" w:line="347" w:lineRule="exact"/>
        <w:ind w:left="1016" w:right="0" w:firstLine="0"/>
        <w:jc w:val="left"/>
        <w:rPr>
          <w:rFonts w:ascii="Courier New" w:eastAsia="Courier New"/>
          <w:sz w:val="21"/>
        </w:rPr>
      </w:pPr>
      <w:r>
        <w:rPr>
          <w:rFonts w:ascii="Courier New" w:eastAsia="Courier New"/>
          <w:color w:val="870000"/>
          <w:sz w:val="21"/>
        </w:rPr>
        <w:t>desc(</w:t>
      </w:r>
      <w:r>
        <w:rPr>
          <w:rFonts w:hint="eastAsia" w:ascii="Droid Sans Fallback" w:eastAsia="Droid Sans Fallback"/>
          <w:color w:val="870000"/>
          <w:sz w:val="21"/>
        </w:rPr>
        <w:t>升序或降序</w:t>
      </w:r>
      <w:r>
        <w:rPr>
          <w:rFonts w:ascii="Courier New" w:eastAsia="Courier New"/>
          <w:color w:val="870000"/>
          <w:sz w:val="21"/>
        </w:rPr>
        <w:t>)</w:t>
      </w:r>
    </w:p>
    <w:p>
      <w:pPr>
        <w:pStyle w:val="10"/>
        <w:numPr>
          <w:ilvl w:val="0"/>
          <w:numId w:val="21"/>
        </w:numPr>
        <w:tabs>
          <w:tab w:val="left" w:pos="2045"/>
          <w:tab w:val="left" w:pos="2046"/>
        </w:tabs>
        <w:spacing w:before="21" w:after="0" w:line="240" w:lineRule="auto"/>
        <w:ind w:left="2045" w:right="0" w:hanging="1705"/>
        <w:jc w:val="left"/>
        <w:rPr>
          <w:sz w:val="21"/>
        </w:rPr>
      </w:pPr>
      <w:r>
        <w:rPr>
          <w:color w:val="000087"/>
          <w:sz w:val="21"/>
        </w:rPr>
        <w:t xml:space="preserve">if </w:t>
      </w:r>
      <w:r>
        <w:rPr>
          <w:color w:val="666600"/>
          <w:sz w:val="21"/>
        </w:rPr>
        <w:t>(</w:t>
      </w:r>
      <w:r>
        <w:rPr>
          <w:color w:val="660066"/>
          <w:sz w:val="21"/>
        </w:rPr>
        <w:t>ToolUtil</w:t>
      </w:r>
      <w:r>
        <w:rPr>
          <w:color w:val="666600"/>
          <w:sz w:val="21"/>
        </w:rPr>
        <w:t>.</w:t>
      </w:r>
      <w:r>
        <w:rPr>
          <w:sz w:val="21"/>
        </w:rPr>
        <w:t>isEmpty</w:t>
      </w:r>
      <w:r>
        <w:rPr>
          <w:color w:val="666600"/>
          <w:sz w:val="21"/>
        </w:rPr>
        <w:t>(</w:t>
      </w:r>
      <w:r>
        <w:rPr>
          <w:sz w:val="21"/>
        </w:rPr>
        <w:t>sort</w:t>
      </w:r>
      <w:r>
        <w:rPr>
          <w:color w:val="666600"/>
          <w:sz w:val="21"/>
        </w:rPr>
        <w:t>))</w:t>
      </w:r>
      <w:r>
        <w:rPr>
          <w:color w:val="666600"/>
          <w:spacing w:val="2"/>
          <w:sz w:val="21"/>
        </w:rPr>
        <w:t xml:space="preserve"> </w:t>
      </w:r>
      <w:r>
        <w:rPr>
          <w:color w:val="666600"/>
          <w:sz w:val="21"/>
        </w:rPr>
        <w:t>{</w:t>
      </w:r>
    </w:p>
    <w:p>
      <w:pPr>
        <w:pStyle w:val="10"/>
        <w:numPr>
          <w:ilvl w:val="0"/>
          <w:numId w:val="21"/>
        </w:numPr>
        <w:tabs>
          <w:tab w:val="left" w:pos="2567"/>
          <w:tab w:val="left" w:pos="2568"/>
        </w:tabs>
        <w:spacing w:before="69" w:after="0" w:line="240" w:lineRule="auto"/>
        <w:ind w:left="2568" w:right="0" w:hanging="2366"/>
        <w:jc w:val="left"/>
        <w:rPr>
          <w:sz w:val="21"/>
        </w:rPr>
      </w:pPr>
      <w:r>
        <w:rPr>
          <w:color w:val="660066"/>
          <w:sz w:val="21"/>
        </w:rPr>
        <w:t>Page</w:t>
      </w:r>
      <w:r>
        <w:rPr>
          <w:color w:val="666600"/>
          <w:sz w:val="21"/>
        </w:rPr>
        <w:t>&lt;</w:t>
      </w:r>
      <w:r>
        <w:rPr>
          <w:sz w:val="21"/>
        </w:rPr>
        <w:t>T</w:t>
      </w:r>
      <w:r>
        <w:rPr>
          <w:color w:val="666600"/>
          <w:sz w:val="21"/>
        </w:rPr>
        <w:t xml:space="preserve">&gt; </w:t>
      </w:r>
      <w:r>
        <w:rPr>
          <w:sz w:val="21"/>
        </w:rPr>
        <w:t xml:space="preserve">page </w:t>
      </w:r>
      <w:r>
        <w:rPr>
          <w:color w:val="666600"/>
          <w:sz w:val="21"/>
        </w:rPr>
        <w:t xml:space="preserve">= </w:t>
      </w:r>
      <w:r>
        <w:rPr>
          <w:color w:val="000087"/>
          <w:sz w:val="21"/>
        </w:rPr>
        <w:t xml:space="preserve">new </w:t>
      </w:r>
      <w:r>
        <w:rPr>
          <w:color w:val="660066"/>
          <w:sz w:val="21"/>
        </w:rPr>
        <w:t>Page</w:t>
      </w:r>
      <w:r>
        <w:rPr>
          <w:color w:val="666600"/>
          <w:sz w:val="21"/>
        </w:rPr>
        <w:t>&lt;&gt;((</w:t>
      </w:r>
      <w:r>
        <w:rPr>
          <w:sz w:val="21"/>
        </w:rPr>
        <w:t xml:space="preserve">offset </w:t>
      </w:r>
      <w:r>
        <w:rPr>
          <w:color w:val="666600"/>
          <w:sz w:val="21"/>
        </w:rPr>
        <w:t xml:space="preserve">/ </w:t>
      </w:r>
      <w:r>
        <w:rPr>
          <w:sz w:val="21"/>
        </w:rPr>
        <w:t xml:space="preserve">limit </w:t>
      </w:r>
      <w:r>
        <w:rPr>
          <w:color w:val="666600"/>
          <w:sz w:val="21"/>
        </w:rPr>
        <w:t xml:space="preserve">+ </w:t>
      </w:r>
      <w:r>
        <w:rPr>
          <w:color w:val="006666"/>
          <w:spacing w:val="-3"/>
          <w:sz w:val="21"/>
        </w:rPr>
        <w:t>1</w:t>
      </w:r>
      <w:r>
        <w:rPr>
          <w:color w:val="666600"/>
          <w:spacing w:val="-3"/>
          <w:sz w:val="21"/>
        </w:rPr>
        <w:t>),</w:t>
      </w:r>
      <w:r>
        <w:rPr>
          <w:color w:val="666600"/>
          <w:spacing w:val="40"/>
          <w:sz w:val="21"/>
        </w:rPr>
        <w:t xml:space="preserve"> </w:t>
      </w:r>
      <w:r>
        <w:rPr>
          <w:sz w:val="21"/>
        </w:rPr>
        <w:t>limit</w:t>
      </w:r>
      <w:r>
        <w:rPr>
          <w:color w:val="666600"/>
          <w:sz w:val="21"/>
        </w:rPr>
        <w:t>);</w:t>
      </w:r>
    </w:p>
    <w:p>
      <w:pPr>
        <w:pStyle w:val="10"/>
        <w:numPr>
          <w:ilvl w:val="0"/>
          <w:numId w:val="21"/>
        </w:numPr>
        <w:tabs>
          <w:tab w:val="left" w:pos="2563"/>
          <w:tab w:val="left" w:pos="2564"/>
        </w:tabs>
        <w:spacing w:before="69" w:after="0" w:line="240" w:lineRule="auto"/>
        <w:ind w:left="2563" w:right="0" w:hanging="2361"/>
        <w:jc w:val="left"/>
        <w:rPr>
          <w:sz w:val="21"/>
        </w:rPr>
      </w:pPr>
      <w:r>
        <w:rPr>
          <w:sz w:val="21"/>
        </w:rPr>
        <w:t>page</w:t>
      </w:r>
      <w:r>
        <w:rPr>
          <w:color w:val="666600"/>
          <w:sz w:val="21"/>
        </w:rPr>
        <w:t>.</w:t>
      </w:r>
      <w:r>
        <w:rPr>
          <w:sz w:val="21"/>
        </w:rPr>
        <w:t>setOpenSort</w:t>
      </w:r>
      <w:r>
        <w:rPr>
          <w:color w:val="666600"/>
          <w:sz w:val="21"/>
        </w:rPr>
        <w:t>(</w:t>
      </w:r>
      <w:r>
        <w:rPr>
          <w:color w:val="000087"/>
          <w:sz w:val="21"/>
        </w:rPr>
        <w:t>false</w:t>
      </w:r>
      <w:r>
        <w:rPr>
          <w:color w:val="666600"/>
          <w:sz w:val="21"/>
        </w:rPr>
        <w:t>);</w:t>
      </w:r>
    </w:p>
    <w:p>
      <w:pPr>
        <w:pStyle w:val="10"/>
        <w:numPr>
          <w:ilvl w:val="0"/>
          <w:numId w:val="21"/>
        </w:numPr>
        <w:tabs>
          <w:tab w:val="left" w:pos="2567"/>
          <w:tab w:val="left" w:pos="2568"/>
        </w:tabs>
        <w:spacing w:before="70" w:after="0" w:line="240" w:lineRule="auto"/>
        <w:ind w:left="2568" w:right="0" w:hanging="2366"/>
        <w:jc w:val="left"/>
        <w:rPr>
          <w:sz w:val="21"/>
        </w:rPr>
      </w:pPr>
      <w:r>
        <w:rPr>
          <w:color w:val="000087"/>
          <w:sz w:val="21"/>
        </w:rPr>
        <w:t>return</w:t>
      </w:r>
      <w:r>
        <w:rPr>
          <w:color w:val="000087"/>
          <w:spacing w:val="-3"/>
          <w:sz w:val="21"/>
        </w:rPr>
        <w:t xml:space="preserve"> </w:t>
      </w:r>
      <w:r>
        <w:rPr>
          <w:sz w:val="21"/>
        </w:rPr>
        <w:t>page</w:t>
      </w:r>
      <w:r>
        <w:rPr>
          <w:color w:val="666600"/>
          <w:sz w:val="21"/>
        </w:rPr>
        <w:t>;</w:t>
      </w:r>
    </w:p>
    <w:p>
      <w:pPr>
        <w:pStyle w:val="10"/>
        <w:numPr>
          <w:ilvl w:val="0"/>
          <w:numId w:val="21"/>
        </w:numPr>
        <w:tabs>
          <w:tab w:val="left" w:pos="2045"/>
          <w:tab w:val="left" w:pos="2046"/>
        </w:tabs>
        <w:spacing w:before="69" w:after="0" w:line="240" w:lineRule="auto"/>
        <w:ind w:left="2045" w:right="0" w:hanging="1843"/>
        <w:jc w:val="left"/>
        <w:rPr>
          <w:sz w:val="21"/>
        </w:rPr>
      </w:pPr>
      <w:r>
        <w:rPr>
          <w:color w:val="666600"/>
          <w:sz w:val="21"/>
        </w:rPr>
        <w:t xml:space="preserve">} </w:t>
      </w:r>
      <w:r>
        <w:rPr>
          <w:color w:val="000087"/>
          <w:sz w:val="21"/>
        </w:rPr>
        <w:t>else</w:t>
      </w:r>
      <w:r>
        <w:rPr>
          <w:color w:val="000087"/>
          <w:spacing w:val="-7"/>
          <w:sz w:val="21"/>
        </w:rPr>
        <w:t xml:space="preserve"> </w:t>
      </w:r>
      <w:r>
        <w:rPr>
          <w:color w:val="666600"/>
          <w:sz w:val="21"/>
        </w:rPr>
        <w:t>{</w:t>
      </w:r>
    </w:p>
    <w:p>
      <w:pPr>
        <w:pStyle w:val="10"/>
        <w:numPr>
          <w:ilvl w:val="0"/>
          <w:numId w:val="21"/>
        </w:numPr>
        <w:tabs>
          <w:tab w:val="left" w:pos="2567"/>
          <w:tab w:val="left" w:pos="2568"/>
        </w:tabs>
        <w:spacing w:before="69" w:after="0" w:line="240" w:lineRule="auto"/>
        <w:ind w:left="2568" w:right="0" w:hanging="2366"/>
        <w:jc w:val="left"/>
        <w:rPr>
          <w:sz w:val="21"/>
        </w:rPr>
      </w:pPr>
      <w:r>
        <w:rPr>
          <w:color w:val="660066"/>
          <w:sz w:val="21"/>
        </w:rPr>
        <w:t>Page</w:t>
      </w:r>
      <w:r>
        <w:rPr>
          <w:color w:val="666600"/>
          <w:sz w:val="21"/>
        </w:rPr>
        <w:t>&lt;</w:t>
      </w:r>
      <w:r>
        <w:rPr>
          <w:sz w:val="21"/>
        </w:rPr>
        <w:t>T</w:t>
      </w:r>
      <w:r>
        <w:rPr>
          <w:color w:val="666600"/>
          <w:sz w:val="21"/>
        </w:rPr>
        <w:t xml:space="preserve">&gt; </w:t>
      </w:r>
      <w:r>
        <w:rPr>
          <w:sz w:val="21"/>
        </w:rPr>
        <w:t xml:space="preserve">page </w:t>
      </w:r>
      <w:r>
        <w:rPr>
          <w:color w:val="666600"/>
          <w:sz w:val="21"/>
        </w:rPr>
        <w:t xml:space="preserve">= </w:t>
      </w:r>
      <w:r>
        <w:rPr>
          <w:color w:val="000087"/>
          <w:sz w:val="21"/>
        </w:rPr>
        <w:t xml:space="preserve">new </w:t>
      </w:r>
      <w:r>
        <w:rPr>
          <w:color w:val="660066"/>
          <w:sz w:val="21"/>
        </w:rPr>
        <w:t>Page</w:t>
      </w:r>
      <w:r>
        <w:rPr>
          <w:color w:val="666600"/>
          <w:sz w:val="21"/>
        </w:rPr>
        <w:t>&lt;&gt;((</w:t>
      </w:r>
      <w:r>
        <w:rPr>
          <w:sz w:val="21"/>
        </w:rPr>
        <w:t xml:space="preserve">offset </w:t>
      </w:r>
      <w:r>
        <w:rPr>
          <w:color w:val="666600"/>
          <w:sz w:val="21"/>
        </w:rPr>
        <w:t xml:space="preserve">/ </w:t>
      </w:r>
      <w:r>
        <w:rPr>
          <w:sz w:val="21"/>
        </w:rPr>
        <w:t xml:space="preserve">limit </w:t>
      </w:r>
      <w:r>
        <w:rPr>
          <w:color w:val="666600"/>
          <w:sz w:val="21"/>
        </w:rPr>
        <w:t xml:space="preserve">+ </w:t>
      </w:r>
      <w:r>
        <w:rPr>
          <w:color w:val="006666"/>
          <w:spacing w:val="-3"/>
          <w:sz w:val="21"/>
        </w:rPr>
        <w:t>1</w:t>
      </w:r>
      <w:r>
        <w:rPr>
          <w:color w:val="666600"/>
          <w:spacing w:val="-3"/>
          <w:sz w:val="21"/>
        </w:rPr>
        <w:t xml:space="preserve">), </w:t>
      </w:r>
      <w:r>
        <w:rPr>
          <w:sz w:val="21"/>
        </w:rPr>
        <w:t>limit</w:t>
      </w:r>
      <w:r>
        <w:rPr>
          <w:color w:val="666600"/>
          <w:sz w:val="21"/>
        </w:rPr>
        <w:t>,</w:t>
      </w:r>
      <w:r>
        <w:rPr>
          <w:color w:val="666600"/>
          <w:spacing w:val="65"/>
          <w:sz w:val="21"/>
        </w:rPr>
        <w:t xml:space="preserve"> </w:t>
      </w:r>
      <w:r>
        <w:rPr>
          <w:sz w:val="21"/>
        </w:rPr>
        <w:t>sort</w:t>
      </w:r>
    </w:p>
    <w:p>
      <w:pPr>
        <w:spacing w:before="70"/>
        <w:ind w:left="1016" w:right="0" w:firstLine="0"/>
        <w:jc w:val="left"/>
        <w:rPr>
          <w:rFonts w:ascii="Courier New"/>
          <w:sz w:val="21"/>
        </w:rPr>
      </w:pPr>
      <w:r>
        <w:rPr>
          <w:rFonts w:ascii="Courier New"/>
          <w:color w:val="666600"/>
          <w:sz w:val="21"/>
        </w:rPr>
        <w:t>);</w:t>
      </w:r>
    </w:p>
    <w:p>
      <w:pPr>
        <w:pStyle w:val="10"/>
        <w:numPr>
          <w:ilvl w:val="0"/>
          <w:numId w:val="21"/>
        </w:numPr>
        <w:tabs>
          <w:tab w:val="left" w:pos="2567"/>
          <w:tab w:val="left" w:pos="2568"/>
        </w:tabs>
        <w:spacing w:before="69" w:after="0" w:line="240" w:lineRule="auto"/>
        <w:ind w:left="2568" w:right="0" w:hanging="2366"/>
        <w:jc w:val="left"/>
        <w:rPr>
          <w:sz w:val="21"/>
        </w:rPr>
      </w:pPr>
      <w:r>
        <w:rPr>
          <w:color w:val="000087"/>
          <w:sz w:val="21"/>
        </w:rPr>
        <w:t xml:space="preserve">if </w:t>
      </w:r>
      <w:r>
        <w:rPr>
          <w:color w:val="666600"/>
          <w:spacing w:val="-3"/>
          <w:sz w:val="21"/>
        </w:rPr>
        <w:t>(</w:t>
      </w:r>
      <w:r>
        <w:rPr>
          <w:color w:val="660066"/>
          <w:spacing w:val="-3"/>
          <w:sz w:val="21"/>
        </w:rPr>
        <w:t>Order</w:t>
      </w:r>
      <w:r>
        <w:rPr>
          <w:color w:val="666600"/>
          <w:spacing w:val="-3"/>
          <w:sz w:val="21"/>
        </w:rPr>
        <w:t>.</w:t>
      </w:r>
      <w:r>
        <w:rPr>
          <w:spacing w:val="-3"/>
          <w:sz w:val="21"/>
        </w:rPr>
        <w:t>ASC</w:t>
      </w:r>
      <w:r>
        <w:rPr>
          <w:color w:val="666600"/>
          <w:spacing w:val="-3"/>
          <w:sz w:val="21"/>
        </w:rPr>
        <w:t>.</w:t>
      </w:r>
      <w:r>
        <w:rPr>
          <w:spacing w:val="-3"/>
          <w:sz w:val="21"/>
        </w:rPr>
        <w:t>getDes</w:t>
      </w:r>
      <w:r>
        <w:rPr>
          <w:color w:val="666600"/>
          <w:spacing w:val="-3"/>
          <w:sz w:val="21"/>
        </w:rPr>
        <w:t>().</w:t>
      </w:r>
      <w:r>
        <w:rPr>
          <w:spacing w:val="-3"/>
          <w:sz w:val="21"/>
        </w:rPr>
        <w:t>equals</w:t>
      </w:r>
      <w:r>
        <w:rPr>
          <w:color w:val="666600"/>
          <w:spacing w:val="-3"/>
          <w:sz w:val="21"/>
        </w:rPr>
        <w:t>(</w:t>
      </w:r>
      <w:r>
        <w:rPr>
          <w:spacing w:val="-3"/>
          <w:sz w:val="21"/>
        </w:rPr>
        <w:t>order</w:t>
      </w:r>
      <w:r>
        <w:rPr>
          <w:color w:val="666600"/>
          <w:spacing w:val="-3"/>
          <w:sz w:val="21"/>
        </w:rPr>
        <w:t>))</w:t>
      </w:r>
      <w:r>
        <w:rPr>
          <w:color w:val="666600"/>
          <w:spacing w:val="11"/>
          <w:sz w:val="21"/>
        </w:rPr>
        <w:t xml:space="preserve"> </w:t>
      </w:r>
      <w:r>
        <w:rPr>
          <w:color w:val="666600"/>
          <w:sz w:val="21"/>
        </w:rPr>
        <w:t>{</w:t>
      </w:r>
    </w:p>
    <w:p>
      <w:pPr>
        <w:pStyle w:val="10"/>
        <w:numPr>
          <w:ilvl w:val="0"/>
          <w:numId w:val="21"/>
        </w:numPr>
        <w:tabs>
          <w:tab w:val="left" w:pos="3078"/>
          <w:tab w:val="left" w:pos="3079"/>
        </w:tabs>
        <w:spacing w:before="69" w:after="0" w:line="240" w:lineRule="auto"/>
        <w:ind w:left="3078" w:right="0" w:hanging="2876"/>
        <w:jc w:val="left"/>
        <w:rPr>
          <w:sz w:val="21"/>
        </w:rPr>
      </w:pPr>
      <w:r>
        <w:rPr>
          <w:sz w:val="21"/>
        </w:rPr>
        <w:t>page</w:t>
      </w:r>
      <w:r>
        <w:rPr>
          <w:color w:val="666600"/>
          <w:sz w:val="21"/>
        </w:rPr>
        <w:t>.</w:t>
      </w:r>
      <w:r>
        <w:rPr>
          <w:sz w:val="21"/>
        </w:rPr>
        <w:t>setAsc</w:t>
      </w:r>
      <w:r>
        <w:rPr>
          <w:color w:val="666600"/>
          <w:sz w:val="21"/>
        </w:rPr>
        <w:t>(</w:t>
      </w:r>
      <w:r>
        <w:rPr>
          <w:color w:val="000087"/>
          <w:sz w:val="21"/>
        </w:rPr>
        <w:t>true</w:t>
      </w:r>
      <w:r>
        <w:rPr>
          <w:color w:val="666600"/>
          <w:sz w:val="21"/>
        </w:rPr>
        <w:t>);</w:t>
      </w:r>
    </w:p>
    <w:p>
      <w:pPr>
        <w:pStyle w:val="10"/>
        <w:numPr>
          <w:ilvl w:val="0"/>
          <w:numId w:val="21"/>
        </w:numPr>
        <w:tabs>
          <w:tab w:val="left" w:pos="2567"/>
          <w:tab w:val="left" w:pos="2568"/>
        </w:tabs>
        <w:spacing w:before="70" w:after="0" w:line="240" w:lineRule="auto"/>
        <w:ind w:left="2568" w:right="0" w:hanging="2366"/>
        <w:jc w:val="left"/>
        <w:rPr>
          <w:sz w:val="21"/>
        </w:rPr>
      </w:pPr>
      <w:r>
        <w:rPr>
          <w:color w:val="666600"/>
          <w:sz w:val="21"/>
        </w:rPr>
        <w:t xml:space="preserve">} </w:t>
      </w:r>
      <w:r>
        <w:rPr>
          <w:color w:val="000087"/>
          <w:sz w:val="21"/>
        </w:rPr>
        <w:t>else</w:t>
      </w:r>
      <w:r>
        <w:rPr>
          <w:color w:val="000087"/>
          <w:spacing w:val="-7"/>
          <w:sz w:val="21"/>
        </w:rPr>
        <w:t xml:space="preserve"> </w:t>
      </w:r>
      <w:r>
        <w:rPr>
          <w:color w:val="666600"/>
          <w:sz w:val="21"/>
        </w:rPr>
        <w:t>{</w:t>
      </w:r>
    </w:p>
    <w:p>
      <w:pPr>
        <w:pStyle w:val="10"/>
        <w:numPr>
          <w:ilvl w:val="0"/>
          <w:numId w:val="21"/>
        </w:numPr>
        <w:tabs>
          <w:tab w:val="left" w:pos="3078"/>
          <w:tab w:val="left" w:pos="3079"/>
        </w:tabs>
        <w:spacing w:before="69" w:after="0" w:line="240" w:lineRule="auto"/>
        <w:ind w:left="3078" w:right="0" w:hanging="2876"/>
        <w:jc w:val="left"/>
        <w:rPr>
          <w:sz w:val="21"/>
        </w:rPr>
      </w:pPr>
      <w:r>
        <w:rPr>
          <w:sz w:val="21"/>
        </w:rPr>
        <w:t>page</w:t>
      </w:r>
      <w:r>
        <w:rPr>
          <w:color w:val="666600"/>
          <w:sz w:val="21"/>
        </w:rPr>
        <w:t>.</w:t>
      </w:r>
      <w:r>
        <w:rPr>
          <w:sz w:val="21"/>
        </w:rPr>
        <w:t>setAsc</w:t>
      </w:r>
      <w:r>
        <w:rPr>
          <w:color w:val="666600"/>
          <w:sz w:val="21"/>
        </w:rPr>
        <w:t>(</w:t>
      </w:r>
      <w:r>
        <w:rPr>
          <w:color w:val="000087"/>
          <w:sz w:val="21"/>
        </w:rPr>
        <w:t>false</w:t>
      </w:r>
      <w:r>
        <w:rPr>
          <w:color w:val="666600"/>
          <w:sz w:val="21"/>
        </w:rPr>
        <w:t>);</w:t>
      </w:r>
    </w:p>
    <w:p>
      <w:pPr>
        <w:tabs>
          <w:tab w:val="left" w:pos="2567"/>
        </w:tabs>
        <w:spacing w:before="69"/>
        <w:ind w:left="202" w:right="0" w:firstLine="0"/>
        <w:jc w:val="left"/>
        <w:rPr>
          <w:rFonts w:ascii="Courier New"/>
          <w:sz w:val="21"/>
        </w:rPr>
      </w:pPr>
      <w:r>
        <w:rPr>
          <w:rFonts w:ascii="Courier New"/>
          <w:color w:val="668099"/>
          <w:sz w:val="21"/>
        </w:rPr>
        <w:t>19.</w:t>
      </w:r>
      <w:r>
        <w:rPr>
          <w:rFonts w:ascii="Courier New"/>
          <w:color w:val="668099"/>
          <w:sz w:val="21"/>
        </w:rPr>
        <w:tab/>
      </w:r>
      <w:r>
        <w:rPr>
          <w:rFonts w:ascii="Courier New"/>
          <w:color w:val="666600"/>
          <w:sz w:val="21"/>
        </w:rPr>
        <w:t>}</w:t>
      </w:r>
    </w:p>
    <w:p>
      <w:pPr>
        <w:tabs>
          <w:tab w:val="left" w:pos="2567"/>
        </w:tabs>
        <w:spacing w:before="70"/>
        <w:ind w:left="202" w:right="0" w:firstLine="0"/>
        <w:jc w:val="left"/>
        <w:rPr>
          <w:rFonts w:ascii="Courier New"/>
          <w:sz w:val="21"/>
        </w:rPr>
      </w:pPr>
      <w:r>
        <w:rPr>
          <w:rFonts w:ascii="Courier New"/>
          <w:color w:val="668099"/>
          <w:sz w:val="21"/>
        </w:rPr>
        <w:t>20.</w:t>
      </w:r>
      <w:r>
        <w:rPr>
          <w:rFonts w:ascii="Courier New"/>
          <w:color w:val="668099"/>
          <w:sz w:val="21"/>
        </w:rPr>
        <w:tab/>
      </w:r>
      <w:r>
        <w:rPr>
          <w:rFonts w:ascii="Courier New"/>
          <w:color w:val="000087"/>
          <w:sz w:val="21"/>
        </w:rPr>
        <w:t>return</w:t>
      </w:r>
      <w:r>
        <w:rPr>
          <w:rFonts w:ascii="Courier New"/>
          <w:color w:val="000087"/>
          <w:spacing w:val="-3"/>
          <w:sz w:val="21"/>
        </w:rPr>
        <w:t xml:space="preserve"> </w:t>
      </w:r>
      <w:r>
        <w:rPr>
          <w:rFonts w:ascii="Courier New"/>
          <w:sz w:val="21"/>
        </w:rPr>
        <w:t>page</w:t>
      </w:r>
      <w:r>
        <w:rPr>
          <w:rFonts w:ascii="Courier New"/>
          <w:color w:val="666600"/>
          <w:sz w:val="21"/>
        </w:rPr>
        <w:t>;</w:t>
      </w:r>
    </w:p>
    <w:p>
      <w:pPr>
        <w:tabs>
          <w:tab w:val="left" w:pos="2045"/>
        </w:tabs>
        <w:spacing w:before="69"/>
        <w:ind w:left="202" w:right="0" w:firstLine="0"/>
        <w:jc w:val="left"/>
        <w:rPr>
          <w:rFonts w:ascii="Courier New"/>
          <w:sz w:val="21"/>
        </w:rPr>
      </w:pPr>
      <w:r>
        <w:rPr>
          <w:rFonts w:ascii="Courier New"/>
          <w:color w:val="668099"/>
          <w:sz w:val="21"/>
        </w:rPr>
        <w:t>21.</w:t>
      </w:r>
      <w:r>
        <w:rPr>
          <w:rFonts w:ascii="Courier New"/>
          <w:color w:val="668099"/>
          <w:sz w:val="21"/>
        </w:rPr>
        <w:tab/>
      </w:r>
      <w:r>
        <w:rPr>
          <w:rFonts w:ascii="Courier New"/>
          <w:color w:val="666600"/>
          <w:sz w:val="21"/>
        </w:rPr>
        <w:t>}</w:t>
      </w:r>
    </w:p>
    <w:p>
      <w:pPr>
        <w:tabs>
          <w:tab w:val="left" w:pos="1538"/>
        </w:tabs>
        <w:spacing w:before="69"/>
        <w:ind w:left="202" w:right="0" w:firstLine="0"/>
        <w:jc w:val="left"/>
        <w:rPr>
          <w:rFonts w:ascii="Courier New"/>
          <w:sz w:val="21"/>
        </w:rPr>
      </w:pPr>
      <w:r>
        <w:rPr>
          <w:rFonts w:ascii="Courier New"/>
          <w:color w:val="668099"/>
          <w:sz w:val="21"/>
        </w:rPr>
        <w:t>22.</w:t>
      </w:r>
      <w:r>
        <w:rPr>
          <w:rFonts w:ascii="Courier New"/>
          <w:color w:val="668099"/>
          <w:sz w:val="21"/>
        </w:rPr>
        <w:tab/>
      </w:r>
      <w:r>
        <w:rPr>
          <w:rFonts w:ascii="Courier New"/>
          <w:color w:val="666600"/>
          <w:sz w:val="21"/>
        </w:rPr>
        <w:t>}</w:t>
      </w:r>
    </w:p>
    <w:p>
      <w:pPr>
        <w:tabs>
          <w:tab w:val="left" w:pos="1016"/>
        </w:tabs>
        <w:spacing w:before="69"/>
        <w:ind w:left="202" w:right="0" w:firstLine="0"/>
        <w:jc w:val="left"/>
        <w:rPr>
          <w:rFonts w:ascii="Courier New"/>
          <w:sz w:val="21"/>
        </w:rPr>
      </w:pPr>
      <w:r>
        <w:rPr>
          <w:rFonts w:ascii="Courier New"/>
          <w:color w:val="668099"/>
          <w:sz w:val="21"/>
        </w:rPr>
        <w:t>23.</w:t>
      </w:r>
      <w:r>
        <w:rPr>
          <w:rFonts w:ascii="Courier New"/>
          <w:color w:val="668099"/>
          <w:sz w:val="21"/>
        </w:rPr>
        <w:tab/>
      </w:r>
      <w:r>
        <w:rPr>
          <w:rFonts w:ascii="Courier New"/>
          <w:color w:val="666600"/>
          <w:sz w:val="21"/>
        </w:rPr>
        <w:t>}</w:t>
      </w:r>
    </w:p>
    <w:p>
      <w:pPr>
        <w:spacing w:after="0"/>
        <w:jc w:val="left"/>
        <w:rPr>
          <w:rFonts w:ascii="Courier New"/>
          <w:sz w:val="21"/>
        </w:rPr>
        <w:sectPr>
          <w:pgSz w:w="11900" w:h="16840"/>
          <w:pgMar w:top="1420" w:right="520" w:bottom="280" w:left="840" w:header="720" w:footer="720" w:gutter="0"/>
        </w:sectPr>
      </w:pPr>
    </w:p>
    <w:p>
      <w:pPr>
        <w:pStyle w:val="6"/>
        <w:spacing w:before="57" w:line="196" w:lineRule="auto"/>
        <w:ind w:left="110" w:right="507"/>
      </w:pPr>
      <w:r>
        <w:rPr>
          <w:color w:val="333333"/>
          <w:spacing w:val="-1"/>
        </w:rPr>
        <w:t>在后台代码中如需接收参数，构建分页</w:t>
      </w:r>
      <w:r>
        <w:rPr>
          <w:color w:val="333333"/>
        </w:rPr>
        <w:t>Page对象的时候，只需如下这样一调用即可构建分页 对象</w:t>
      </w:r>
    </w:p>
    <w:p>
      <w:pPr>
        <w:pStyle w:val="6"/>
        <w:spacing w:before="20"/>
        <w:rPr>
          <w:sz w:val="11"/>
        </w:rPr>
      </w:pPr>
      <w:r>
        <w:pict>
          <v:group id="_x0000_s1316" o:spid="_x0000_s1316" o:spt="203" style="position:absolute;left:0pt;margin-left:47.5pt;margin-top:15.1pt;height:45.35pt;width:506.9pt;mso-position-horizontal-relative:page;mso-wrap-distance-bottom:0pt;mso-wrap-distance-top:0pt;z-index:4096;mso-width-relative:page;mso-height-relative:page;" coordorigin="950,302" coordsize="10138,907">
            <o:lock v:ext="edit"/>
            <v:shape id="_x0000_s1317" o:spid="_x0000_s1317" o:spt="75" type="#_x0000_t75" style="position:absolute;left:950;top:302;height:907;width:10138;" filled="f" stroked="f" coordsize="21600,21600">
              <v:path/>
              <v:fill on="f" focussize="0,0"/>
              <v:stroke on="f"/>
              <v:imagedata r:id="rId59" o:title=""/>
              <o:lock v:ext="edit" aspectratio="t"/>
            </v:shape>
            <v:shape id="_x0000_s1318" o:spid="_x0000_s1318" o:spt="202" type="#_x0000_t202" style="position:absolute;left:1180;top:460;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319" o:spid="_x0000_s1319" o:spt="202" type="#_x0000_t202" style="position:absolute;left:1856;top:460;height:551;width:7077;"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0066"/>
                        <w:sz w:val="21"/>
                      </w:rPr>
                      <w:t>Page</w:t>
                    </w:r>
                    <w:r>
                      <w:rPr>
                        <w:rFonts w:ascii="Courier New"/>
                        <w:color w:val="666600"/>
                        <w:sz w:val="21"/>
                      </w:rPr>
                      <w:t>&lt;</w:t>
                    </w:r>
                    <w:r>
                      <w:rPr>
                        <w:rFonts w:ascii="Courier New"/>
                        <w:color w:val="660066"/>
                        <w:sz w:val="21"/>
                      </w:rPr>
                      <w:t>OperationLog</w:t>
                    </w:r>
                    <w:r>
                      <w:rPr>
                        <w:rFonts w:ascii="Courier New"/>
                        <w:color w:val="666600"/>
                        <w:sz w:val="21"/>
                      </w:rPr>
                      <w:t xml:space="preserve">&gt; </w:t>
                    </w:r>
                    <w:r>
                      <w:rPr>
                        <w:rFonts w:ascii="Courier New"/>
                        <w:sz w:val="21"/>
                      </w:rPr>
                      <w:t xml:space="preserve">page </w:t>
                    </w:r>
                    <w:r>
                      <w:rPr>
                        <w:rFonts w:ascii="Courier New"/>
                        <w:color w:val="666600"/>
                        <w:sz w:val="21"/>
                      </w:rPr>
                      <w:t xml:space="preserve">= </w:t>
                    </w:r>
                    <w:r>
                      <w:rPr>
                        <w:rFonts w:ascii="Courier New"/>
                        <w:color w:val="000087"/>
                        <w:sz w:val="21"/>
                      </w:rPr>
                      <w:t>new</w:t>
                    </w:r>
                    <w:r>
                      <w:rPr>
                        <w:rFonts w:ascii="Courier New"/>
                        <w:color w:val="000087"/>
                        <w:spacing w:val="74"/>
                        <w:sz w:val="21"/>
                      </w:rPr>
                      <w:t xml:space="preserve"> </w:t>
                    </w:r>
                    <w:r>
                      <w:rPr>
                        <w:rFonts w:ascii="Courier New"/>
                        <w:color w:val="660066"/>
                        <w:sz w:val="21"/>
                      </w:rPr>
                      <w:t>PageFactory</w:t>
                    </w:r>
                    <w:r>
                      <w:rPr>
                        <w:rFonts w:ascii="Courier New"/>
                        <w:color w:val="666600"/>
                        <w:sz w:val="21"/>
                      </w:rPr>
                      <w:t>&lt;</w:t>
                    </w:r>
                    <w:r>
                      <w:rPr>
                        <w:rFonts w:ascii="Courier New"/>
                        <w:color w:val="660066"/>
                        <w:sz w:val="21"/>
                      </w:rPr>
                      <w:t>OperationLog</w:t>
                    </w:r>
                    <w:r>
                      <w:rPr>
                        <w:rFonts w:ascii="Courier New"/>
                        <w:color w:val="666600"/>
                        <w:sz w:val="21"/>
                      </w:rPr>
                      <w:t>&gt;</w:t>
                    </w:r>
                  </w:p>
                  <w:p>
                    <w:pPr>
                      <w:spacing w:before="69"/>
                      <w:ind w:left="0" w:right="0" w:firstLine="0"/>
                      <w:jc w:val="left"/>
                      <w:rPr>
                        <w:rFonts w:ascii="Courier New"/>
                        <w:sz w:val="21"/>
                      </w:rPr>
                    </w:pPr>
                    <w:r>
                      <w:rPr>
                        <w:rFonts w:ascii="Courier New"/>
                        <w:color w:val="666600"/>
                        <w:sz w:val="21"/>
                      </w:rPr>
                      <w:t>().</w:t>
                    </w:r>
                    <w:r>
                      <w:rPr>
                        <w:rFonts w:ascii="Courier New"/>
                        <w:sz w:val="21"/>
                      </w:rPr>
                      <w:t>defaultPage</w:t>
                    </w:r>
                    <w:r>
                      <w:rPr>
                        <w:rFonts w:ascii="Courier New"/>
                        <w:color w:val="666600"/>
                        <w:sz w:val="21"/>
                      </w:rPr>
                      <w:t>();</w:t>
                    </w:r>
                  </w:p>
                </w:txbxContent>
              </v:textbox>
            </v:shape>
            <w10:wrap type="topAndBottom"/>
          </v:group>
        </w:pict>
      </w:r>
    </w:p>
    <w:p>
      <w:pPr>
        <w:pStyle w:val="6"/>
        <w:spacing w:before="7"/>
        <w:rPr>
          <w:sz w:val="11"/>
        </w:rPr>
      </w:pPr>
    </w:p>
    <w:p>
      <w:pPr>
        <w:pStyle w:val="3"/>
        <w:numPr>
          <w:ilvl w:val="1"/>
          <w:numId w:val="13"/>
        </w:numPr>
        <w:tabs>
          <w:tab w:val="left" w:pos="662"/>
        </w:tabs>
        <w:spacing w:before="0" w:after="0" w:line="647" w:lineRule="exact"/>
        <w:ind w:left="661" w:right="0" w:hanging="551"/>
        <w:jc w:val="left"/>
      </w:pPr>
      <w:r>
        <w:rPr>
          <w:color w:val="333333"/>
        </w:rPr>
        <w:t>数据范围</w:t>
      </w:r>
    </w:p>
    <w:p>
      <w:pPr>
        <w:pStyle w:val="4"/>
        <w:numPr>
          <w:ilvl w:val="2"/>
          <w:numId w:val="13"/>
        </w:numPr>
        <w:tabs>
          <w:tab w:val="left" w:pos="811"/>
        </w:tabs>
        <w:spacing w:before="163" w:after="0" w:line="546" w:lineRule="exact"/>
        <w:ind w:left="810" w:right="0" w:hanging="700"/>
        <w:jc w:val="left"/>
      </w:pPr>
      <w:r>
        <w:rPr>
          <w:color w:val="333333"/>
        </w:rPr>
        <w:t>介绍</w:t>
      </w:r>
    </w:p>
    <w:p>
      <w:pPr>
        <w:pStyle w:val="6"/>
        <w:spacing w:line="483" w:lineRule="exact"/>
        <w:ind w:left="110"/>
      </w:pPr>
      <w:r>
        <w:pict>
          <v:group id="_x0000_s1320" o:spid="_x0000_s1320" o:spt="203" style="position:absolute;left:0pt;margin-left:328.6pt;margin-top:24.15pt;height:18.45pt;width:38.4pt;mso-position-horizontal-relative:page;z-index:-91136;mso-width-relative:page;mso-height-relative:page;" coordorigin="6572,484" coordsize="768,369">
            <o:lock v:ext="edit"/>
            <v:shape id="_x0000_s1321" o:spid="_x0000_s1321" style="position:absolute;left:6572;top:529;height:323;width:768;" fillcolor="#D6DBDF" filled="t" stroked="f" coordorigin="6572,529" coordsize="768,323" path="m7279,852l6634,852,6610,847,6590,834,6577,814,6572,791,6572,591,6577,567,6590,547,6610,534,6634,529,7279,529,7303,534,7322,547,7335,567,7340,591,7340,791,7335,814,7322,834,7303,847,7279,852xe">
              <v:path arrowok="t"/>
              <v:fill on="t" focussize="0,0"/>
              <v:stroke on="f"/>
              <v:imagedata o:title=""/>
              <o:lock v:ext="edit"/>
            </v:shape>
            <v:shape id="_x0000_s1322" o:spid="_x0000_s1322" o:spt="202" type="#_x0000_t202" style="position:absolute;left:6572;top:483;height:369;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userA</w:t>
                    </w:r>
                  </w:p>
                </w:txbxContent>
              </v:textbox>
            </v:shape>
          </v:group>
        </w:pict>
      </w:r>
      <w:r>
        <w:pict>
          <v:group id="_x0000_s1323" o:spid="_x0000_s1323" o:spt="203" style="position:absolute;left:0pt;margin-left:379.25pt;margin-top:24.15pt;height:18.45pt;width:38.4pt;mso-position-horizontal-relative:page;z-index:6144;mso-width-relative:page;mso-height-relative:page;" coordorigin="7586,484" coordsize="768,369">
            <o:lock v:ext="edit"/>
            <v:shape id="_x0000_s1324" o:spid="_x0000_s1324" style="position:absolute;left:7585;top:529;height:323;width:768;" fillcolor="#D6DBDF" filled="t" stroked="f" coordorigin="7586,529" coordsize="768,323" path="m8292,852l7647,852,7623,847,7604,834,7591,814,7586,791,7586,591,7591,567,7604,547,7623,534,7647,529,8292,529,8316,534,8336,547,8349,567,8354,591,8354,791,8349,814,8336,834,8316,847,8292,852xe">
              <v:path arrowok="t"/>
              <v:fill on="t" focussize="0,0"/>
              <v:stroke on="f"/>
              <v:imagedata o:title=""/>
              <o:lock v:ext="edit"/>
            </v:shape>
            <v:shape id="_x0000_s1325" o:spid="_x0000_s1325" o:spt="202" type="#_x0000_t202" style="position:absolute;left:7585;top:483;height:369;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userB</w:t>
                    </w:r>
                  </w:p>
                </w:txbxContent>
              </v:textbox>
            </v:shape>
          </v:group>
        </w:pict>
      </w:r>
      <w:r>
        <w:rPr>
          <w:color w:val="333333"/>
        </w:rPr>
        <w:t>Guns的数据范围是指当前部门的用户可以看到当前部门和子部门的数据，子部门的数据不可</w:t>
      </w:r>
    </w:p>
    <w:p>
      <w:pPr>
        <w:spacing w:after="0" w:line="483" w:lineRule="exact"/>
        <w:sectPr>
          <w:pgSz w:w="11900" w:h="16840"/>
          <w:pgMar w:top="1360" w:right="520" w:bottom="280" w:left="840" w:header="720" w:footer="720" w:gutter="0"/>
        </w:sectPr>
      </w:pPr>
    </w:p>
    <w:p>
      <w:pPr>
        <w:pStyle w:val="6"/>
        <w:spacing w:line="415" w:lineRule="exact"/>
        <w:ind w:left="110"/>
      </w:pPr>
      <w:r>
        <w:pict>
          <v:group id="_x0000_s1326" o:spid="_x0000_s1326" o:spt="203" style="position:absolute;left:0pt;margin-left:194.95pt;margin-top:0.05pt;height:18.45pt;width:59.95pt;mso-position-horizontal-relative:page;z-index:6144;mso-width-relative:page;mso-height-relative:page;" coordorigin="3900,2" coordsize="1199,369">
            <o:lock v:ext="edit"/>
            <v:shape id="_x0000_s1327" o:spid="_x0000_s1327" style="position:absolute;left:3899;top:47;height:323;width:1199;" fillcolor="#D6DBDF" filled="t" stroked="f" coordorigin="3900,47" coordsize="1199,323" path="m5036,370l3961,370,3937,365,3918,352,3904,332,3900,308,3900,109,3904,85,3918,65,3937,52,3961,47,5036,47,5060,52,5080,65,5093,85,5098,109,5098,308,5093,332,5080,352,5060,365,5036,370xe">
              <v:path arrowok="t"/>
              <v:fill on="t" focussize="0,0"/>
              <v:stroke on="f"/>
              <v:imagedata o:title=""/>
              <o:lock v:ext="edit"/>
            </v:shape>
            <v:shape id="_x0000_s1328" o:spid="_x0000_s1328" o:spt="202" type="#_x0000_t202" style="position:absolute;left:3899;top:1;height:369;width:1199;"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超级管理员</w:t>
                    </w:r>
                  </w:p>
                </w:txbxContent>
              </v:textbox>
            </v:shape>
          </v:group>
        </w:pict>
      </w:r>
      <w:r>
        <w:pict>
          <v:group id="_x0000_s1329" o:spid="_x0000_s1329" o:spt="203" style="position:absolute;left:0pt;margin-left:257.95pt;margin-top:22.35pt;height:18.45pt;width:38.4pt;mso-position-horizontal-relative:page;z-index:6144;mso-width-relative:page;mso-height-relative:page;" coordorigin="5159,447" coordsize="768,369">
            <o:lock v:ext="edit"/>
            <v:shape id="_x0000_s1330" o:spid="_x0000_s1330" style="position:absolute;left:5159;top:492;height:323;width:768;" fillcolor="#D6DBDF" filled="t" stroked="f" coordorigin="5159,493" coordsize="768,323" path="m5866,815l5220,815,5197,810,5177,797,5164,778,5159,754,5159,554,5164,530,5177,511,5197,497,5220,493,5866,493,5890,497,5909,511,5922,530,5927,554,5927,754,5922,778,5909,797,5890,810,5866,815xe">
              <v:path arrowok="t"/>
              <v:fill on="t" focussize="0,0"/>
              <v:stroke on="f"/>
              <v:imagedata o:title=""/>
              <o:lock v:ext="edit"/>
            </v:shape>
            <v:shape id="_x0000_s1331" o:spid="_x0000_s1331" o:spt="202" type="#_x0000_t202" style="position:absolute;left:5159;top:447;height:369;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userB</w:t>
                    </w:r>
                  </w:p>
                </w:txbxContent>
              </v:textbox>
            </v:shape>
          </v:group>
        </w:pict>
      </w:r>
      <w:r>
        <w:rPr>
          <w:color w:val="333333"/>
        </w:rPr>
        <w:t>以看到上级部门的数据，但</w:t>
      </w:r>
    </w:p>
    <w:p>
      <w:pPr>
        <w:pStyle w:val="6"/>
        <w:tabs>
          <w:tab w:val="left" w:pos="2352"/>
        </w:tabs>
        <w:spacing w:line="415" w:lineRule="exact"/>
        <w:ind w:left="110"/>
      </w:pPr>
      <w:r>
        <w:br w:type="column"/>
      </w:r>
      <w:r>
        <w:rPr>
          <w:color w:val="333333"/>
        </w:rPr>
        <w:t>例外，例如，</w:t>
      </w:r>
      <w:r>
        <w:rPr>
          <w:color w:val="333333"/>
        </w:rPr>
        <w:tab/>
      </w:r>
      <w:r>
        <w:rPr>
          <w:color w:val="333333"/>
        </w:rPr>
        <w:t>和</w:t>
      </w:r>
    </w:p>
    <w:p>
      <w:pPr>
        <w:pStyle w:val="6"/>
        <w:spacing w:line="415" w:lineRule="exact"/>
        <w:ind w:left="110"/>
      </w:pPr>
      <w:r>
        <w:br w:type="column"/>
      </w:r>
      <w:r>
        <w:rPr>
          <w:color w:val="333333"/>
        </w:rPr>
        <w:t>两个用户都有查看用户列</w:t>
      </w:r>
    </w:p>
    <w:p>
      <w:pPr>
        <w:spacing w:after="0" w:line="415" w:lineRule="exact"/>
        <w:sectPr>
          <w:type w:val="continuous"/>
          <w:pgSz w:w="11900" w:h="16840"/>
          <w:pgMar w:top="1340" w:right="520" w:bottom="280" w:left="840" w:header="720" w:footer="720" w:gutter="0"/>
          <w:cols w:equalWidth="0" w:num="3">
            <w:col w:w="3100" w:space="1047"/>
            <w:col w:w="2639" w:space="617"/>
            <w:col w:w="3137"/>
          </w:cols>
        </w:sectPr>
      </w:pPr>
    </w:p>
    <w:p>
      <w:pPr>
        <w:pStyle w:val="6"/>
        <w:spacing w:line="445" w:lineRule="exact"/>
        <w:ind w:left="110"/>
      </w:pPr>
      <w:r>
        <w:pict>
          <v:group id="_x0000_s1332" o:spid="_x0000_s1332" o:spt="203" style="position:absolute;left:0pt;margin-left:133.5pt;margin-top:1.55pt;height:18.45pt;width:38.4pt;mso-position-horizontal-relative:page;z-index:6144;mso-width-relative:page;mso-height-relative:page;" coordorigin="2671,32" coordsize="768,369">
            <o:lock v:ext="edit"/>
            <v:shape id="_x0000_s1333" o:spid="_x0000_s1333" style="position:absolute;left:2670;top:77;height:323;width:768;" fillcolor="#D6DBDF" filled="t" stroked="f" coordorigin="2671,77" coordsize="768,323" path="m3377,400l2732,400,2708,395,2689,382,2676,362,2671,338,2671,139,2676,115,2689,95,2708,82,2732,77,3377,77,3401,82,3421,95,3434,115,3439,139,3439,338,3434,362,3421,382,3401,395,3377,400xe">
              <v:path arrowok="t"/>
              <v:fill on="t" focussize="0,0"/>
              <v:stroke on="f"/>
              <v:imagedata o:title=""/>
              <o:lock v:ext="edit"/>
            </v:shape>
            <v:shape id="_x0000_s1334" o:spid="_x0000_s1334" o:spt="202" type="#_x0000_t202" style="position:absolute;left:2670;top:31;height:369;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userA</w:t>
                    </w:r>
                  </w:p>
                </w:txbxContent>
              </v:textbox>
            </v:shape>
          </v:group>
        </w:pict>
      </w:r>
      <w:r>
        <w:rPr>
          <w:color w:val="333333"/>
        </w:rPr>
        <w:t>表的权限，但是</w:t>
      </w:r>
    </w:p>
    <w:p>
      <w:pPr>
        <w:pStyle w:val="6"/>
        <w:spacing w:line="445" w:lineRule="exact"/>
        <w:ind w:left="110"/>
      </w:pPr>
      <w:r>
        <w:br w:type="column"/>
      </w:r>
      <w:r>
        <w:rPr>
          <w:color w:val="333333"/>
        </w:rPr>
        <w:t>在总公司部门，</w:t>
      </w:r>
    </w:p>
    <w:p>
      <w:pPr>
        <w:pStyle w:val="6"/>
        <w:spacing w:line="445" w:lineRule="exact"/>
        <w:ind w:left="110"/>
      </w:pPr>
      <w:r>
        <w:br w:type="column"/>
      </w:r>
      <w:r>
        <w:rPr>
          <w:color w:val="333333"/>
        </w:rPr>
        <w:t>在运营部，他们有如下部门关系</w:t>
      </w:r>
    </w:p>
    <w:p>
      <w:pPr>
        <w:spacing w:after="0" w:line="445" w:lineRule="exact"/>
        <w:sectPr>
          <w:type w:val="continuous"/>
          <w:pgSz w:w="11900" w:h="16840"/>
          <w:pgMar w:top="1340" w:right="520" w:bottom="280" w:left="840" w:header="720" w:footer="720" w:gutter="0"/>
          <w:cols w:equalWidth="0" w:num="3">
            <w:col w:w="1871" w:space="617"/>
            <w:col w:w="1871" w:space="617"/>
            <w:col w:w="5564"/>
          </w:cols>
        </w:sectPr>
      </w:pPr>
    </w:p>
    <w:p>
      <w:pPr>
        <w:pStyle w:val="6"/>
        <w:spacing w:before="10" w:after="1"/>
        <w:rPr>
          <w:sz w:val="14"/>
        </w:rPr>
      </w:pPr>
    </w:p>
    <w:p>
      <w:pPr>
        <w:pStyle w:val="6"/>
        <w:ind w:left="110"/>
        <w:rPr>
          <w:sz w:val="20"/>
        </w:rPr>
      </w:pPr>
      <w:r>
        <w:rPr>
          <w:sz w:val="20"/>
        </w:rPr>
        <w:drawing>
          <wp:inline distT="0" distB="0" distL="0" distR="0">
            <wp:extent cx="6392545" cy="2447925"/>
            <wp:effectExtent l="0" t="0" r="0" b="0"/>
            <wp:docPr id="7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7.png"/>
                    <pic:cNvPicPr>
                      <a:picLocks noChangeAspect="1"/>
                    </pic:cNvPicPr>
                  </pic:nvPicPr>
                  <pic:blipFill>
                    <a:blip r:embed="rId60" cstate="print"/>
                    <a:stretch>
                      <a:fillRect/>
                    </a:stretch>
                  </pic:blipFill>
                  <pic:spPr>
                    <a:xfrm>
                      <a:off x="0" y="0"/>
                      <a:ext cx="6392799" cy="2448306"/>
                    </a:xfrm>
                    <a:prstGeom prst="rect">
                      <a:avLst/>
                    </a:prstGeom>
                  </pic:spPr>
                </pic:pic>
              </a:graphicData>
            </a:graphic>
          </wp:inline>
        </w:drawing>
      </w:r>
    </w:p>
    <w:p>
      <w:pPr>
        <w:pStyle w:val="6"/>
        <w:spacing w:before="20"/>
        <w:rPr>
          <w:sz w:val="11"/>
        </w:rPr>
      </w:pPr>
    </w:p>
    <w:p>
      <w:pPr>
        <w:spacing w:after="0"/>
        <w:rPr>
          <w:sz w:val="11"/>
        </w:rPr>
        <w:sectPr>
          <w:type w:val="continuous"/>
          <w:pgSz w:w="11900" w:h="16840"/>
          <w:pgMar w:top="1340" w:right="520" w:bottom="280" w:left="840" w:header="720" w:footer="720" w:gutter="0"/>
        </w:sectPr>
      </w:pPr>
    </w:p>
    <w:p>
      <w:pPr>
        <w:pStyle w:val="6"/>
        <w:tabs>
          <w:tab w:val="left" w:pos="1369"/>
        </w:tabs>
        <w:spacing w:before="5"/>
        <w:ind w:left="110"/>
      </w:pPr>
      <w:r>
        <w:pict>
          <v:group id="_x0000_s1335" o:spid="_x0000_s1335" o:spt="203" style="position:absolute;left:0pt;margin-left:72.05pt;margin-top:5pt;height:18.45pt;width:38.4pt;mso-position-horizontal-relative:page;z-index:-91136;mso-width-relative:page;mso-height-relative:page;" coordorigin="1442,100" coordsize="768,369">
            <o:lock v:ext="edit"/>
            <v:shape id="_x0000_s1336" o:spid="_x0000_s1336" style="position:absolute;left:1441;top:145;height:323;width:768;" fillcolor="#D6DBDF" filled="t" stroked="f" coordorigin="1442,146" coordsize="768,323" path="m2148,468l1503,468,1479,463,1460,450,1447,431,1442,407,1442,207,1447,183,1460,164,1479,150,1503,146,2148,146,2172,150,2192,164,2205,183,2210,207,2210,407,2205,431,2192,450,2172,463,2148,468xe">
              <v:path arrowok="t"/>
              <v:fill on="t" focussize="0,0"/>
              <v:stroke on="f"/>
              <v:imagedata o:title=""/>
              <o:lock v:ext="edit"/>
            </v:shape>
            <v:shape id="_x0000_s1337" o:spid="_x0000_s1337" o:spt="202" type="#_x0000_t202" style="position:absolute;left:1441;top:100;height:369;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userA</w:t>
                    </w:r>
                  </w:p>
                </w:txbxContent>
              </v:textbox>
            </v:shape>
          </v:group>
        </w:pict>
      </w:r>
      <w:r>
        <w:pict>
          <v:group id="_x0000_s1338" o:spid="_x0000_s1338" o:spt="203" style="position:absolute;left:0pt;margin-left:270.2pt;margin-top:5pt;height:18.45pt;width:59.95pt;mso-position-horizontal-relative:page;z-index:7168;mso-width-relative:page;mso-height-relative:page;" coordorigin="5405,100" coordsize="1199,369">
            <o:lock v:ext="edit"/>
            <v:shape id="_x0000_s1339" o:spid="_x0000_s1339" style="position:absolute;left:5404;top:145;height:323;width:1199;" fillcolor="#D6DBDF" filled="t" stroked="f" coordorigin="5405,146" coordsize="1199,323" path="m6541,468l5466,468,5442,463,5423,450,5410,431,5405,407,5405,207,5410,183,5423,164,5442,150,5466,146,6541,146,6565,150,6585,164,6598,183,6603,207,6603,407,6598,431,6585,450,6565,463,6541,468xe">
              <v:path arrowok="t"/>
              <v:fill on="t" focussize="0,0"/>
              <v:stroke on="f"/>
              <v:imagedata o:title=""/>
              <o:lock v:ext="edit"/>
            </v:shape>
            <v:shape id="_x0000_s1340" o:spid="_x0000_s1340" o:spt="202" type="#_x0000_t202" style="position:absolute;left:5404;top:100;height:369;width:1199;"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公司所有人</w:t>
                    </w:r>
                  </w:p>
                </w:txbxContent>
              </v:textbox>
            </v:shape>
          </v:group>
        </w:pict>
      </w:r>
      <w:r>
        <w:rPr>
          <w:color w:val="333333"/>
        </w:rPr>
        <w:t>那么</w:t>
      </w:r>
      <w:r>
        <w:rPr>
          <w:color w:val="333333"/>
        </w:rPr>
        <w:tab/>
      </w:r>
      <w:r>
        <w:rPr>
          <w:color w:val="333333"/>
        </w:rPr>
        <w:t>在查看用户列表的时候能看到</w:t>
      </w:r>
    </w:p>
    <w:p>
      <w:pPr>
        <w:pStyle w:val="6"/>
        <w:spacing w:before="5"/>
        <w:ind w:left="110"/>
      </w:pPr>
      <w:r>
        <w:br w:type="column"/>
      </w:r>
      <w:r>
        <w:rPr>
          <w:color w:val="333333"/>
        </w:rPr>
        <w:t>的数据，</w:t>
      </w:r>
    </w:p>
    <w:p>
      <w:pPr>
        <w:pStyle w:val="6"/>
        <w:spacing w:before="5"/>
        <w:ind w:left="110"/>
      </w:pPr>
      <w:r>
        <w:br w:type="column"/>
      </w:r>
      <w:r>
        <w:rPr>
          <w:color w:val="333333"/>
        </w:rPr>
        <w:t>只能看到</w:t>
      </w:r>
    </w:p>
    <w:p>
      <w:pPr>
        <w:pStyle w:val="6"/>
        <w:spacing w:before="5"/>
        <w:ind w:left="110"/>
      </w:pPr>
      <w:r>
        <w:br w:type="column"/>
      </w:r>
      <w:r>
        <w:rPr>
          <w:color w:val="333333"/>
        </w:rPr>
        <w:t>的数据，</w:t>
      </w:r>
    </w:p>
    <w:p>
      <w:pPr>
        <w:spacing w:after="0"/>
        <w:sectPr>
          <w:type w:val="continuous"/>
          <w:pgSz w:w="11900" w:h="16840"/>
          <w:pgMar w:top="1340" w:right="520" w:bottom="280" w:left="840" w:header="720" w:footer="720" w:gutter="0"/>
          <w:cols w:equalWidth="0" w:num="4">
            <w:col w:w="4605" w:space="1047"/>
            <w:col w:w="1134" w:space="618"/>
            <w:col w:w="1134" w:space="617"/>
            <w:col w:w="1385"/>
          </w:cols>
        </w:sectPr>
      </w:pPr>
    </w:p>
    <w:p>
      <w:pPr>
        <w:pStyle w:val="6"/>
        <w:spacing w:line="445" w:lineRule="exact"/>
        <w:ind w:left="110"/>
      </w:pPr>
      <w:r>
        <w:pict>
          <v:group id="_x0000_s1341" o:spid="_x0000_s1341" o:spt="203" style="position:absolute;left:0pt;margin-left:379.25pt;margin-top:-20.65pt;height:18.45pt;width:38.4pt;mso-position-horizontal-relative:page;z-index:7168;mso-width-relative:page;mso-height-relative:page;" coordorigin="7586,-414" coordsize="768,369">
            <o:lock v:ext="edit"/>
            <v:shape id="_x0000_s1342" o:spid="_x0000_s1342" style="position:absolute;left:7585;top:-369;height:323;width:768;" fillcolor="#D6DBDF" filled="t" stroked="f" coordorigin="7586,-368" coordsize="768,323" path="m8292,-46l7647,-46,7623,-51,7604,-64,7591,-83,7586,-107,7586,-307,7591,-331,7604,-350,7623,-363,7647,-368,8292,-368,8316,-363,8336,-350,8349,-331,8354,-307,8354,-107,8349,-83,8336,-64,8316,-51,8292,-46xe">
              <v:path arrowok="t"/>
              <v:fill on="t" focussize="0,0"/>
              <v:stroke on="f"/>
              <v:imagedata o:title=""/>
              <o:lock v:ext="edit"/>
            </v:shape>
            <v:shape id="_x0000_s1343" o:spid="_x0000_s1343" o:spt="202" type="#_x0000_t202" style="position:absolute;left:7585;top:-414;height:369;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userB</w:t>
                    </w:r>
                  </w:p>
                </w:txbxContent>
              </v:textbox>
            </v:shape>
          </v:group>
        </w:pict>
      </w:r>
      <w:r>
        <w:pict>
          <v:group id="_x0000_s1344" o:spid="_x0000_s1344" o:spt="203" style="position:absolute;left:0pt;margin-left:466.8pt;margin-top:-20.65pt;height:18.45pt;width:38.4pt;mso-position-horizontal-relative:page;z-index:7168;mso-width-relative:page;mso-height-relative:page;" coordorigin="9337,-414" coordsize="768,369">
            <o:lock v:ext="edit"/>
            <v:shape id="_x0000_s1345" o:spid="_x0000_s1345" style="position:absolute;left:9336;top:-369;height:323;width:768;" fillcolor="#D6DBDF" filled="t" stroked="f" coordorigin="9337,-368" coordsize="768,323" path="m10044,-46l9398,-46,9374,-51,9355,-64,9342,-83,9337,-107,9337,-307,9342,-331,9355,-350,9374,-363,9398,-368,10044,-368,10067,-363,10087,-350,10100,-331,10105,-307,10105,-107,10100,-83,10087,-64,10067,-51,10044,-46xe">
              <v:path arrowok="t"/>
              <v:fill on="t" focussize="0,0"/>
              <v:stroke on="f"/>
              <v:imagedata o:title=""/>
              <o:lock v:ext="edit"/>
            </v:shape>
            <v:shape id="_x0000_s1346" o:spid="_x0000_s1346" o:spt="202" type="#_x0000_t202" style="position:absolute;left:9336;top:-414;height:369;width:768;"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运营部</w:t>
                    </w:r>
                  </w:p>
                </w:txbxContent>
              </v:textbox>
            </v:shape>
          </v:group>
        </w:pict>
      </w:r>
      <w:r>
        <w:rPr>
          <w:color w:val="333333"/>
        </w:rPr>
        <w:t>这就是数据范围!</w:t>
      </w:r>
    </w:p>
    <w:p>
      <w:pPr>
        <w:pStyle w:val="4"/>
        <w:numPr>
          <w:ilvl w:val="2"/>
          <w:numId w:val="13"/>
        </w:numPr>
        <w:tabs>
          <w:tab w:val="left" w:pos="811"/>
        </w:tabs>
        <w:spacing w:before="153" w:after="0" w:line="546" w:lineRule="exact"/>
        <w:ind w:left="810" w:right="0" w:hanging="700"/>
        <w:jc w:val="left"/>
      </w:pPr>
      <w:r>
        <w:rPr>
          <w:color w:val="333333"/>
        </w:rPr>
        <w:t>如何使用</w:t>
      </w:r>
    </w:p>
    <w:p>
      <w:pPr>
        <w:pStyle w:val="6"/>
        <w:spacing w:before="17" w:line="211" w:lineRule="auto"/>
        <w:ind w:left="110" w:right="38"/>
      </w:pPr>
      <w:r>
        <w:pict>
          <v:shape id="_x0000_s1347" o:spid="_x0000_s1347" style="position:absolute;left:0pt;margin-left:133.5pt;margin-top:5.75pt;height:16.15pt;width:25.35pt;mso-position-horizontal-relative:page;z-index:-90112;mso-width-relative:page;mso-height-relative:page;" fillcolor="#D6DBDF" filled="t" stroked="f" coordorigin="2671,115" coordsize="507,323" path="m3116,438l2732,438,2708,433,2689,420,2676,400,2671,376,2671,176,2676,153,2689,133,2708,120,2732,115,3116,115,3140,120,3160,133,3173,153,3178,176,3178,376,3173,400,3160,420,3140,433,3116,438xe">
            <v:path arrowok="t"/>
            <v:fill on="t" focussize="0,0"/>
            <v:stroke on="f"/>
            <v:imagedata o:title=""/>
            <o:lock v:ext="edit"/>
          </v:shape>
        </w:pict>
      </w:r>
      <w:r>
        <w:pict>
          <v:group id="_x0000_s1348" o:spid="_x0000_s1348" o:spt="203" style="position:absolute;left:0pt;margin-left:183.45pt;margin-top:3.45pt;height:18.45pt;width:64.55pt;mso-position-horizontal-relative:page;z-index:7168;mso-width-relative:page;mso-height-relative:page;" coordorigin="3669,70" coordsize="1291,369">
            <o:lock v:ext="edit"/>
            <v:shape id="_x0000_s1349" o:spid="_x0000_s1349" style="position:absolute;left:3669;top:115;height:323;width:1291;" fillcolor="#D6DBDF" filled="t" stroked="f" coordorigin="3669,115" coordsize="1291,323" path="m4898,438l3731,438,3707,433,3687,420,3674,400,3669,376,3669,176,3674,153,3687,133,3707,120,3731,115,4898,115,4922,120,4941,133,4955,153,4959,176,4959,376,4955,400,4941,420,4922,433,4898,438xe">
              <v:path arrowok="t"/>
              <v:fill on="t" focussize="0,0"/>
              <v:stroke on="f"/>
              <v:imagedata o:title=""/>
              <o:lock v:ext="edit"/>
            </v:shape>
            <v:shape id="_x0000_s1350" o:spid="_x0000_s1350" o:spt="202" type="#_x0000_t202" style="position:absolute;left:3669;top:69;height:369;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DataScope</w:t>
                    </w:r>
                  </w:p>
                </w:txbxContent>
              </v:textbox>
            </v:shape>
          </v:group>
        </w:pict>
      </w:r>
      <w:r>
        <w:pict>
          <v:group id="_x0000_s1351" o:spid="_x0000_s1351" o:spt="203" style="position:absolute;left:0pt;margin-left:133.5pt;margin-top:25.7pt;height:18.45pt;width:180.5pt;mso-position-horizontal-relative:page;z-index:-90112;mso-width-relative:page;mso-height-relative:page;" coordorigin="2671,515" coordsize="3610,369">
            <o:lock v:ext="edit"/>
            <v:shape id="_x0000_s1352" o:spid="_x0000_s1352" style="position:absolute;left:2670;top:560;height:323;width:3610;" fillcolor="#D6DBDF" filled="t" stroked="f" coordorigin="2671,560" coordsize="3610,323" path="m6219,883l2732,883,2708,878,2689,865,2676,845,2671,822,2671,622,2676,598,2689,578,2708,565,2732,560,6219,560,6243,565,6262,578,6275,598,6280,622,6280,822,6275,845,6262,865,6243,878,6219,883xe">
              <v:path arrowok="t"/>
              <v:fill on="t" focussize="0,0"/>
              <v:stroke on="f"/>
              <v:imagedata o:title=""/>
              <o:lock v:ext="edit"/>
            </v:shape>
            <v:shape id="_x0000_s1353" o:spid="_x0000_s1353" o:spt="202" type="#_x0000_t202" style="position:absolute;left:2670;top:514;height:369;width:361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ShiroKit.getDeptDataScope()</w:t>
                    </w:r>
                  </w:p>
                </w:txbxContent>
              </v:textbox>
            </v:shape>
          </v:group>
        </w:pict>
      </w:r>
      <w:r>
        <w:rPr>
          <w:color w:val="333333"/>
        </w:rPr>
        <w:t xml:space="preserve">使用时，只需要 </w:t>
      </w:r>
      <w:r>
        <w:rPr>
          <w:rFonts w:ascii="Courier New" w:eastAsia="Courier New"/>
          <w:color w:val="2B3D4F"/>
          <w:sz w:val="21"/>
        </w:rPr>
        <w:t xml:space="preserve">new </w:t>
      </w:r>
      <w:r>
        <w:rPr>
          <w:color w:val="333333"/>
        </w:rPr>
        <w:t>一个我们用封装好的</w:t>
      </w:r>
    </w:p>
    <w:p>
      <w:pPr>
        <w:pStyle w:val="6"/>
        <w:rPr>
          <w:sz w:val="32"/>
        </w:rPr>
      </w:pPr>
      <w:r>
        <w:br w:type="column"/>
      </w:r>
    </w:p>
    <w:p>
      <w:pPr>
        <w:pStyle w:val="6"/>
        <w:spacing w:before="17"/>
        <w:rPr>
          <w:sz w:val="22"/>
        </w:rPr>
      </w:pPr>
    </w:p>
    <w:p>
      <w:pPr>
        <w:pStyle w:val="6"/>
        <w:spacing w:line="211" w:lineRule="auto"/>
        <w:ind w:left="1431" w:right="346" w:hanging="1321"/>
      </w:pPr>
      <w:r>
        <w:rPr>
          <w:color w:val="333333"/>
        </w:rPr>
        <w:t>，并在构造方法中传递给当前用户用后的部门权限(一般方法即可获取到当前用户的部门权限集合)，</w:t>
      </w:r>
    </w:p>
    <w:p>
      <w:pPr>
        <w:spacing w:after="0" w:line="211" w:lineRule="auto"/>
        <w:sectPr>
          <w:type w:val="continuous"/>
          <w:pgSz w:w="11900" w:h="16840"/>
          <w:pgMar w:top="1340" w:right="520" w:bottom="280" w:left="840" w:header="720" w:footer="720" w:gutter="0"/>
          <w:cols w:equalWidth="0" w:num="2">
            <w:col w:w="2870" w:space="1139"/>
            <w:col w:w="6531"/>
          </w:cols>
        </w:sectPr>
      </w:pPr>
    </w:p>
    <w:p>
      <w:pPr>
        <w:pStyle w:val="6"/>
        <w:spacing w:line="462" w:lineRule="exact"/>
        <w:ind w:left="110"/>
      </w:pPr>
      <w:r>
        <w:rPr>
          <w:color w:val="333333"/>
        </w:rPr>
        <w:t>之后，传递给mybatis的dao方法的第一个参数即可，例子如下</w:t>
      </w:r>
    </w:p>
    <w:p>
      <w:pPr>
        <w:pStyle w:val="6"/>
        <w:spacing w:before="15"/>
        <w:rPr>
          <w:sz w:val="10"/>
        </w:rPr>
      </w:pPr>
      <w:r>
        <w:pict>
          <v:group id="_x0000_s1354" o:spid="_x0000_s1354" o:spt="203" style="position:absolute;left:0pt;margin-left:47.5pt;margin-top:13.8pt;height:60.7pt;width:506.9pt;mso-position-horizontal-relative:page;mso-wrap-distance-bottom:0pt;mso-wrap-distance-top:0pt;z-index:4096;mso-width-relative:page;mso-height-relative:page;" coordorigin="950,277" coordsize="10138,1214">
            <o:lock v:ext="edit"/>
            <v:shape id="_x0000_s1355" o:spid="_x0000_s1355" o:spt="75" type="#_x0000_t75" style="position:absolute;left:950;top:276;height:1214;width:10138;" filled="f" stroked="f" coordsize="21600,21600">
              <v:path/>
              <v:fill on="f" focussize="0,0"/>
              <v:stroke on="f"/>
              <v:imagedata r:id="rId61" o:title=""/>
              <o:lock v:ext="edit" aspectratio="t"/>
            </v:shape>
            <v:shape id="_x0000_s1356" o:spid="_x0000_s1356" o:spt="202" type="#_x0000_t202" style="position:absolute;left:1180;top:435;height:551;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txbxContent>
              </v:textbox>
            </v:shape>
            <v:shape id="_x0000_s1357" o:spid="_x0000_s1357" o:spt="202" type="#_x0000_t202" style="position:absolute;left:1856;top:435;height:858;width:9122;" filled="f" stroked="f" coordsize="21600,21600">
              <v:path/>
              <v:fill on="f" focussize="0,0"/>
              <v:stroke on="f" joinstyle="miter"/>
              <v:imagedata o:title=""/>
              <o:lock v:ext="edit"/>
              <v:textbox inset="0mm,0mm,0mm,0mm">
                <w:txbxContent>
                  <w:p>
                    <w:pPr>
                      <w:spacing w:before="4" w:line="309" w:lineRule="auto"/>
                      <w:ind w:left="0" w:right="0" w:firstLine="0"/>
                      <w:jc w:val="left"/>
                      <w:rPr>
                        <w:rFonts w:ascii="Courier New"/>
                        <w:sz w:val="21"/>
                      </w:rPr>
                    </w:pPr>
                    <w:r>
                      <w:rPr>
                        <w:rFonts w:ascii="Courier New"/>
                        <w:color w:val="660066"/>
                        <w:sz w:val="21"/>
                      </w:rPr>
                      <w:t xml:space="preserve">DataScope </w:t>
                    </w:r>
                    <w:r>
                      <w:rPr>
                        <w:rFonts w:ascii="Courier New"/>
                        <w:sz w:val="21"/>
                      </w:rPr>
                      <w:t xml:space="preserve">dataScope </w:t>
                    </w:r>
                    <w:r>
                      <w:rPr>
                        <w:rFonts w:ascii="Courier New"/>
                        <w:color w:val="666600"/>
                        <w:sz w:val="21"/>
                      </w:rPr>
                      <w:t xml:space="preserve">= </w:t>
                    </w:r>
                    <w:r>
                      <w:rPr>
                        <w:rFonts w:ascii="Courier New"/>
                        <w:color w:val="000087"/>
                        <w:sz w:val="21"/>
                      </w:rPr>
                      <w:t xml:space="preserve">new </w:t>
                    </w:r>
                    <w:r>
                      <w:rPr>
                        <w:rFonts w:ascii="Courier New"/>
                        <w:color w:val="660066"/>
                        <w:sz w:val="21"/>
                      </w:rPr>
                      <w:t>DataScope</w:t>
                    </w:r>
                    <w:r>
                      <w:rPr>
                        <w:rFonts w:ascii="Courier New"/>
                        <w:color w:val="666600"/>
                        <w:sz w:val="21"/>
                      </w:rPr>
                      <w:t>(</w:t>
                    </w:r>
                    <w:r>
                      <w:rPr>
                        <w:rFonts w:ascii="Courier New"/>
                        <w:color w:val="660066"/>
                        <w:sz w:val="21"/>
                      </w:rPr>
                      <w:t>ShiroKit</w:t>
                    </w:r>
                    <w:r>
                      <w:rPr>
                        <w:rFonts w:ascii="Courier New"/>
                        <w:color w:val="666600"/>
                        <w:sz w:val="21"/>
                      </w:rPr>
                      <w:t>.</w:t>
                    </w:r>
                    <w:r>
                      <w:rPr>
                        <w:rFonts w:ascii="Courier New"/>
                        <w:sz w:val="21"/>
                      </w:rPr>
                      <w:t>getDeptDataScope</w:t>
                    </w:r>
                    <w:r>
                      <w:rPr>
                        <w:rFonts w:ascii="Courier New"/>
                        <w:color w:val="666600"/>
                        <w:sz w:val="21"/>
                      </w:rPr>
                      <w:t xml:space="preserve">()); </w:t>
                    </w:r>
                    <w:r>
                      <w:rPr>
                        <w:rFonts w:ascii="Courier New"/>
                        <w:color w:val="660066"/>
                        <w:sz w:val="21"/>
                      </w:rPr>
                      <w:t>List</w:t>
                    </w:r>
                    <w:r>
                      <w:rPr>
                        <w:rFonts w:ascii="Courier New"/>
                        <w:color w:val="666600"/>
                        <w:sz w:val="21"/>
                      </w:rPr>
                      <w:t>&lt;</w:t>
                    </w:r>
                    <w:r>
                      <w:rPr>
                        <w:rFonts w:ascii="Courier New"/>
                        <w:color w:val="660066"/>
                        <w:sz w:val="21"/>
                      </w:rPr>
                      <w:t>Map</w:t>
                    </w:r>
                    <w:r>
                      <w:rPr>
                        <w:rFonts w:ascii="Courier New"/>
                        <w:color w:val="666600"/>
                        <w:sz w:val="21"/>
                      </w:rPr>
                      <w:t>&lt;</w:t>
                    </w:r>
                    <w:r>
                      <w:rPr>
                        <w:rFonts w:ascii="Courier New"/>
                        <w:color w:val="660066"/>
                        <w:sz w:val="21"/>
                      </w:rPr>
                      <w:t>String</w:t>
                    </w:r>
                    <w:r>
                      <w:rPr>
                        <w:rFonts w:ascii="Courier New"/>
                        <w:color w:val="666600"/>
                        <w:sz w:val="21"/>
                      </w:rPr>
                      <w:t xml:space="preserve">, </w:t>
                    </w:r>
                    <w:r>
                      <w:rPr>
                        <w:rFonts w:ascii="Courier New"/>
                        <w:color w:val="660066"/>
                        <w:sz w:val="21"/>
                      </w:rPr>
                      <w:t>Object</w:t>
                    </w:r>
                    <w:r>
                      <w:rPr>
                        <w:rFonts w:ascii="Courier New"/>
                        <w:color w:val="666600"/>
                        <w:sz w:val="21"/>
                      </w:rPr>
                      <w:t xml:space="preserve">&gt;&gt; </w:t>
                    </w:r>
                    <w:r>
                      <w:rPr>
                        <w:rFonts w:ascii="Courier New"/>
                        <w:sz w:val="21"/>
                      </w:rPr>
                      <w:t xml:space="preserve">users </w:t>
                    </w:r>
                    <w:r>
                      <w:rPr>
                        <w:rFonts w:ascii="Courier New"/>
                        <w:color w:val="666600"/>
                        <w:sz w:val="21"/>
                      </w:rPr>
                      <w:t xml:space="preserve">= </w:t>
                    </w:r>
                    <w:r>
                      <w:rPr>
                        <w:rFonts w:ascii="Courier New"/>
                        <w:sz w:val="21"/>
                      </w:rPr>
                      <w:t>managerDao</w:t>
                    </w:r>
                    <w:r>
                      <w:rPr>
                        <w:rFonts w:ascii="Courier New"/>
                        <w:color w:val="666600"/>
                        <w:sz w:val="21"/>
                      </w:rPr>
                      <w:t>.</w:t>
                    </w:r>
                    <w:r>
                      <w:rPr>
                        <w:rFonts w:ascii="Courier New"/>
                        <w:sz w:val="21"/>
                      </w:rPr>
                      <w:t>selectUsers</w:t>
                    </w:r>
                    <w:r>
                      <w:rPr>
                        <w:rFonts w:ascii="Courier New"/>
                        <w:color w:val="666600"/>
                        <w:sz w:val="21"/>
                      </w:rPr>
                      <w:t>(</w:t>
                    </w:r>
                    <w:r>
                      <w:rPr>
                        <w:rFonts w:ascii="Courier New"/>
                        <w:sz w:val="21"/>
                      </w:rPr>
                      <w:t>dataScope</w:t>
                    </w:r>
                    <w:r>
                      <w:rPr>
                        <w:rFonts w:ascii="Courier New"/>
                        <w:color w:val="666600"/>
                        <w:sz w:val="21"/>
                      </w:rPr>
                      <w:t>,</w:t>
                    </w:r>
                    <w:r>
                      <w:rPr>
                        <w:rFonts w:ascii="Courier New"/>
                        <w:color w:val="666600"/>
                        <w:spacing w:val="96"/>
                        <w:sz w:val="21"/>
                      </w:rPr>
                      <w:t xml:space="preserve"> </w:t>
                    </w:r>
                    <w:r>
                      <w:rPr>
                        <w:rFonts w:ascii="Courier New"/>
                        <w:sz w:val="21"/>
                      </w:rPr>
                      <w:t>nam</w:t>
                    </w:r>
                  </w:p>
                  <w:p>
                    <w:pPr>
                      <w:spacing w:before="0" w:line="240" w:lineRule="exact"/>
                      <w:ind w:left="0" w:right="0" w:firstLine="0"/>
                      <w:jc w:val="left"/>
                      <w:rPr>
                        <w:rFonts w:ascii="Courier New" w:eastAsia="Courier New"/>
                        <w:sz w:val="21"/>
                      </w:rPr>
                    </w:pPr>
                    <w:r>
                      <w:rPr>
                        <w:rFonts w:ascii="Courier New" w:eastAsia="Courier New"/>
                        <w:sz w:val="21"/>
                      </w:rPr>
                      <w:t>e</w:t>
                    </w:r>
                    <w:r>
                      <w:rPr>
                        <w:rFonts w:ascii="Courier New" w:eastAsia="Courier New"/>
                        <w:color w:val="666600"/>
                        <w:sz w:val="21"/>
                      </w:rPr>
                      <w:t xml:space="preserve">, </w:t>
                    </w:r>
                    <w:r>
                      <w:rPr>
                        <w:rFonts w:ascii="Courier New" w:eastAsia="Courier New"/>
                        <w:sz w:val="21"/>
                      </w:rPr>
                      <w:t>beginTime</w:t>
                    </w:r>
                    <w:r>
                      <w:rPr>
                        <w:rFonts w:ascii="Courier New" w:eastAsia="Courier New"/>
                        <w:color w:val="666600"/>
                        <w:sz w:val="21"/>
                      </w:rPr>
                      <w:t xml:space="preserve">, </w:t>
                    </w:r>
                    <w:r>
                      <w:rPr>
                        <w:rFonts w:ascii="Courier New" w:eastAsia="Courier New"/>
                        <w:sz w:val="21"/>
                      </w:rPr>
                      <w:t>endTime</w:t>
                    </w:r>
                    <w:r>
                      <w:rPr>
                        <w:rFonts w:hint="eastAsia" w:ascii="Droid Sans Fallback" w:eastAsia="Droid Sans Fallback"/>
                        <w:color w:val="666600"/>
                        <w:sz w:val="21"/>
                      </w:rPr>
                      <w:t xml:space="preserve">， </w:t>
                    </w:r>
                    <w:r>
                      <w:rPr>
                        <w:rFonts w:ascii="Courier New" w:eastAsia="Courier New"/>
                        <w:sz w:val="21"/>
                      </w:rPr>
                      <w:t>deptid</w:t>
                    </w:r>
                    <w:r>
                      <w:rPr>
                        <w:rFonts w:ascii="Courier New" w:eastAsia="Courier New"/>
                        <w:color w:val="666600"/>
                        <w:sz w:val="21"/>
                      </w:rPr>
                      <w:t>);</w:t>
                    </w:r>
                  </w:p>
                </w:txbxContent>
              </v:textbox>
            </v:shape>
            <w10:wrap type="topAndBottom"/>
          </v:group>
        </w:pict>
      </w:r>
    </w:p>
    <w:p>
      <w:pPr>
        <w:spacing w:after="0"/>
        <w:rPr>
          <w:sz w:val="10"/>
        </w:rPr>
        <w:sectPr>
          <w:type w:val="continuous"/>
          <w:pgSz w:w="11900" w:h="16840"/>
          <w:pgMar w:top="1340" w:right="520" w:bottom="280" w:left="840" w:header="720" w:footer="720" w:gutter="0"/>
        </w:sectPr>
      </w:pPr>
    </w:p>
    <w:p>
      <w:pPr>
        <w:spacing w:before="0" w:line="503" w:lineRule="exact"/>
        <w:ind w:left="110" w:right="0" w:firstLine="0"/>
        <w:jc w:val="left"/>
        <w:rPr>
          <w:sz w:val="24"/>
        </w:rPr>
      </w:pPr>
      <w:r>
        <w:pict>
          <v:shape id="_x0000_s1358" o:spid="_x0000_s1358" style="position:absolute;left:0pt;margin-left:406.15pt;margin-top:6.7pt;height:16.15pt;width:121.35pt;mso-position-horizontal-relative:page;z-index:-90112;mso-width-relative:page;mso-height-relative:page;" fillcolor="#D6DBDF" filled="t" stroked="f" coordorigin="8124,134" coordsize="2427,323" path="m10489,457l8185,457,8161,452,8142,439,8128,419,8124,395,8124,195,8128,172,8142,152,8161,139,8185,134,10489,134,10513,139,10532,152,10546,172,10550,195,10550,395,10546,419,10532,439,10513,452,10489,457xe">
            <v:path arrowok="t"/>
            <v:fill on="t" focussize="0,0"/>
            <v:stroke on="f"/>
            <v:imagedata o:title=""/>
            <o:lock v:ext="edit"/>
          </v:shape>
        </w:pict>
      </w:r>
      <w:r>
        <w:rPr>
          <w:color w:val="333333"/>
          <w:spacing w:val="-4"/>
          <w:w w:val="105"/>
          <w:sz w:val="24"/>
        </w:rPr>
        <w:t>注意: 在使用过程中，原</w:t>
      </w:r>
      <w:r>
        <w:rPr>
          <w:color w:val="333333"/>
          <w:w w:val="105"/>
          <w:sz w:val="24"/>
        </w:rPr>
        <w:t>mybatis的dao</w:t>
      </w:r>
      <w:r>
        <w:rPr>
          <w:color w:val="333333"/>
          <w:spacing w:val="-2"/>
          <w:w w:val="105"/>
          <w:sz w:val="24"/>
        </w:rPr>
        <w:t xml:space="preserve">方法的查询结果中必须包含 </w:t>
      </w:r>
      <w:r>
        <w:rPr>
          <w:rFonts w:ascii="Courier New" w:eastAsia="Courier New"/>
          <w:color w:val="2B3D4F"/>
          <w:w w:val="105"/>
          <w:sz w:val="21"/>
        </w:rPr>
        <w:t>deptid</w:t>
      </w:r>
      <w:r>
        <w:rPr>
          <w:rFonts w:hint="eastAsia" w:ascii="Droid Sans Fallback" w:eastAsia="Droid Sans Fallback"/>
          <w:color w:val="2B3D4F"/>
          <w:w w:val="105"/>
          <w:sz w:val="21"/>
        </w:rPr>
        <w:t>字段</w:t>
      </w:r>
      <w:r>
        <w:rPr>
          <w:rFonts w:ascii="Courier New" w:eastAsia="Courier New"/>
          <w:color w:val="2B3D4F"/>
          <w:w w:val="105"/>
          <w:sz w:val="21"/>
        </w:rPr>
        <w:t>(</w:t>
      </w:r>
      <w:r>
        <w:rPr>
          <w:rFonts w:hint="eastAsia" w:ascii="Droid Sans Fallback" w:eastAsia="Droid Sans Fallback"/>
          <w:color w:val="2B3D4F"/>
          <w:w w:val="105"/>
          <w:sz w:val="21"/>
        </w:rPr>
        <w:t>默认情况</w:t>
      </w:r>
      <w:r>
        <w:rPr>
          <w:rFonts w:ascii="Courier New" w:eastAsia="Courier New"/>
          <w:color w:val="2B3D4F"/>
          <w:spacing w:val="-55"/>
          <w:w w:val="105"/>
          <w:sz w:val="21"/>
        </w:rPr>
        <w:t xml:space="preserve">) </w:t>
      </w:r>
      <w:r>
        <w:rPr>
          <w:color w:val="333333"/>
          <w:w w:val="105"/>
          <w:sz w:val="24"/>
        </w:rPr>
        <w:t>，若</w:t>
      </w:r>
    </w:p>
    <w:p>
      <w:pPr>
        <w:spacing w:after="0" w:line="503" w:lineRule="exact"/>
        <w:jc w:val="left"/>
        <w:rPr>
          <w:sz w:val="24"/>
        </w:rPr>
        <w:sectPr>
          <w:pgSz w:w="11900" w:h="16840"/>
          <w:pgMar w:top="1360" w:right="520" w:bottom="280" w:left="840" w:header="720" w:footer="720" w:gutter="0"/>
        </w:sectPr>
      </w:pPr>
    </w:p>
    <w:p>
      <w:pPr>
        <w:spacing w:before="0" w:line="414" w:lineRule="exact"/>
        <w:ind w:left="110" w:right="0" w:firstLine="0"/>
        <w:jc w:val="left"/>
        <w:rPr>
          <w:sz w:val="24"/>
        </w:rPr>
      </w:pPr>
      <w:r>
        <w:pict>
          <v:shape id="_x0000_s1359" o:spid="_x0000_s1359" style="position:absolute;left:0pt;margin-left:219.55pt;margin-top:3.8pt;height:16.15pt;width:64.55pt;mso-position-horizontal-relative:page;z-index:-90112;mso-width-relative:page;mso-height-relative:page;" fillcolor="#D6DBDF" filled="t" stroked="f" coordorigin="4391,76" coordsize="1291,323" path="m5620,399l4452,399,4429,394,4409,381,4396,361,4391,337,4391,138,4396,114,4409,94,4429,81,4452,76,5620,76,5644,81,5663,94,5676,114,5681,138,5681,337,5676,361,5663,381,5644,394,5620,399xe">
            <v:path arrowok="t"/>
            <v:fill on="t" focussize="0,0"/>
            <v:stroke on="f"/>
            <v:imagedata o:title=""/>
            <o:lock v:ext="edit"/>
          </v:shape>
        </w:pict>
      </w:r>
      <w:r>
        <w:pict>
          <v:group id="_x0000_s1360" o:spid="_x0000_s1360" o:spt="203" style="position:absolute;left:0pt;margin-left:431.5pt;margin-top:1.55pt;height:18.4pt;width:64.55pt;mso-position-horizontal-relative:page;z-index:7168;mso-width-relative:page;mso-height-relative:page;" coordorigin="8630,32" coordsize="1291,368">
            <o:lock v:ext="edit"/>
            <v:shape id="_x0000_s1361" o:spid="_x0000_s1361" style="position:absolute;left:8630;top:76;height:323;width:1291;" fillcolor="#D6DBDF" filled="t" stroked="f" coordorigin="8630,76" coordsize="1291,323" path="m9859,399l8692,399,8668,394,8648,381,8635,361,8630,337,8630,138,8635,114,8648,94,8668,81,8692,76,9859,76,9883,81,9903,94,9916,114,9921,138,9921,337,9916,361,9903,381,9883,394,9859,399xe">
              <v:path arrowok="t"/>
              <v:fill on="t" focussize="0,0"/>
              <v:stroke on="f"/>
              <v:imagedata o:title=""/>
              <o:lock v:ext="edit"/>
            </v:shape>
            <v:shape id="_x0000_s1362" o:spid="_x0000_s1362" o:spt="202" type="#_x0000_t202" style="position:absolute;left:8630;top:31;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scopeName</w:t>
                    </w:r>
                  </w:p>
                </w:txbxContent>
              </v:textbox>
            </v:shape>
          </v:group>
        </w:pict>
      </w:r>
      <w:r>
        <w:rPr>
          <w:color w:val="333333"/>
          <w:sz w:val="24"/>
        </w:rPr>
        <w:t xml:space="preserve">部门id不叫deptid也可也初始化 </w:t>
      </w:r>
      <w:r>
        <w:rPr>
          <w:rFonts w:ascii="Courier New" w:eastAsia="Courier New"/>
          <w:color w:val="2B3D4F"/>
          <w:sz w:val="21"/>
        </w:rPr>
        <w:t xml:space="preserve">DateScope </w:t>
      </w:r>
      <w:r>
        <w:rPr>
          <w:color w:val="333333"/>
          <w:sz w:val="24"/>
        </w:rPr>
        <w:t>对象的时候，修改该对象的</w:t>
      </w:r>
    </w:p>
    <w:p>
      <w:pPr>
        <w:pStyle w:val="6"/>
        <w:spacing w:line="477" w:lineRule="exact"/>
        <w:ind w:left="110"/>
      </w:pPr>
      <w:r>
        <w:rPr>
          <w:color w:val="333333"/>
        </w:rPr>
        <w:t>为自定义的部门id字段名即可</w:t>
      </w:r>
    </w:p>
    <w:p>
      <w:pPr>
        <w:pStyle w:val="4"/>
        <w:numPr>
          <w:ilvl w:val="2"/>
          <w:numId w:val="13"/>
        </w:numPr>
        <w:tabs>
          <w:tab w:val="left" w:pos="811"/>
        </w:tabs>
        <w:spacing w:before="153" w:after="0" w:line="240" w:lineRule="auto"/>
        <w:ind w:left="810" w:right="0" w:hanging="700"/>
        <w:jc w:val="left"/>
      </w:pPr>
      <w:r>
        <w:rPr>
          <w:color w:val="333333"/>
        </w:rPr>
        <w:t>原理</w:t>
      </w:r>
    </w:p>
    <w:p>
      <w:pPr>
        <w:pStyle w:val="6"/>
        <w:spacing w:line="445" w:lineRule="exact"/>
        <w:ind w:left="110"/>
      </w:pPr>
      <w:r>
        <w:br w:type="column"/>
      </w:r>
      <w:r>
        <w:rPr>
          <w:color w:val="333333"/>
        </w:rPr>
        <w:t>属性，改</w:t>
      </w:r>
    </w:p>
    <w:p>
      <w:pPr>
        <w:spacing w:after="0" w:line="445" w:lineRule="exact"/>
        <w:sectPr>
          <w:type w:val="continuous"/>
          <w:pgSz w:w="11900" w:h="16840"/>
          <w:pgMar w:top="1340" w:right="520" w:bottom="280" w:left="840" w:header="720" w:footer="720" w:gutter="0"/>
          <w:cols w:equalWidth="0" w:num="2">
            <w:col w:w="7831" w:space="1139"/>
            <w:col w:w="1570"/>
          </w:cols>
        </w:sectPr>
      </w:pPr>
    </w:p>
    <w:p>
      <w:pPr>
        <w:pStyle w:val="6"/>
        <w:spacing w:line="426" w:lineRule="exact"/>
        <w:ind w:left="110"/>
      </w:pPr>
      <w:r>
        <w:pict>
          <v:group id="_x0000_s1363" o:spid="_x0000_s1363" o:spt="203" style="position:absolute;left:0pt;margin-left:182.65pt;margin-top:2.15pt;height:18.4pt;width:83.75pt;mso-position-horizontal-relative:page;z-index:7168;mso-width-relative:page;mso-height-relative:page;" coordorigin="3654,44" coordsize="1675,368">
            <o:lock v:ext="edit"/>
            <v:shape id="_x0000_s1364" o:spid="_x0000_s1364" style="position:absolute;left:3653;top:88;height:323;width:1675;" fillcolor="#D6DBDF" filled="t" stroked="f" coordorigin="3654,88" coordsize="1675,323" path="m5267,411l3715,411,3691,406,3672,393,3659,373,3654,349,3654,150,3659,126,3672,106,3691,93,3715,88,5267,88,5290,93,5310,106,5323,126,5328,150,5328,349,5323,373,5310,393,5290,406,5267,411xe">
              <v:path arrowok="t"/>
              <v:fill on="t" focussize="0,0"/>
              <v:stroke on="f"/>
              <v:imagedata o:title=""/>
              <o:lock v:ext="edit"/>
            </v:shape>
            <v:shape id="_x0000_s1365" o:spid="_x0000_s1365" o:spt="202" type="#_x0000_t202" style="position:absolute;left:3653;top:43;height:368;width:1675;"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ascii="Courier New" w:eastAsia="Courier New"/>
                        <w:color w:val="2B3D4F"/>
                        <w:sz w:val="21"/>
                      </w:rPr>
                      <w:t>mybatis</w:t>
                    </w:r>
                    <w:r>
                      <w:rPr>
                        <w:rFonts w:hint="eastAsia" w:ascii="Droid Sans Fallback" w:eastAsia="Droid Sans Fallback"/>
                        <w:color w:val="2B3D4F"/>
                        <w:sz w:val="21"/>
                      </w:rPr>
                      <w:t>拦截器</w:t>
                    </w:r>
                  </w:p>
                </w:txbxContent>
              </v:textbox>
            </v:shape>
          </v:group>
        </w:pict>
      </w:r>
      <w:r>
        <w:rPr>
          <w:color w:val="333333"/>
        </w:rPr>
        <w:t>数据范围的原理是利用了</w:t>
      </w:r>
    </w:p>
    <w:p>
      <w:pPr>
        <w:spacing w:before="0" w:line="477" w:lineRule="exact"/>
        <w:ind w:left="110" w:right="0" w:firstLine="0"/>
        <w:jc w:val="left"/>
        <w:rPr>
          <w:sz w:val="24"/>
        </w:rPr>
      </w:pPr>
      <w:r>
        <w:pict>
          <v:shape id="_x0000_s1366" o:spid="_x0000_s1366" style="position:absolute;left:0pt;margin-left:121.2pt;margin-top:5.4pt;height:16.15pt;width:87.6pt;mso-position-horizontal-relative:page;z-index:-90112;mso-width-relative:page;mso-height-relative:page;" fillcolor="#D6DBDF" filled="t" stroked="f" coordorigin="2425,108" coordsize="1752,323" path="m4115,431l2486,431,2462,426,2443,413,2430,393,2425,369,2425,169,2430,146,2443,126,2462,113,2486,108,4115,108,4138,113,4158,126,4171,146,4176,169,4176,369,4171,393,4158,413,4138,426,4115,431xe">
            <v:path arrowok="t"/>
            <v:fill on="t" focussize="0,0"/>
            <v:stroke on="f"/>
            <v:imagedata o:title=""/>
            <o:lock v:ext="edit"/>
          </v:shape>
        </w:pict>
      </w:r>
      <w:r>
        <w:rPr>
          <w:color w:val="333333"/>
          <w:sz w:val="24"/>
        </w:rPr>
        <w:t xml:space="preserve">上包装了一层 </w:t>
      </w:r>
      <w:r>
        <w:rPr>
          <w:rFonts w:ascii="Courier New" w:eastAsia="Courier New"/>
          <w:color w:val="2B3D4F"/>
          <w:sz w:val="21"/>
        </w:rPr>
        <w:t>select</w:t>
      </w:r>
      <w:r>
        <w:rPr>
          <w:rFonts w:hint="eastAsia" w:ascii="Droid Sans Fallback" w:eastAsia="Droid Sans Fallback"/>
          <w:color w:val="2B3D4F"/>
          <w:sz w:val="21"/>
        </w:rPr>
        <w:t xml:space="preserve">筛选查询 </w:t>
      </w:r>
      <w:r>
        <w:rPr>
          <w:color w:val="333333"/>
          <w:sz w:val="24"/>
        </w:rPr>
        <w:t>，如下</w:t>
      </w:r>
    </w:p>
    <w:p>
      <w:pPr>
        <w:pStyle w:val="6"/>
        <w:spacing w:line="457" w:lineRule="exact"/>
        <w:ind w:left="110"/>
      </w:pPr>
      <w:r>
        <w:br w:type="column"/>
      </w:r>
      <w:r>
        <w:rPr>
          <w:color w:val="333333"/>
        </w:rPr>
        <w:t>，类似于mybatis-plus的分页插件，在原查询结果之</w:t>
      </w:r>
    </w:p>
    <w:p>
      <w:pPr>
        <w:spacing w:after="0" w:line="457" w:lineRule="exact"/>
        <w:sectPr>
          <w:type w:val="continuous"/>
          <w:pgSz w:w="11900" w:h="16840"/>
          <w:pgMar w:top="1340" w:right="520" w:bottom="280" w:left="840" w:header="720" w:footer="720" w:gutter="0"/>
          <w:cols w:equalWidth="0" w:num="2">
            <w:col w:w="4114" w:space="264"/>
            <w:col w:w="6162"/>
          </w:cols>
        </w:sectPr>
      </w:pPr>
    </w:p>
    <w:p>
      <w:pPr>
        <w:pStyle w:val="6"/>
        <w:spacing w:before="21"/>
        <w:rPr>
          <w:sz w:val="13"/>
        </w:rPr>
      </w:pPr>
    </w:p>
    <w:p>
      <w:pPr>
        <w:pStyle w:val="6"/>
        <w:ind w:left="100"/>
        <w:rPr>
          <w:sz w:val="20"/>
        </w:rPr>
      </w:pPr>
      <w:r>
        <w:rPr>
          <w:sz w:val="20"/>
        </w:rPr>
        <w:pict>
          <v:group id="_x0000_s1367" o:spid="_x0000_s1367" o:spt="203" style="height:45.35pt;width:506.9pt;" coordsize="10138,907">
            <o:lock v:ext="edit"/>
            <v:shape id="_x0000_s1368" o:spid="_x0000_s1368" o:spt="75" type="#_x0000_t75" style="position:absolute;left:0;top:0;height:907;width:10138;" filled="f" stroked="f" coordsize="21600,21600">
              <v:path/>
              <v:fill on="f" focussize="0,0"/>
              <v:stroke on="f"/>
              <v:imagedata r:id="rId62" o:title=""/>
              <o:lock v:ext="edit" aspectratio="t"/>
            </v:shape>
            <v:shape id="_x0000_s1369" o:spid="_x0000_s1369" o:spt="202" type="#_x0000_t202" style="position:absolute;left:230;top:159;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370" o:spid="_x0000_s1370" o:spt="202" type="#_x0000_t202" style="position:absolute;left:906;top:159;height:551;width:9114;" filled="f" stroked="f" coordsize="21600,21600">
              <v:path/>
              <v:fill on="f" focussize="0,0"/>
              <v:stroke on="f" joinstyle="miter"/>
              <v:imagedata o:title=""/>
              <o:lock v:ext="edit"/>
              <v:textbox inset="0mm,0mm,0mm,0mm">
                <w:txbxContent>
                  <w:p>
                    <w:pPr>
                      <w:spacing w:before="0" w:line="251" w:lineRule="exact"/>
                      <w:ind w:left="0" w:right="0" w:firstLine="0"/>
                      <w:jc w:val="left"/>
                      <w:rPr>
                        <w:rFonts w:hint="eastAsia" w:ascii="Droid Sans Fallback" w:eastAsia="Droid Sans Fallback"/>
                        <w:sz w:val="21"/>
                      </w:rPr>
                    </w:pPr>
                    <w:r>
                      <w:rPr>
                        <w:rFonts w:ascii="Courier New" w:eastAsia="Courier New"/>
                        <w:color w:val="000087"/>
                        <w:sz w:val="21"/>
                      </w:rPr>
                      <w:t xml:space="preserve">select </w:t>
                    </w:r>
                    <w:r>
                      <w:rPr>
                        <w:rFonts w:ascii="Courier New" w:eastAsia="Courier New"/>
                        <w:color w:val="666600"/>
                        <w:sz w:val="21"/>
                      </w:rPr>
                      <w:t>(</w:t>
                    </w:r>
                    <w:r>
                      <w:rPr>
                        <w:rFonts w:hint="eastAsia" w:ascii="Droid Sans Fallback" w:eastAsia="Droid Sans Fallback"/>
                        <w:color w:val="666600"/>
                        <w:sz w:val="21"/>
                      </w:rPr>
                      <w:t>原语句字段</w:t>
                    </w:r>
                    <w:r>
                      <w:rPr>
                        <w:rFonts w:ascii="Courier New" w:eastAsia="Courier New"/>
                        <w:color w:val="666600"/>
                        <w:sz w:val="21"/>
                      </w:rPr>
                      <w:t xml:space="preserve">) </w:t>
                    </w:r>
                    <w:r>
                      <w:rPr>
                        <w:rFonts w:ascii="Courier New" w:eastAsia="Courier New"/>
                        <w:color w:val="000087"/>
                        <w:sz w:val="21"/>
                      </w:rPr>
                      <w:t xml:space="preserve">from </w:t>
                    </w:r>
                    <w:r>
                      <w:rPr>
                        <w:rFonts w:ascii="Courier New" w:eastAsia="Courier New"/>
                        <w:color w:val="666600"/>
                        <w:sz w:val="21"/>
                      </w:rPr>
                      <w:t>(</w:t>
                    </w:r>
                    <w:r>
                      <w:rPr>
                        <w:rFonts w:hint="eastAsia" w:ascii="Droid Sans Fallback" w:eastAsia="Droid Sans Fallback"/>
                        <w:color w:val="666600"/>
                        <w:sz w:val="21"/>
                      </w:rPr>
                      <w:t>原语句</w:t>
                    </w:r>
                    <w:r>
                      <w:rPr>
                        <w:rFonts w:ascii="Courier New" w:eastAsia="Courier New"/>
                        <w:color w:val="666600"/>
                        <w:sz w:val="21"/>
                      </w:rPr>
                      <w:t xml:space="preserve">) </w:t>
                    </w:r>
                    <w:r>
                      <w:rPr>
                        <w:rFonts w:ascii="Courier New" w:eastAsia="Courier New"/>
                        <w:color w:val="000087"/>
                        <w:sz w:val="21"/>
                      </w:rPr>
                      <w:t xml:space="preserve">where </w:t>
                    </w:r>
                    <w:r>
                      <w:rPr>
                        <w:rFonts w:ascii="Courier New" w:eastAsia="Courier New"/>
                        <w:sz w:val="21"/>
                      </w:rPr>
                      <w:t xml:space="preserve">deptid </w:t>
                    </w:r>
                    <w:r>
                      <w:rPr>
                        <w:rFonts w:ascii="Courier New" w:eastAsia="Courier New"/>
                        <w:color w:val="000087"/>
                        <w:sz w:val="21"/>
                      </w:rPr>
                      <w:t xml:space="preserve">in </w:t>
                    </w:r>
                    <w:r>
                      <w:rPr>
                        <w:rFonts w:ascii="Courier New" w:eastAsia="Courier New"/>
                        <w:color w:val="666600"/>
                        <w:sz w:val="21"/>
                      </w:rPr>
                      <w:t>(</w:t>
                    </w:r>
                    <w:r>
                      <w:rPr>
                        <w:rFonts w:ascii="Courier New" w:eastAsia="Courier New"/>
                        <w:color w:val="660066"/>
                        <w:sz w:val="21"/>
                      </w:rPr>
                      <w:t>DataScope</w:t>
                    </w:r>
                    <w:r>
                      <w:rPr>
                        <w:rFonts w:hint="eastAsia" w:ascii="Droid Sans Fallback" w:eastAsia="Droid Sans Fallback"/>
                        <w:color w:val="666600"/>
                        <w:sz w:val="21"/>
                      </w:rPr>
                      <w:t>对象中包含的部门</w:t>
                    </w:r>
                  </w:p>
                  <w:p>
                    <w:pPr>
                      <w:spacing w:before="0" w:line="300" w:lineRule="exact"/>
                      <w:ind w:left="0" w:right="0" w:firstLine="0"/>
                      <w:jc w:val="left"/>
                      <w:rPr>
                        <w:rFonts w:ascii="Courier New" w:eastAsia="Courier New"/>
                        <w:sz w:val="21"/>
                      </w:rPr>
                    </w:pPr>
                    <w:r>
                      <w:rPr>
                        <w:rFonts w:ascii="Courier New" w:eastAsia="Courier New"/>
                        <w:sz w:val="21"/>
                      </w:rPr>
                      <w:t>id</w:t>
                    </w:r>
                    <w:r>
                      <w:rPr>
                        <w:rFonts w:hint="eastAsia" w:ascii="Droid Sans Fallback" w:eastAsia="Droid Sans Fallback"/>
                        <w:color w:val="666600"/>
                        <w:sz w:val="21"/>
                      </w:rPr>
                      <w:t>列表</w:t>
                    </w:r>
                    <w:r>
                      <w:rPr>
                        <w:rFonts w:ascii="Courier New" w:eastAsia="Courier New"/>
                        <w:color w:val="666600"/>
                        <w:sz w:val="21"/>
                      </w:rPr>
                      <w:t>)</w:t>
                    </w:r>
                  </w:p>
                </w:txbxContent>
              </v:textbox>
            </v:shape>
            <w10:wrap type="none"/>
            <w10:anchorlock/>
          </v:group>
        </w:pict>
      </w:r>
    </w:p>
    <w:p>
      <w:pPr>
        <w:pStyle w:val="6"/>
        <w:spacing w:before="12"/>
        <w:rPr>
          <w:sz w:val="9"/>
        </w:rPr>
      </w:pPr>
    </w:p>
    <w:p>
      <w:pPr>
        <w:spacing w:after="0"/>
        <w:rPr>
          <w:sz w:val="9"/>
        </w:rPr>
        <w:sectPr>
          <w:type w:val="continuous"/>
          <w:pgSz w:w="11900" w:h="16840"/>
          <w:pgMar w:top="1340" w:right="520" w:bottom="280" w:left="840" w:header="720" w:footer="720" w:gutter="0"/>
        </w:sectPr>
      </w:pPr>
    </w:p>
    <w:p>
      <w:pPr>
        <w:pStyle w:val="6"/>
        <w:spacing w:before="48" w:line="211" w:lineRule="auto"/>
        <w:ind w:left="110" w:right="38"/>
      </w:pPr>
      <w:r>
        <w:pict>
          <v:group id="_x0000_s1371" o:spid="_x0000_s1371" o:spt="203" style="position:absolute;left:0pt;margin-left:367pt;margin-top:5pt;height:18.4pt;width:132.9pt;mso-position-horizontal-relative:page;z-index:7168;mso-width-relative:page;mso-height-relative:page;" coordorigin="7340,101" coordsize="2658,368">
            <o:lock v:ext="edit"/>
            <v:shape id="_x0000_s1372" o:spid="_x0000_s1372" style="position:absolute;left:7340;top:145;height:323;width:2658;" fillcolor="#D6DBDF" filled="t" stroked="f" coordorigin="7340,145" coordsize="2658,323" path="m9936,468l7402,468,7378,463,7358,450,7345,430,7340,406,7340,206,7345,183,7358,163,7378,150,7402,145,9936,145,9960,150,9979,163,9993,183,9997,206,9997,406,9993,430,9979,450,9960,463,9936,468xe">
              <v:path arrowok="t"/>
              <v:fill on="t" focussize="0,0"/>
              <v:stroke on="f"/>
              <v:imagedata o:title=""/>
              <o:lock v:ext="edit"/>
            </v:shape>
            <v:shape id="_x0000_s1373" o:spid="_x0000_s1373" o:spt="202" type="#_x0000_t202" style="position:absolute;left:7340;top:100;height:368;width:2658;"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ascii="Courier New" w:eastAsia="Courier New"/>
                        <w:b/>
                        <w:color w:val="2B3D4F"/>
                        <w:sz w:val="21"/>
                      </w:rPr>
                      <w:t>15</w:t>
                    </w:r>
                    <w:r>
                      <w:rPr>
                        <w:rFonts w:hint="eastAsia" w:ascii="Droid Sans Fallback" w:eastAsia="Droid Sans Fallback"/>
                        <w:color w:val="2B3D4F"/>
                        <w:sz w:val="21"/>
                      </w:rPr>
                      <w:t>节 数据范围使用和原理</w:t>
                    </w:r>
                  </w:p>
                </w:txbxContent>
              </v:textbox>
            </v:shape>
          </v:group>
        </w:pict>
      </w:r>
      <w:r>
        <w:rPr>
          <w:color w:val="333333"/>
        </w:rPr>
        <w:t>若想深入了解数据范围的编写过程和原理可参考视频教程第细的讲解</w:t>
      </w:r>
    </w:p>
    <w:p>
      <w:pPr>
        <w:pStyle w:val="3"/>
        <w:numPr>
          <w:ilvl w:val="1"/>
          <w:numId w:val="13"/>
        </w:numPr>
        <w:tabs>
          <w:tab w:val="left" w:pos="662"/>
        </w:tabs>
        <w:spacing w:before="249" w:after="0" w:line="240" w:lineRule="auto"/>
        <w:ind w:left="661" w:right="0" w:hanging="551"/>
        <w:jc w:val="left"/>
      </w:pPr>
      <w:r>
        <w:rPr>
          <w:color w:val="333333"/>
        </w:rPr>
        <w:t>guns-rest模块的使用</w:t>
      </w:r>
    </w:p>
    <w:p>
      <w:pPr>
        <w:pStyle w:val="6"/>
        <w:spacing w:before="5"/>
        <w:ind w:left="110"/>
      </w:pPr>
      <w:r>
        <w:br w:type="column"/>
      </w:r>
      <w:r>
        <w:rPr>
          <w:color w:val="333333"/>
        </w:rPr>
        <w:t>，内有详</w:t>
      </w:r>
    </w:p>
    <w:p>
      <w:pPr>
        <w:spacing w:after="0"/>
        <w:sectPr>
          <w:type w:val="continuous"/>
          <w:pgSz w:w="11900" w:h="16840"/>
          <w:pgMar w:top="1340" w:right="520" w:bottom="280" w:left="840" w:header="720" w:footer="720" w:gutter="0"/>
          <w:cols w:equalWidth="0" w:num="2">
            <w:col w:w="6541" w:space="2506"/>
            <w:col w:w="1493"/>
          </w:cols>
        </w:sectPr>
      </w:pPr>
    </w:p>
    <w:p>
      <w:pPr>
        <w:pStyle w:val="6"/>
        <w:spacing w:before="1"/>
        <w:rPr>
          <w:sz w:val="8"/>
        </w:rPr>
      </w:pPr>
    </w:p>
    <w:p>
      <w:pPr>
        <w:pStyle w:val="4"/>
        <w:numPr>
          <w:ilvl w:val="2"/>
          <w:numId w:val="13"/>
        </w:numPr>
        <w:tabs>
          <w:tab w:val="left" w:pos="811"/>
        </w:tabs>
        <w:spacing w:before="0" w:after="0" w:line="540" w:lineRule="exact"/>
        <w:ind w:left="810" w:right="0" w:hanging="700"/>
        <w:jc w:val="left"/>
      </w:pPr>
      <w:r>
        <w:rPr>
          <w:color w:val="333333"/>
        </w:rPr>
        <w:t>关于jwt鉴权</w:t>
      </w:r>
    </w:p>
    <w:p>
      <w:pPr>
        <w:pStyle w:val="6"/>
        <w:spacing w:line="483" w:lineRule="exact"/>
        <w:ind w:left="110"/>
      </w:pPr>
      <w:r>
        <w:rPr>
          <w:color w:val="333333"/>
          <w:w w:val="105"/>
        </w:rPr>
        <w:t>在了解guns-rest模块的使用之前，需要了解一下jwt鉴权机制，下面给出一些参考资料</w:t>
      </w:r>
    </w:p>
    <w:p>
      <w:pPr>
        <w:pStyle w:val="6"/>
        <w:spacing w:before="4"/>
        <w:rPr>
          <w:sz w:val="11"/>
        </w:rPr>
      </w:pPr>
      <w:r>
        <w:pict>
          <v:group id="_x0000_s1374" o:spid="_x0000_s1374" o:spt="203" style="position:absolute;left:0pt;margin-left:47.5pt;margin-top:13.8pt;height:43.8pt;width:506.9pt;mso-position-horizontal-relative:page;mso-wrap-distance-bottom:0pt;mso-wrap-distance-top:0pt;z-index:5120;mso-width-relative:page;mso-height-relative:page;" coordorigin="950,277" coordsize="10138,876">
            <o:lock v:ext="edit"/>
            <v:rect id="_x0000_s1375" o:spid="_x0000_s1375" o:spt="1" style="position:absolute;left:1104;top:276;height:876;width:9984;" fillcolor="#668099" filled="t" stroked="f" coordsize="21600,21600">
              <v:path/>
              <v:fill on="t" opacity="3084f" focussize="0,0"/>
              <v:stroke on="f"/>
              <v:imagedata o:title=""/>
              <o:lock v:ext="edit"/>
            </v:rect>
            <v:rect id="_x0000_s1376" o:spid="_x0000_s1376" o:spt="1" style="position:absolute;left:950;top:276;height:876;width:154;" fillcolor="#D6DBDF" filled="t" stroked="f" coordsize="21600,21600">
              <v:path/>
              <v:fill on="t" focussize="0,0"/>
              <v:stroke on="f"/>
              <v:imagedata o:title=""/>
              <o:lock v:ext="edit"/>
            </v:rect>
            <v:shape id="_x0000_s1377" o:spid="_x0000_s1377" o:spt="75" type="#_x0000_t75" style="position:absolute;left:1434;top:591;height:108;width:108;" filled="f" stroked="f" coordsize="21600,21600">
              <v:path/>
              <v:fill on="f" focussize="0,0"/>
              <v:stroke on="f"/>
              <v:imagedata r:id="rId63" o:title=""/>
              <o:lock v:ext="edit" aspectratio="t"/>
            </v:shape>
            <v:shape id="_x0000_s1378" o:spid="_x0000_s1378" o:spt="202" type="#_x0000_t202" style="position:absolute;left:1104;top:276;height:876;width:9984;" filled="f" stroked="f" coordsize="21600,21600">
              <v:path/>
              <v:fill on="f" focussize="0,0"/>
              <v:stroke on="f" joinstyle="miter"/>
              <v:imagedata o:title=""/>
              <o:lock v:ext="edit"/>
              <v:textbox inset="0mm,0mm,0mm,0mm">
                <w:txbxContent>
                  <w:p>
                    <w:pPr>
                      <w:spacing w:before="90"/>
                      <w:ind w:left="614" w:right="0" w:firstLine="0"/>
                      <w:jc w:val="left"/>
                      <w:rPr>
                        <w:sz w:val="24"/>
                      </w:rPr>
                    </w:pPr>
                    <w:r>
                      <w:rPr>
                        <w:color w:val="333333"/>
                        <w:w w:val="110"/>
                        <w:sz w:val="24"/>
                      </w:rPr>
                      <w:t xml:space="preserve">什么是JWT-JSON WEB TOKEN -&gt; </w:t>
                    </w:r>
                    <w:r>
                      <w:fldChar w:fldCharType="begin"/>
                    </w:r>
                    <w:r>
                      <w:instrText xml:space="preserve"> HYPERLINK "https://www.jianshu.com/p/576dbf44b2ae" \h </w:instrText>
                    </w:r>
                    <w:r>
                      <w:fldChar w:fldCharType="separate"/>
                    </w:r>
                    <w:r>
                      <w:rPr>
                        <w:color w:val="0087CC"/>
                        <w:w w:val="110"/>
                        <w:sz w:val="24"/>
                      </w:rPr>
                      <w:t>https://www.jianshu.com/p/576dbf44b2ae</w:t>
                    </w:r>
                    <w:r>
                      <w:rPr>
                        <w:color w:val="0087CC"/>
                        <w:w w:val="110"/>
                        <w:sz w:val="24"/>
                      </w:rPr>
                      <w:fldChar w:fldCharType="end"/>
                    </w:r>
                  </w:p>
                </w:txbxContent>
              </v:textbox>
            </v:shape>
            <w10:wrap type="topAndBottom"/>
          </v:group>
        </w:pict>
      </w:r>
    </w:p>
    <w:p>
      <w:pPr>
        <w:pStyle w:val="6"/>
        <w:spacing w:before="19"/>
        <w:rPr>
          <w:sz w:val="9"/>
        </w:rPr>
      </w:pPr>
    </w:p>
    <w:p>
      <w:pPr>
        <w:pStyle w:val="6"/>
        <w:spacing w:before="69" w:line="196" w:lineRule="auto"/>
        <w:ind w:left="110" w:right="378"/>
      </w:pPr>
      <w:r>
        <w:rPr>
          <w:color w:val="333333"/>
        </w:rPr>
        <w:t xml:space="preserve">说白了就是如果想请求服务器资源，需要先走服务器的auth接口，用账号和密码换取token， </w:t>
      </w:r>
      <w:r>
        <w:rPr>
          <w:color w:val="333333"/>
          <w:w w:val="105"/>
        </w:rPr>
        <w:t>之后每个接口的请求都需要带着token去访问，否则就是鉴权失败.</w:t>
      </w:r>
    </w:p>
    <w:p>
      <w:pPr>
        <w:pStyle w:val="4"/>
        <w:numPr>
          <w:ilvl w:val="2"/>
          <w:numId w:val="13"/>
        </w:numPr>
        <w:tabs>
          <w:tab w:val="left" w:pos="811"/>
        </w:tabs>
        <w:spacing w:before="178" w:after="0" w:line="546" w:lineRule="exact"/>
        <w:ind w:left="810" w:right="0" w:hanging="700"/>
        <w:jc w:val="left"/>
      </w:pPr>
      <w:r>
        <w:rPr>
          <w:color w:val="333333"/>
        </w:rPr>
        <w:t>关于传输数据的签名</w:t>
      </w:r>
    </w:p>
    <w:p>
      <w:pPr>
        <w:pStyle w:val="6"/>
        <w:spacing w:before="38" w:line="196" w:lineRule="auto"/>
        <w:ind w:left="110" w:right="311"/>
      </w:pPr>
      <w:r>
        <w:rPr>
          <w:color w:val="333333"/>
        </w:rPr>
        <w:t xml:space="preserve">签名机制是指客户端向服务端传输数据中，对传输数据进行md5加密，并且加密过程中利用Auth接口返回的随机字符串进行混淆加密，并把md5值同时附带给服务端，服务端通获取数    </w:t>
      </w:r>
      <w:r>
        <w:rPr>
          <w:color w:val="333333"/>
          <w:spacing w:val="-1"/>
        </w:rPr>
        <w:t>据之后对数据再进行一次</w:t>
      </w:r>
      <w:r>
        <w:rPr>
          <w:color w:val="333333"/>
        </w:rPr>
        <w:t xml:space="preserve">md5加密，若加密结果和客户端传来的数据一致，则认定客户端请求 </w:t>
      </w:r>
      <w:r>
        <w:rPr>
          <w:color w:val="333333"/>
          <w:w w:val="105"/>
        </w:rPr>
        <w:t>的数据是没有被篡改的，若不一致，则认为被加密的数据是被篡改的.</w:t>
      </w:r>
    </w:p>
    <w:p>
      <w:pPr>
        <w:pStyle w:val="4"/>
        <w:numPr>
          <w:ilvl w:val="2"/>
          <w:numId w:val="13"/>
        </w:numPr>
        <w:tabs>
          <w:tab w:val="left" w:pos="811"/>
        </w:tabs>
        <w:spacing w:before="174" w:after="0" w:line="240" w:lineRule="auto"/>
        <w:ind w:left="810" w:right="0" w:hanging="700"/>
        <w:jc w:val="left"/>
      </w:pPr>
      <w:r>
        <w:rPr>
          <w:color w:val="333333"/>
          <w:w w:val="105"/>
        </w:rPr>
        <w:t>guns-rest模块的运行流程</w:t>
      </w:r>
    </w:p>
    <w:p>
      <w:pPr>
        <w:spacing w:after="0" w:line="240" w:lineRule="auto"/>
        <w:jc w:val="left"/>
        <w:sectPr>
          <w:type w:val="continuous"/>
          <w:pgSz w:w="11900" w:h="16840"/>
          <w:pgMar w:top="1340" w:right="520" w:bottom="280" w:left="840" w:header="720" w:footer="720" w:gutter="0"/>
        </w:sectPr>
      </w:pPr>
    </w:p>
    <w:p>
      <w:pPr>
        <w:pStyle w:val="10"/>
        <w:numPr>
          <w:ilvl w:val="0"/>
          <w:numId w:val="22"/>
        </w:numPr>
        <w:tabs>
          <w:tab w:val="left" w:pos="495"/>
        </w:tabs>
        <w:spacing w:before="0" w:after="0" w:line="425" w:lineRule="exact"/>
        <w:ind w:left="494" w:right="0" w:hanging="353"/>
        <w:jc w:val="left"/>
        <w:rPr>
          <w:rFonts w:hint="eastAsia" w:ascii="Noto Sans CJK JP Regular" w:eastAsia="Noto Sans CJK JP Regular"/>
          <w:sz w:val="24"/>
        </w:rPr>
      </w:pPr>
      <w:r>
        <w:pict>
          <v:group id="_x0000_s1379" o:spid="_x0000_s1379" o:spt="203" style="position:absolute;left:0pt;margin-left:91.25pt;margin-top:2.15pt;height:18.4pt;width:64.55pt;mso-position-horizontal-relative:page;z-index:7168;mso-width-relative:page;mso-height-relative:page;" coordorigin="1826,43" coordsize="1291,368">
            <o:lock v:ext="edit"/>
            <v:shape id="_x0000_s1380" o:spid="_x0000_s1380" style="position:absolute;left:1825;top:87;height:323;width:1291;" fillcolor="#D6DBDF" filled="t" stroked="f" coordorigin="1826,88" coordsize="1291,323" path="m3055,410l1887,410,1863,406,1844,392,1831,373,1826,349,1826,149,1831,125,1844,106,1863,93,1887,88,3055,88,3079,93,3098,106,3111,125,3116,149,3116,349,3111,373,3098,392,3079,406,3055,410xe">
              <v:path arrowok="t"/>
              <v:fill on="t" focussize="0,0"/>
              <v:stroke on="f"/>
              <v:imagedata o:title=""/>
              <o:lock v:ext="edit"/>
            </v:shape>
            <v:shape id="_x0000_s1381" o:spid="_x0000_s1381" o:spt="202" type="#_x0000_t202" style="position:absolute;left:1825;top:43;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guns-rest</w:t>
                    </w:r>
                  </w:p>
                </w:txbxContent>
              </v:textbox>
            </v:shape>
          </v:group>
        </w:pict>
      </w:r>
      <w:r>
        <w:rPr>
          <w:rFonts w:hint="eastAsia" w:ascii="Noto Sans CJK JP Regular" w:eastAsia="Noto Sans CJK JP Regular"/>
          <w:color w:val="333333"/>
          <w:sz w:val="24"/>
        </w:rPr>
        <w:t>执行</w:t>
      </w:r>
    </w:p>
    <w:p>
      <w:pPr>
        <w:pStyle w:val="10"/>
        <w:numPr>
          <w:ilvl w:val="0"/>
          <w:numId w:val="22"/>
        </w:numPr>
        <w:tabs>
          <w:tab w:val="left" w:pos="495"/>
        </w:tabs>
        <w:spacing w:before="0" w:after="0" w:line="477" w:lineRule="exact"/>
        <w:ind w:left="494" w:right="0" w:hanging="353"/>
        <w:jc w:val="left"/>
        <w:rPr>
          <w:rFonts w:hint="eastAsia" w:ascii="Noto Sans CJK JP Regular" w:eastAsia="Noto Sans CJK JP Regular"/>
          <w:sz w:val="24"/>
        </w:rPr>
      </w:pPr>
      <w:r>
        <w:pict>
          <v:group id="_x0000_s1382" o:spid="_x0000_s1382" o:spt="203" style="position:absolute;left:0pt;margin-left:91.25pt;margin-top:3.15pt;height:18.4pt;width:64.55pt;mso-position-horizontal-relative:page;z-index:7168;mso-width-relative:page;mso-height-relative:page;" coordorigin="1826,63" coordsize="1291,368">
            <o:lock v:ext="edit"/>
            <v:shape id="_x0000_s1383" o:spid="_x0000_s1383" style="position:absolute;left:1825;top:108;height:323;width:1291;" fillcolor="#D6DBDF" filled="t" stroked="f" coordorigin="1826,108" coordsize="1291,323" path="m3055,431l1887,431,1863,426,1844,413,1831,393,1826,369,1826,169,1831,146,1844,126,1863,113,1887,108,3055,108,3079,113,3098,126,3111,146,3116,169,3116,369,3111,393,3098,413,3079,426,3055,431xe">
              <v:path arrowok="t"/>
              <v:fill on="t" focussize="0,0"/>
              <v:stroke on="f"/>
              <v:imagedata o:title=""/>
              <o:lock v:ext="edit"/>
            </v:shape>
            <v:shape id="_x0000_s1384" o:spid="_x0000_s1384" o:spt="202" type="#_x0000_t202" style="position:absolute;left:1825;top:63;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guns-rest</w:t>
                    </w:r>
                  </w:p>
                </w:txbxContent>
              </v:textbox>
            </v:shape>
          </v:group>
        </w:pict>
      </w:r>
      <w:r>
        <w:rPr>
          <w:rFonts w:hint="eastAsia" w:ascii="Noto Sans CJK JP Regular" w:eastAsia="Noto Sans CJK JP Regular"/>
          <w:color w:val="333333"/>
          <w:sz w:val="24"/>
        </w:rPr>
        <w:t>启动</w:t>
      </w:r>
    </w:p>
    <w:p>
      <w:pPr>
        <w:spacing w:before="0" w:line="425" w:lineRule="exact"/>
        <w:ind w:left="141" w:right="0" w:firstLine="0"/>
        <w:jc w:val="left"/>
        <w:rPr>
          <w:rFonts w:ascii="Courier New" w:eastAsia="Courier New"/>
          <w:sz w:val="21"/>
        </w:rPr>
      </w:pPr>
      <w:r>
        <w:br w:type="column"/>
      </w:r>
      <w:r>
        <w:rPr>
          <w:color w:val="333333"/>
          <w:w w:val="105"/>
          <w:sz w:val="24"/>
        </w:rPr>
        <w:t xml:space="preserve">模块下的db文件夹的sql初始化脚本 </w:t>
      </w:r>
      <w:r>
        <w:rPr>
          <w:rFonts w:ascii="Courier New" w:eastAsia="Courier New"/>
          <w:color w:val="2B3D4F"/>
          <w:w w:val="105"/>
          <w:sz w:val="21"/>
        </w:rPr>
        <w:t>guns_rest.sql</w:t>
      </w:r>
    </w:p>
    <w:p>
      <w:pPr>
        <w:pStyle w:val="6"/>
        <w:spacing w:line="477" w:lineRule="exact"/>
        <w:ind w:left="141"/>
      </w:pPr>
      <w:r>
        <w:pict>
          <v:shape id="_x0000_s1385" o:spid="_x0000_s1385" style="position:absolute;left:0pt;margin-left:347.8pt;margin-top:-16.85pt;height:16.15pt;width:89.9pt;mso-position-horizontal-relative:page;z-index:-90112;mso-width-relative:page;mso-height-relative:page;" fillcolor="#D6DBDF" filled="t" stroked="f" coordorigin="6956,-337" coordsize="1798,323" path="m8692,-15l7018,-15,6994,-20,6974,-33,6961,-52,6956,-76,6956,-276,6961,-300,6974,-319,6994,-333,7018,-337,8692,-337,8716,-333,8735,-319,8748,-300,8753,-276,8753,-76,8748,-52,8735,-33,8716,-20,8692,-15xe">
            <v:path arrowok="t"/>
            <v:fill on="t" focussize="0,0"/>
            <v:stroke on="f"/>
            <v:imagedata o:title=""/>
            <o:lock v:ext="edit"/>
          </v:shape>
        </w:pict>
      </w:r>
      <w:r>
        <w:rPr>
          <w:color w:val="333333"/>
        </w:rPr>
        <w:t>模块</w:t>
      </w:r>
    </w:p>
    <w:p>
      <w:pPr>
        <w:spacing w:after="0" w:line="477" w:lineRule="exact"/>
        <w:sectPr>
          <w:type w:val="continuous"/>
          <w:pgSz w:w="11900" w:h="16840"/>
          <w:pgMar w:top="1340" w:right="520" w:bottom="280" w:left="840" w:header="720" w:footer="720" w:gutter="0"/>
          <w:cols w:equalWidth="0" w:num="2">
            <w:col w:w="1026" w:space="1109"/>
            <w:col w:w="8405"/>
          </w:cols>
        </w:sectPr>
      </w:pPr>
    </w:p>
    <w:p>
      <w:pPr>
        <w:pStyle w:val="10"/>
        <w:numPr>
          <w:ilvl w:val="0"/>
          <w:numId w:val="22"/>
        </w:numPr>
        <w:tabs>
          <w:tab w:val="left" w:pos="495"/>
        </w:tabs>
        <w:spacing w:before="58" w:after="0" w:line="196" w:lineRule="auto"/>
        <w:ind w:left="494" w:right="480" w:hanging="353"/>
        <w:jc w:val="left"/>
        <w:rPr>
          <w:rFonts w:hint="eastAsia" w:ascii="Noto Sans CJK JP Regular" w:eastAsia="Noto Sans CJK JP Regular"/>
          <w:sz w:val="24"/>
        </w:rPr>
      </w:pPr>
      <w:r>
        <w:rPr>
          <w:rFonts w:hint="eastAsia" w:ascii="Noto Sans CJK JP Regular" w:eastAsia="Noto Sans CJK JP Regular"/>
          <w:color w:val="333333"/>
          <w:sz w:val="24"/>
        </w:rPr>
        <w:t>下载</w:t>
      </w:r>
      <w:r>
        <w:fldChar w:fldCharType="begin"/>
      </w:r>
      <w:r>
        <w:instrText xml:space="preserve"> HYPERLINK "https://www.getpostman.com/" \h </w:instrText>
      </w:r>
      <w:r>
        <w:fldChar w:fldCharType="separate"/>
      </w:r>
      <w:r>
        <w:rPr>
          <w:rFonts w:hint="eastAsia" w:ascii="Noto Sans CJK JP Regular" w:eastAsia="Noto Sans CJK JP Regular"/>
          <w:color w:val="0087CC"/>
          <w:sz w:val="24"/>
        </w:rPr>
        <w:t>postman</w:t>
      </w:r>
      <w:r>
        <w:rPr>
          <w:rFonts w:hint="eastAsia" w:ascii="Noto Sans CJK JP Regular" w:eastAsia="Noto Sans CJK JP Regular"/>
          <w:color w:val="0087CC"/>
          <w:sz w:val="24"/>
        </w:rPr>
        <w:fldChar w:fldCharType="end"/>
      </w:r>
      <w:r>
        <w:rPr>
          <w:rFonts w:hint="eastAsia" w:ascii="Noto Sans CJK JP Regular" w:eastAsia="Noto Sans CJK JP Regular"/>
          <w:color w:val="333333"/>
          <w:sz w:val="24"/>
        </w:rPr>
        <w:t>接口测试工具或者</w:t>
      </w:r>
      <w:r>
        <w:fldChar w:fldCharType="begin"/>
      </w:r>
      <w:r>
        <w:instrText xml:space="preserve"> HYPERLINK "https://insomnia.rest/" \h </w:instrText>
      </w:r>
      <w:r>
        <w:fldChar w:fldCharType="separate"/>
      </w:r>
      <w:r>
        <w:rPr>
          <w:rFonts w:hint="eastAsia" w:ascii="Noto Sans CJK JP Regular" w:eastAsia="Noto Sans CJK JP Regular"/>
          <w:color w:val="0087CC"/>
          <w:sz w:val="24"/>
        </w:rPr>
        <w:t>insomnia接口测试工具</w:t>
      </w:r>
      <w:r>
        <w:rPr>
          <w:rFonts w:hint="eastAsia" w:ascii="Noto Sans CJK JP Regular" w:eastAsia="Noto Sans CJK JP Regular"/>
          <w:color w:val="0087CC"/>
          <w:sz w:val="24"/>
        </w:rPr>
        <w:fldChar w:fldCharType="end"/>
      </w:r>
      <w:r>
        <w:rPr>
          <w:rFonts w:hint="eastAsia" w:ascii="Noto Sans CJK JP Regular" w:eastAsia="Noto Sans CJK JP Regular"/>
          <w:color w:val="333333"/>
          <w:sz w:val="24"/>
        </w:rPr>
        <w:t>，下面以insomnia接口测试工具为例，演示rest模块资源访问流程</w:t>
      </w:r>
    </w:p>
    <w:p>
      <w:pPr>
        <w:pStyle w:val="10"/>
        <w:numPr>
          <w:ilvl w:val="0"/>
          <w:numId w:val="22"/>
        </w:numPr>
        <w:tabs>
          <w:tab w:val="left" w:pos="495"/>
        </w:tabs>
        <w:spacing w:before="0" w:after="0" w:line="440" w:lineRule="exact"/>
        <w:ind w:left="494" w:right="0" w:hanging="353"/>
        <w:jc w:val="left"/>
        <w:rPr>
          <w:rFonts w:hint="eastAsia" w:ascii="Noto Sans CJK JP Regular" w:eastAsia="Noto Sans CJK JP Regular"/>
          <w:sz w:val="24"/>
        </w:rPr>
      </w:pPr>
      <w:r>
        <w:drawing>
          <wp:anchor distT="0" distB="0" distL="0" distR="0" simplePos="0" relativeHeight="7168" behindDoc="0" locked="0" layoutInCell="1" allowOverlap="1">
            <wp:simplePos x="0" y="0"/>
            <wp:positionH relativeFrom="page">
              <wp:posOffset>847090</wp:posOffset>
            </wp:positionH>
            <wp:positionV relativeFrom="paragraph">
              <wp:posOffset>259715</wp:posOffset>
            </wp:positionV>
            <wp:extent cx="6193790" cy="2623820"/>
            <wp:effectExtent l="0" t="0" r="0" b="0"/>
            <wp:wrapNone/>
            <wp:docPr id="7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1.jpeg"/>
                    <pic:cNvPicPr>
                      <a:picLocks noChangeAspect="1"/>
                    </pic:cNvPicPr>
                  </pic:nvPicPr>
                  <pic:blipFill>
                    <a:blip r:embed="rId64" cstate="print"/>
                    <a:stretch>
                      <a:fillRect/>
                    </a:stretch>
                  </pic:blipFill>
                  <pic:spPr>
                    <a:xfrm>
                      <a:off x="0" y="0"/>
                      <a:ext cx="6193542" cy="2623718"/>
                    </a:xfrm>
                    <a:prstGeom prst="rect">
                      <a:avLst/>
                    </a:prstGeom>
                  </pic:spPr>
                </pic:pic>
              </a:graphicData>
            </a:graphic>
          </wp:anchor>
        </w:drawing>
      </w:r>
      <w:r>
        <w:rPr>
          <w:rFonts w:hint="eastAsia" w:ascii="Noto Sans CJK JP Regular" w:eastAsia="Noto Sans CJK JP Regular"/>
          <w:color w:val="333333"/>
          <w:w w:val="105"/>
          <w:sz w:val="24"/>
        </w:rPr>
        <w:t>访问/auth接口，传递给接口账号密码获取访问接口用的token，如下</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10"/>
        <w:rPr>
          <w:sz w:val="32"/>
        </w:rPr>
      </w:pPr>
    </w:p>
    <w:p>
      <w:pPr>
        <w:pStyle w:val="6"/>
        <w:spacing w:line="211" w:lineRule="auto"/>
        <w:ind w:left="494" w:right="351"/>
        <w:jc w:val="both"/>
      </w:pPr>
      <w:r>
        <w:pict>
          <v:shape id="_x0000_s1386" o:spid="_x0000_s1386" style="position:absolute;left:0pt;margin-left:338.55pt;margin-top:4.85pt;height:16.15pt;width:64.55pt;mso-position-horizontal-relative:page;z-index:-90112;mso-width-relative:page;mso-height-relative:page;" fillcolor="#D6DBDF" filled="t" stroked="f" coordorigin="6772,97" coordsize="1291,323" path="m8001,420l6833,420,6809,415,6790,402,6777,382,6772,358,6772,159,6777,135,6790,115,6809,102,6833,97,8001,97,8025,102,8044,115,8057,135,8062,159,8062,358,8057,382,8044,402,8025,415,8001,420xe">
            <v:path arrowok="t"/>
            <v:fill on="t" focussize="0,0"/>
            <v:stroke on="f"/>
            <v:imagedata o:title=""/>
            <o:lock v:ext="edit"/>
          </v:shape>
        </w:pict>
      </w:r>
      <w:r>
        <w:pict>
          <v:shape id="_x0000_s1387" o:spid="_x0000_s1387" style="position:absolute;left:0pt;margin-left:267.15pt;margin-top:27.1pt;height:16.15pt;width:38.4pt;mso-position-horizontal-relative:page;z-index:-90112;mso-width-relative:page;mso-height-relative:page;" fillcolor="#D6DBDF" filled="t" stroked="f" coordorigin="5343,543" coordsize="768,323" path="m6050,865l5405,865,5381,860,5361,847,5348,828,5343,804,5343,604,5348,580,5361,561,5381,548,5405,543,6050,543,6074,548,6093,561,6107,580,6111,604,6111,804,6107,828,6093,847,6074,860,6050,865xe">
            <v:path arrowok="t"/>
            <v:fill on="t" focussize="0,0"/>
            <v:stroke on="f"/>
            <v:imagedata o:title=""/>
            <o:lock v:ext="edit"/>
          </v:shape>
        </w:pict>
      </w:r>
      <w:r>
        <w:rPr>
          <w:color w:val="333333"/>
        </w:rPr>
        <w:t>接口请求成功，auth接口返回给两个属性的json</w:t>
      </w:r>
      <w:r>
        <w:rPr>
          <w:color w:val="333333"/>
          <w:spacing w:val="15"/>
        </w:rPr>
        <w:t xml:space="preserve">， </w:t>
      </w:r>
      <w:r>
        <w:rPr>
          <w:rFonts w:ascii="Courier New" w:eastAsia="Courier New"/>
          <w:color w:val="2B3D4F"/>
          <w:sz w:val="21"/>
        </w:rPr>
        <w:t xml:space="preserve">randomKey </w:t>
      </w:r>
      <w:r>
        <w:rPr>
          <w:color w:val="333333"/>
        </w:rPr>
        <w:t>的作用是在之后接口的数据传输中对数据做MD5</w:t>
      </w:r>
      <w:r>
        <w:rPr>
          <w:color w:val="333333"/>
          <w:spacing w:val="2"/>
        </w:rPr>
        <w:t xml:space="preserve">混淆加密用的， </w:t>
      </w:r>
      <w:r>
        <w:rPr>
          <w:rFonts w:ascii="Courier New" w:eastAsia="Courier New"/>
          <w:color w:val="2B3D4F"/>
          <w:sz w:val="21"/>
        </w:rPr>
        <w:t>token</w:t>
      </w:r>
      <w:r>
        <w:rPr>
          <w:rFonts w:ascii="Courier New" w:eastAsia="Courier New"/>
          <w:color w:val="2B3D4F"/>
          <w:spacing w:val="70"/>
          <w:sz w:val="21"/>
        </w:rPr>
        <w:t xml:space="preserve"> </w:t>
      </w:r>
      <w:r>
        <w:rPr>
          <w:color w:val="333333"/>
        </w:rPr>
        <w:t>的作用是在之后访问资源的过程中，携带到请求的header中，证明我们是有权限访问资源的</w:t>
      </w:r>
    </w:p>
    <w:p>
      <w:pPr>
        <w:pStyle w:val="10"/>
        <w:numPr>
          <w:ilvl w:val="0"/>
          <w:numId w:val="22"/>
        </w:numPr>
        <w:tabs>
          <w:tab w:val="left" w:pos="495"/>
        </w:tabs>
        <w:spacing w:before="0" w:after="0" w:line="429" w:lineRule="exact"/>
        <w:ind w:left="494" w:right="0" w:hanging="353"/>
        <w:jc w:val="left"/>
        <w:rPr>
          <w:rFonts w:hint="eastAsia" w:ascii="Noto Sans CJK JP Regular" w:eastAsia="Noto Sans CJK JP Regular"/>
          <w:sz w:val="24"/>
        </w:rPr>
      </w:pPr>
      <w:r>
        <w:pict>
          <v:shape id="_x0000_s1388" o:spid="_x0000_s1388" style="position:absolute;left:0pt;margin-left:128.15pt;margin-top:2.95pt;height:16.15pt;width:44.55pt;mso-position-horizontal-relative:page;z-index:-90112;mso-width-relative:page;mso-height-relative:page;" fillcolor="#D6DBDF" filled="t" stroked="f" coordorigin="2563,60" coordsize="891,323" path="m3393,382l2625,382,2601,377,2581,364,2568,345,2563,321,2563,121,2568,97,2581,78,2601,64,2625,60,3393,60,3417,64,3436,78,3449,97,3454,121,3454,321,3449,345,3436,364,3417,377,3393,382xe">
            <v:path arrowok="t"/>
            <v:fill on="t" focussize="0,0"/>
            <v:stroke on="f"/>
            <v:imagedata o:title=""/>
            <o:lock v:ext="edit"/>
          </v:shape>
        </w:pict>
      </w:r>
      <w:r>
        <w:rPr>
          <w:rFonts w:hint="eastAsia" w:ascii="Noto Sans CJK JP Regular" w:eastAsia="Noto Sans CJK JP Regular"/>
          <w:color w:val="333333"/>
          <w:spacing w:val="1"/>
          <w:sz w:val="24"/>
        </w:rPr>
        <w:t xml:space="preserve">接着去访问 </w:t>
      </w:r>
      <w:r>
        <w:rPr>
          <w:color w:val="2B3D4F"/>
          <w:sz w:val="21"/>
        </w:rPr>
        <w:t>/hello</w:t>
      </w:r>
      <w:r>
        <w:rPr>
          <w:color w:val="2B3D4F"/>
          <w:spacing w:val="-69"/>
          <w:sz w:val="21"/>
        </w:rPr>
        <w:t xml:space="preserve"> </w:t>
      </w:r>
      <w:r>
        <w:rPr>
          <w:rFonts w:hint="eastAsia" w:ascii="Noto Sans CJK JP Regular" w:eastAsia="Noto Sans CJK JP Regular"/>
          <w:color w:val="333333"/>
          <w:sz w:val="24"/>
        </w:rPr>
        <w:t>接口，在访问之前，我们需要做两件事：</w:t>
      </w:r>
    </w:p>
    <w:p>
      <w:pPr>
        <w:pStyle w:val="6"/>
        <w:tabs>
          <w:tab w:val="left" w:pos="7498"/>
        </w:tabs>
        <w:spacing w:after="32" w:line="445" w:lineRule="exact"/>
        <w:ind w:left="494"/>
      </w:pPr>
      <w:r>
        <w:pict>
          <v:group id="_x0000_s1389" o:spid="_x0000_s1389" o:spt="203" style="position:absolute;left:0pt;margin-left:327.05pt;margin-top:1.55pt;height:18.4pt;width:89.9pt;mso-position-horizontal-relative:page;z-index:-90112;mso-width-relative:page;mso-height-relative:page;" coordorigin="6541,32" coordsize="1798,368">
            <o:lock v:ext="edit"/>
            <v:shape id="_x0000_s1390" o:spid="_x0000_s1390" style="position:absolute;left:6541;top:76;height:323;width:1798;" fillcolor="#D6DBDF" filled="t" stroked="f" coordorigin="6541,77" coordsize="1798,323" path="m8277,399l6603,399,6579,394,6559,381,6546,362,6541,338,6541,138,6546,114,6559,95,6579,81,6603,77,8277,77,8301,81,8321,95,8334,114,8339,138,8339,338,8334,362,8321,381,8301,394,8277,399xe">
              <v:path arrowok="t"/>
              <v:fill on="t" focussize="0,0"/>
              <v:stroke on="f"/>
              <v:imagedata o:title=""/>
              <o:lock v:ext="edit"/>
            </v:shape>
            <v:shape id="_x0000_s1391" o:spid="_x0000_s1391" o:spt="202" type="#_x0000_t202" style="position:absolute;left:6541;top:31;height:368;width:179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Authorization</w:t>
                    </w:r>
                  </w:p>
                </w:txbxContent>
              </v:textbox>
            </v:shape>
          </v:group>
        </w:pict>
      </w:r>
      <w:r>
        <w:rPr>
          <w:color w:val="333333"/>
        </w:rPr>
        <w:t>第一</w:t>
      </w:r>
      <w:r>
        <w:rPr>
          <w:color w:val="333333"/>
          <w:spacing w:val="48"/>
        </w:rPr>
        <w:t xml:space="preserve"> </w:t>
      </w:r>
      <w:r>
        <w:rPr>
          <w:color w:val="333333"/>
        </w:rPr>
        <w:t>把请求hello接口的请求头Header中带一个</w:t>
      </w:r>
      <w:r>
        <w:rPr>
          <w:color w:val="333333"/>
        </w:rPr>
        <w:tab/>
      </w:r>
      <w:r>
        <w:rPr>
          <w:color w:val="333333"/>
        </w:rPr>
        <w:t>属性，属性的值</w:t>
      </w:r>
    </w:p>
    <w:p>
      <w:pPr>
        <w:pStyle w:val="6"/>
        <w:ind w:left="484"/>
        <w:rPr>
          <w:sz w:val="20"/>
        </w:rPr>
      </w:pPr>
      <w:r>
        <w:rPr>
          <w:sz w:val="20"/>
        </w:rPr>
        <w:pict>
          <v:group id="_x0000_s1392" o:spid="_x0000_s1392" o:spt="203" style="height:227.3pt;width:487.7pt;" coordsize="9754,4546">
            <o:lock v:ext="edit"/>
            <v:shape id="_x0000_s1393" o:spid="_x0000_s1393" style="position:absolute;left:245;top:44;height:323;width:891;" fillcolor="#D6DBDF" filled="t" stroked="f" coordorigin="246,45" coordsize="891,323" path="m1075,367l307,367,283,362,264,349,251,330,246,306,246,106,251,82,264,63,283,50,307,45,1075,45,1099,50,1119,63,1132,82,1137,106,1137,306,1132,330,1119,349,1099,362,1075,367xe">
              <v:path arrowok="t"/>
              <v:fill on="t" focussize="0,0"/>
              <v:stroke on="f"/>
              <v:imagedata o:title=""/>
              <o:lock v:ext="edit"/>
            </v:shape>
            <v:shape id="_x0000_s1394" o:spid="_x0000_s1394" style="position:absolute;left:1382;top:44;height:323;width:768;" fillcolor="#D6DBDF" filled="t" stroked="f" coordorigin="1382,45" coordsize="768,323" path="m2089,367l1444,367,1420,362,1400,349,1387,330,1382,306,1382,106,1387,82,1400,63,1420,50,1444,45,2089,45,2113,50,2132,63,2146,82,2150,106,2150,306,2146,330,2132,349,2113,362,2089,367xe">
              <v:path arrowok="t"/>
              <v:fill on="t" focussize="0,0"/>
              <v:stroke on="f"/>
              <v:imagedata o:title=""/>
              <o:lock v:ext="edit"/>
            </v:shape>
            <v:shape id="_x0000_s1395" o:spid="_x0000_s1395" o:spt="75" type="#_x0000_t75" style="position:absolute;left:0;top:413;height:4132;width:9754;" filled="f" stroked="f" coordsize="21600,21600">
              <v:path/>
              <v:fill on="f" focussize="0,0"/>
              <v:stroke on="f"/>
              <v:imagedata r:id="rId65" o:title=""/>
              <o:lock v:ext="edit" aspectratio="t"/>
            </v:shape>
            <v:shape id="_x0000_s1396" o:spid="_x0000_s1396" o:spt="202" type="#_x0000_t202" style="position:absolute;left:0;top:0;height:325;width:4874;" filled="f" stroked="f" coordsize="21600,21600">
              <v:path/>
              <v:fill on="f" focussize="0,0"/>
              <v:stroke on="f" joinstyle="miter"/>
              <v:imagedata o:title=""/>
              <o:lock v:ext="edit"/>
              <v:textbox inset="0mm,0mm,0mm,0mm">
                <w:txbxContent>
                  <w:p>
                    <w:pPr>
                      <w:spacing w:before="0" w:line="325" w:lineRule="exact"/>
                      <w:ind w:left="0" w:right="0" w:firstLine="0"/>
                      <w:jc w:val="left"/>
                      <w:rPr>
                        <w:sz w:val="24"/>
                      </w:rPr>
                    </w:pPr>
                    <w:r>
                      <w:rPr>
                        <w:color w:val="333333"/>
                        <w:spacing w:val="14"/>
                        <w:sz w:val="24"/>
                      </w:rPr>
                      <w:t xml:space="preserve">为 </w:t>
                    </w:r>
                    <w:r>
                      <w:rPr>
                        <w:rFonts w:ascii="Courier New" w:eastAsia="Courier New"/>
                        <w:color w:val="2B3D4F"/>
                        <w:sz w:val="21"/>
                      </w:rPr>
                      <w:t>Bearer</w:t>
                    </w:r>
                    <w:r>
                      <w:rPr>
                        <w:rFonts w:ascii="Courier New" w:eastAsia="Courier New"/>
                        <w:color w:val="2B3D4F"/>
                        <w:spacing w:val="-51"/>
                        <w:sz w:val="21"/>
                      </w:rPr>
                      <w:t xml:space="preserve"> </w:t>
                    </w:r>
                    <w:r>
                      <w:rPr>
                        <w:color w:val="333333"/>
                        <w:spacing w:val="15"/>
                        <w:sz w:val="24"/>
                      </w:rPr>
                      <w:t xml:space="preserve">和 </w:t>
                    </w:r>
                    <w:r>
                      <w:rPr>
                        <w:rFonts w:ascii="Courier New" w:eastAsia="Courier New"/>
                        <w:color w:val="2B3D4F"/>
                        <w:sz w:val="21"/>
                      </w:rPr>
                      <w:t xml:space="preserve">token </w:t>
                    </w:r>
                    <w:r>
                      <w:rPr>
                        <w:color w:val="333333"/>
                        <w:sz w:val="24"/>
                      </w:rPr>
                      <w:t>值，注意中间用空格隔开</w:t>
                    </w:r>
                  </w:p>
                </w:txbxContent>
              </v:textbox>
            </v:shape>
            <w10:wrap type="none"/>
            <w10:anchorlock/>
          </v:group>
        </w:pict>
      </w:r>
    </w:p>
    <w:p>
      <w:pPr>
        <w:spacing w:after="0"/>
        <w:rPr>
          <w:sz w:val="20"/>
        </w:rPr>
        <w:sectPr>
          <w:pgSz w:w="11900" w:h="16840"/>
          <w:pgMar w:top="1360" w:right="520" w:bottom="280" w:left="840" w:header="720" w:footer="720" w:gutter="0"/>
        </w:sectPr>
      </w:pPr>
    </w:p>
    <w:p>
      <w:pPr>
        <w:spacing w:before="0" w:line="374" w:lineRule="exact"/>
        <w:ind w:left="494" w:right="0" w:firstLine="0"/>
        <w:jc w:val="left"/>
        <w:rPr>
          <w:sz w:val="24"/>
        </w:rPr>
      </w:pPr>
      <w:r>
        <w:pict>
          <v:shape id="_x0000_s1397" o:spid="_x0000_s1397" style="position:absolute;left:0pt;margin-left:95.1pt;margin-top:1.85pt;height:16.15pt;width:44.55pt;mso-position-horizontal-relative:page;z-index:-90112;mso-width-relative:page;mso-height-relative:page;" fillcolor="#D6DBDF" filled="t" stroked="f" coordorigin="1903,37" coordsize="891,323" path="m2732,360l1964,360,1940,355,1921,342,1908,322,1903,298,1903,98,1908,75,1921,55,1940,42,1964,37,2732,37,2756,42,2776,55,2789,75,2794,98,2794,298,2789,322,2776,342,2756,355,2732,360xe">
            <v:path arrowok="t"/>
            <v:fill on="t" focussize="0,0"/>
            <v:stroke on="f"/>
            <v:imagedata o:title=""/>
            <o:lock v:ext="edit"/>
          </v:shape>
        </w:pict>
      </w:r>
      <w:r>
        <w:pict>
          <v:group id="_x0000_s1398" o:spid="_x0000_s1398" o:spt="203" style="position:absolute;left:0pt;margin-left:237.95pt;margin-top:-0.35pt;height:18.4pt;width:83.75pt;mso-position-horizontal-relative:page;z-index:7168;mso-width-relative:page;mso-height-relative:page;" coordorigin="4760,-8" coordsize="1675,368">
            <o:lock v:ext="edit"/>
            <v:shape id="_x0000_s1399" o:spid="_x0000_s1399" style="position:absolute;left:4759;top:37;height:323;width:1675;" fillcolor="#D6DBDF" filled="t" stroked="f" coordorigin="4760,37" coordsize="1675,323" path="m6372,360l4821,360,4797,355,4778,342,4765,322,4760,298,4760,98,4765,75,4778,55,4797,42,4821,37,6372,37,6396,42,6416,55,6429,75,6434,98,6434,298,6429,322,6416,342,6396,355,6372,360xe">
              <v:path arrowok="t"/>
              <v:fill on="t" focussize="0,0"/>
              <v:stroke on="f"/>
              <v:imagedata o:title=""/>
              <o:lock v:ext="edit"/>
            </v:shape>
            <v:shape id="_x0000_s1400" o:spid="_x0000_s1400" o:spt="202" type="#_x0000_t202" style="position:absolute;left:4759;top:-8;height:368;width:167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@RequestBody</w:t>
                    </w:r>
                  </w:p>
                </w:txbxContent>
              </v:textbox>
            </v:shape>
          </v:group>
        </w:pict>
      </w:r>
      <w:r>
        <w:rPr>
          <w:color w:val="333333"/>
          <w:spacing w:val="5"/>
          <w:sz w:val="24"/>
        </w:rPr>
        <w:t xml:space="preserve">第二 </w:t>
      </w:r>
      <w:r>
        <w:rPr>
          <w:rFonts w:ascii="Courier New" w:eastAsia="Courier New"/>
          <w:color w:val="2B3D4F"/>
          <w:sz w:val="21"/>
        </w:rPr>
        <w:t>/hello</w:t>
      </w:r>
      <w:r>
        <w:rPr>
          <w:rFonts w:ascii="Courier New" w:eastAsia="Courier New"/>
          <w:color w:val="2B3D4F"/>
          <w:spacing w:val="-55"/>
          <w:sz w:val="21"/>
        </w:rPr>
        <w:t xml:space="preserve"> </w:t>
      </w:r>
      <w:r>
        <w:rPr>
          <w:color w:val="333333"/>
          <w:sz w:val="24"/>
        </w:rPr>
        <w:t>接口的所需要一个</w:t>
      </w:r>
    </w:p>
    <w:p>
      <w:pPr>
        <w:pStyle w:val="6"/>
        <w:spacing w:line="477" w:lineRule="exact"/>
        <w:ind w:left="494"/>
      </w:pPr>
      <w:r>
        <w:rPr>
          <w:color w:val="333333"/>
        </w:rPr>
        <w:t>口一个json数据</w:t>
      </w:r>
    </w:p>
    <w:p>
      <w:pPr>
        <w:pStyle w:val="6"/>
        <w:spacing w:line="406" w:lineRule="exact"/>
        <w:ind w:left="494"/>
      </w:pPr>
      <w:r>
        <w:br w:type="column"/>
      </w:r>
      <w:r>
        <w:rPr>
          <w:color w:val="333333"/>
        </w:rPr>
        <w:t>类型的数据，所以我们还需要传给这个接</w:t>
      </w:r>
    </w:p>
    <w:p>
      <w:pPr>
        <w:spacing w:after="0" w:line="406" w:lineRule="exact"/>
        <w:sectPr>
          <w:type w:val="continuous"/>
          <w:pgSz w:w="11900" w:h="16840"/>
          <w:pgMar w:top="1340" w:right="520" w:bottom="280" w:left="840" w:header="720" w:footer="720" w:gutter="0"/>
          <w:cols w:equalWidth="0" w:num="2">
            <w:col w:w="3960" w:space="1139"/>
            <w:col w:w="5441"/>
          </w:cols>
        </w:sectPr>
      </w:pPr>
    </w:p>
    <w:p>
      <w:pPr>
        <w:pStyle w:val="6"/>
        <w:ind w:left="494"/>
        <w:rPr>
          <w:sz w:val="20"/>
        </w:rPr>
      </w:pPr>
      <w:r>
        <w:rPr>
          <w:sz w:val="20"/>
        </w:rPr>
        <w:drawing>
          <wp:inline distT="0" distB="0" distL="0" distR="0">
            <wp:extent cx="6199505" cy="1112520"/>
            <wp:effectExtent l="0" t="0" r="0" b="0"/>
            <wp:docPr id="7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3.jpeg"/>
                    <pic:cNvPicPr>
                      <a:picLocks noChangeAspect="1"/>
                    </pic:cNvPicPr>
                  </pic:nvPicPr>
                  <pic:blipFill>
                    <a:blip r:embed="rId66" cstate="print"/>
                    <a:stretch>
                      <a:fillRect/>
                    </a:stretch>
                  </pic:blipFill>
                  <pic:spPr>
                    <a:xfrm>
                      <a:off x="0" y="0"/>
                      <a:ext cx="6199589" cy="1112996"/>
                    </a:xfrm>
                    <a:prstGeom prst="rect">
                      <a:avLst/>
                    </a:prstGeom>
                  </pic:spPr>
                </pic:pic>
              </a:graphicData>
            </a:graphic>
          </wp:inline>
        </w:drawing>
      </w:r>
    </w:p>
    <w:p>
      <w:pPr>
        <w:pStyle w:val="6"/>
        <w:spacing w:line="441" w:lineRule="exact"/>
        <w:ind w:left="494"/>
      </w:pPr>
      <w:r>
        <w:pict>
          <v:group id="_x0000_s1401" o:spid="_x0000_s1401" o:spt="203" style="position:absolute;left:0pt;margin-left:47.5pt;margin-top:28.15pt;height:30pt;width:506.9pt;mso-position-horizontal-relative:page;mso-wrap-distance-bottom:0pt;mso-wrap-distance-top:0pt;z-index:6144;mso-width-relative:page;mso-height-relative:page;" coordorigin="950,564" coordsize="10138,600">
            <o:lock v:ext="edit"/>
            <v:shape id="_x0000_s1402" o:spid="_x0000_s1402" o:spt="75" type="#_x0000_t75" style="position:absolute;left:950;top:563;height:600;width:10138;" filled="f" stroked="f" coordsize="21600,21600">
              <v:path/>
              <v:fill on="f" focussize="0,0"/>
              <v:stroke on="f"/>
              <v:imagedata r:id="rId67" o:title=""/>
              <o:lock v:ext="edit" aspectratio="t"/>
            </v:shape>
            <v:shape id="_x0000_s1403" o:spid="_x0000_s1403" o:spt="202" type="#_x0000_t202" style="position:absolute;left:1180;top:722;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404" o:spid="_x0000_s1404" o:spt="202" type="#_x0000_t202" style="position:absolute;left:1856;top:722;height:244;width:729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sz w:val="21"/>
                      </w:rPr>
                      <w:t>{</w:t>
                    </w:r>
                    <w:r>
                      <w:rPr>
                        <w:rFonts w:ascii="Courier New"/>
                        <w:color w:val="008700"/>
                        <w:sz w:val="21"/>
                      </w:rPr>
                      <w:t>"name"</w:t>
                    </w:r>
                    <w:r>
                      <w:rPr>
                        <w:rFonts w:ascii="Courier New"/>
                        <w:color w:val="666600"/>
                        <w:sz w:val="21"/>
                      </w:rPr>
                      <w:t>:</w:t>
                    </w:r>
                    <w:r>
                      <w:rPr>
                        <w:rFonts w:ascii="Courier New"/>
                        <w:color w:val="008700"/>
                        <w:sz w:val="21"/>
                      </w:rPr>
                      <w:t>"ffff"</w:t>
                    </w:r>
                    <w:r>
                      <w:rPr>
                        <w:rFonts w:ascii="Courier New"/>
                        <w:color w:val="666600"/>
                        <w:sz w:val="21"/>
                      </w:rPr>
                      <w:t>,</w:t>
                    </w:r>
                    <w:r>
                      <w:rPr>
                        <w:rFonts w:ascii="Courier New"/>
                        <w:color w:val="008700"/>
                        <w:sz w:val="21"/>
                      </w:rPr>
                      <w:t>"user"</w:t>
                    </w:r>
                    <w:r>
                      <w:rPr>
                        <w:rFonts w:ascii="Courier New"/>
                        <w:color w:val="666600"/>
                        <w:sz w:val="21"/>
                      </w:rPr>
                      <w:t>:</w:t>
                    </w:r>
                    <w:r>
                      <w:rPr>
                        <w:rFonts w:ascii="Courier New"/>
                        <w:color w:val="008700"/>
                        <w:sz w:val="21"/>
                      </w:rPr>
                      <w:t>"stylefeng"</w:t>
                    </w:r>
                    <w:r>
                      <w:rPr>
                        <w:rFonts w:ascii="Courier New"/>
                        <w:color w:val="666600"/>
                        <w:sz w:val="21"/>
                      </w:rPr>
                      <w:t>,</w:t>
                    </w:r>
                    <w:r>
                      <w:rPr>
                        <w:rFonts w:ascii="Courier New"/>
                        <w:color w:val="008700"/>
                        <w:sz w:val="21"/>
                      </w:rPr>
                      <w:t>"age"</w:t>
                    </w:r>
                    <w:r>
                      <w:rPr>
                        <w:rFonts w:ascii="Courier New"/>
                        <w:color w:val="666600"/>
                        <w:sz w:val="21"/>
                      </w:rPr>
                      <w:t>:</w:t>
                    </w:r>
                    <w:r>
                      <w:rPr>
                        <w:rFonts w:ascii="Courier New"/>
                        <w:color w:val="006666"/>
                        <w:sz w:val="21"/>
                      </w:rPr>
                      <w:t>12</w:t>
                    </w:r>
                    <w:r>
                      <w:rPr>
                        <w:rFonts w:ascii="Courier New"/>
                        <w:color w:val="666600"/>
                        <w:sz w:val="21"/>
                      </w:rPr>
                      <w:t>,</w:t>
                    </w:r>
                    <w:r>
                      <w:rPr>
                        <w:rFonts w:ascii="Courier New"/>
                        <w:color w:val="008700"/>
                        <w:sz w:val="21"/>
                      </w:rPr>
                      <w:t>"tips"</w:t>
                    </w:r>
                    <w:r>
                      <w:rPr>
                        <w:rFonts w:ascii="Courier New"/>
                        <w:color w:val="666600"/>
                        <w:sz w:val="21"/>
                      </w:rPr>
                      <w:t>:</w:t>
                    </w:r>
                    <w:r>
                      <w:rPr>
                        <w:rFonts w:ascii="Courier New"/>
                        <w:color w:val="008700"/>
                        <w:sz w:val="21"/>
                      </w:rPr>
                      <w:t>"code"</w:t>
                    </w:r>
                    <w:r>
                      <w:rPr>
                        <w:rFonts w:ascii="Courier New"/>
                        <w:color w:val="666600"/>
                        <w:sz w:val="21"/>
                      </w:rPr>
                      <w:t>}</w:t>
                    </w:r>
                  </w:p>
                </w:txbxContent>
              </v:textbox>
            </v:shape>
            <w10:wrap type="topAndBottom"/>
          </v:group>
        </w:pict>
      </w:r>
      <w:r>
        <w:rPr>
          <w:color w:val="333333"/>
        </w:rPr>
        <w:t>注意 json数据不能直接为如下的形式</w:t>
      </w:r>
    </w:p>
    <w:p>
      <w:pPr>
        <w:pStyle w:val="6"/>
        <w:spacing w:before="15"/>
        <w:rPr>
          <w:sz w:val="8"/>
        </w:rPr>
      </w:pPr>
    </w:p>
    <w:p>
      <w:pPr>
        <w:pStyle w:val="6"/>
        <w:spacing w:before="69" w:line="196" w:lineRule="auto"/>
        <w:ind w:left="110" w:right="489"/>
      </w:pPr>
      <w:r>
        <w:pict>
          <v:group id="_x0000_s1405" o:spid="_x0000_s1405" o:spt="203" style="position:absolute;left:0pt;margin-left:47.5pt;margin-top:27.95pt;height:313.35pt;width:506.9pt;mso-position-horizontal-relative:page;z-index:-90112;mso-width-relative:page;mso-height-relative:page;" coordorigin="950,560" coordsize="10138,6267">
            <o:lock v:ext="edit"/>
            <v:shape id="_x0000_s1406" o:spid="_x0000_s1406" style="position:absolute;left:3899;top:559;height:323;width:1536;" fillcolor="#D6DBDF" filled="t" stroked="f" coordorigin="3900,560" coordsize="1536,323" path="m5374,883l3961,883,3937,878,3918,864,3904,845,3900,821,3900,621,3904,597,3918,578,3937,565,3961,560,5374,560,5398,565,5418,578,5431,597,5436,621,5436,821,5431,845,5418,864,5398,878,5374,883xe">
              <v:path arrowok="t"/>
              <v:fill on="t" focussize="0,0"/>
              <v:stroke on="f"/>
              <v:imagedata o:title=""/>
              <o:lock v:ext="edit"/>
            </v:shape>
            <v:shape id="_x0000_s1407" o:spid="_x0000_s1407" o:spt="75" type="#_x0000_t75" style="position:absolute;left:950;top:928;height:5899;width:10138;" filled="f" stroked="f" coordsize="21600,21600">
              <v:path/>
              <v:fill on="f" focussize="0,0"/>
              <v:stroke on="f"/>
              <v:imagedata r:id="rId68" o:title=""/>
              <o:lock v:ext="edit" aspectratio="t"/>
            </v:shape>
          </v:group>
        </w:pict>
      </w:r>
      <w:r>
        <w:rPr>
          <w:color w:val="333333"/>
        </w:rPr>
        <w:t xml:space="preserve">为了保证传输的数据的安全性，Guns做了对传输数据的签名，所以传输过程中需要对数据进 </w:t>
      </w:r>
      <w:r>
        <w:rPr>
          <w:color w:val="333333"/>
          <w:spacing w:val="2"/>
        </w:rPr>
        <w:t xml:space="preserve">行签名，我们可以直接运行 </w:t>
      </w:r>
      <w:r>
        <w:rPr>
          <w:rFonts w:ascii="Courier New" w:eastAsia="Courier New"/>
          <w:color w:val="2B3D4F"/>
          <w:sz w:val="21"/>
        </w:rPr>
        <w:t>DecryptTest</w:t>
      </w:r>
      <w:r>
        <w:rPr>
          <w:rFonts w:ascii="Courier New" w:eastAsia="Courier New"/>
          <w:color w:val="2B3D4F"/>
          <w:spacing w:val="-41"/>
          <w:sz w:val="21"/>
        </w:rPr>
        <w:t xml:space="preserve"> </w:t>
      </w:r>
      <w:r>
        <w:rPr>
          <w:color w:val="333333"/>
        </w:rPr>
        <w:t>这个测试类，直接生成签名好的json数据，如下</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3"/>
        <w:rPr>
          <w:sz w:val="16"/>
        </w:rPr>
      </w:pPr>
    </w:p>
    <w:p>
      <w:pPr>
        <w:pStyle w:val="6"/>
        <w:spacing w:before="5"/>
        <w:ind w:left="110"/>
      </w:pPr>
      <w:r>
        <w:rPr>
          <w:color w:val="333333"/>
          <w:w w:val="105"/>
        </w:rPr>
        <w:t>这里注意填写md5的加密盐为刚才/auth接口生成的randomKey，运行后生成如下json</w:t>
      </w:r>
    </w:p>
    <w:p>
      <w:pPr>
        <w:pStyle w:val="6"/>
        <w:spacing w:before="16"/>
        <w:rPr>
          <w:sz w:val="10"/>
        </w:rPr>
      </w:pPr>
      <w:r>
        <w:pict>
          <v:group id="_x0000_s1408" o:spid="_x0000_s1408" o:spt="203" style="position:absolute;left:0pt;margin-left:47.5pt;margin-top:13.85pt;height:45.35pt;width:516.05pt;mso-position-horizontal-relative:page;mso-wrap-distance-bottom:0pt;mso-wrap-distance-top:0pt;z-index:6144;mso-width-relative:page;mso-height-relative:page;" coordorigin="950,277" coordsize="10321,907">
            <o:lock v:ext="edit"/>
            <v:shape id="_x0000_s1409" o:spid="_x0000_s1409" o:spt="75" type="#_x0000_t75" style="position:absolute;left:950;top:277;height:907;width:10138;" filled="f" stroked="f" coordsize="21600,21600">
              <v:path/>
              <v:fill on="f" focussize="0,0"/>
              <v:stroke on="f"/>
              <v:imagedata r:id="rId59" o:title=""/>
              <o:lock v:ext="edit" aspectratio="t"/>
            </v:shape>
            <v:shape id="_x0000_s1410" o:spid="_x0000_s1410" o:spt="202" type="#_x0000_t202" style="position:absolute;left:1180;top:436;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411" o:spid="_x0000_s1411" o:spt="202" type="#_x0000_t202" style="position:absolute;left:1856;top:436;height:551;width:9415;"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sz w:val="21"/>
                      </w:rPr>
                      <w:t>{</w:t>
                    </w:r>
                    <w:r>
                      <w:rPr>
                        <w:rFonts w:ascii="Courier New"/>
                        <w:color w:val="008700"/>
                        <w:sz w:val="21"/>
                      </w:rPr>
                      <w:t>"object"</w:t>
                    </w:r>
                    <w:r>
                      <w:rPr>
                        <w:rFonts w:ascii="Courier New"/>
                        <w:color w:val="666600"/>
                        <w:sz w:val="21"/>
                      </w:rPr>
                      <w:t>:</w:t>
                    </w:r>
                    <w:r>
                      <w:rPr>
                        <w:rFonts w:ascii="Courier New"/>
                        <w:color w:val="008700"/>
                        <w:sz w:val="21"/>
                      </w:rPr>
                      <w:t>"eyJhZ2UiOjEyLCJuYW1lIjoiZmZmZiIsInRpcHMiOiJjb2RlIiwidXNlciI6In</w:t>
                    </w:r>
                  </w:p>
                  <w:p>
                    <w:pPr>
                      <w:spacing w:before="69"/>
                      <w:ind w:left="0" w:right="0" w:firstLine="0"/>
                      <w:jc w:val="left"/>
                      <w:rPr>
                        <w:rFonts w:ascii="Courier New"/>
                        <w:sz w:val="21"/>
                      </w:rPr>
                    </w:pPr>
                    <w:r>
                      <w:rPr>
                        <w:rFonts w:ascii="Courier New"/>
                        <w:color w:val="008700"/>
                        <w:sz w:val="21"/>
                      </w:rPr>
                      <w:t>N0eWxlZmVuZyJ9"</w:t>
                    </w:r>
                    <w:r>
                      <w:rPr>
                        <w:rFonts w:ascii="Courier New"/>
                        <w:color w:val="666600"/>
                        <w:sz w:val="21"/>
                      </w:rPr>
                      <w:t>,</w:t>
                    </w:r>
                    <w:r>
                      <w:rPr>
                        <w:rFonts w:ascii="Courier New"/>
                        <w:color w:val="008700"/>
                        <w:sz w:val="21"/>
                      </w:rPr>
                      <w:t>"sign"</w:t>
                    </w:r>
                    <w:r>
                      <w:rPr>
                        <w:rFonts w:ascii="Courier New"/>
                        <w:color w:val="666600"/>
                        <w:sz w:val="21"/>
                      </w:rPr>
                      <w:t>:</w:t>
                    </w:r>
                    <w:r>
                      <w:rPr>
                        <w:rFonts w:ascii="Courier New"/>
                        <w:color w:val="008700"/>
                        <w:sz w:val="21"/>
                      </w:rPr>
                      <w:t>"d737820570c0881e8614272f9792e07d"</w:t>
                    </w:r>
                    <w:r>
                      <w:rPr>
                        <w:rFonts w:ascii="Courier New"/>
                        <w:color w:val="666600"/>
                        <w:sz w:val="21"/>
                      </w:rPr>
                      <w:t>}</w:t>
                    </w:r>
                  </w:p>
                </w:txbxContent>
              </v:textbox>
            </v:shape>
            <w10:wrap type="topAndBottom"/>
          </v:group>
        </w:pict>
      </w:r>
    </w:p>
    <w:p>
      <w:pPr>
        <w:pStyle w:val="6"/>
        <w:spacing w:before="15"/>
        <w:rPr>
          <w:sz w:val="8"/>
        </w:rPr>
      </w:pPr>
    </w:p>
    <w:p>
      <w:pPr>
        <w:pStyle w:val="6"/>
        <w:tabs>
          <w:tab w:val="left" w:pos="2844"/>
        </w:tabs>
        <w:spacing w:before="5"/>
        <w:ind w:left="110"/>
      </w:pPr>
      <w:r>
        <w:pict>
          <v:group id="_x0000_s1412" o:spid="_x0000_s1412" o:spt="203" style="position:absolute;left:0pt;margin-left:145.8pt;margin-top:5pt;height:18.4pt;width:38.4pt;mso-position-horizontal-relative:page;z-index:-89088;mso-width-relative:page;mso-height-relative:page;" coordorigin="2916,100" coordsize="768,368">
            <o:lock v:ext="edit"/>
            <v:shape id="_x0000_s1413" o:spid="_x0000_s1413" style="position:absolute;left:2916;top:145;height:323;width:768;" fillcolor="#D6DBDF" filled="t" stroked="f" coordorigin="2916,145" coordsize="768,323" path="m3623,468l2978,468,2954,463,2934,450,2921,430,2916,406,2916,207,2921,183,2934,163,2954,150,2978,145,3623,145,3647,150,3666,163,3680,183,3684,207,3684,406,3680,430,3666,450,3647,463,3623,468xe">
              <v:path arrowok="t"/>
              <v:fill on="t" focussize="0,0"/>
              <v:stroke on="f"/>
              <v:imagedata o:title=""/>
              <o:lock v:ext="edit"/>
            </v:shape>
            <v:shape id="_x0000_s1414" o:spid="_x0000_s1414" o:spt="202" type="#_x0000_t202" style="position:absolute;left:2916;top:100;height:368;width:768;"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请求体</w:t>
                    </w:r>
                  </w:p>
                </w:txbxContent>
              </v:textbox>
            </v:shape>
          </v:group>
        </w:pict>
      </w:r>
      <w:r>
        <w:pict>
          <v:group id="_x0000_s1415" o:spid="_x0000_s1415" o:spt="203" style="position:absolute;left:0pt;margin-left:245.65pt;margin-top:7.25pt;height:16.15pt;width:32.3pt;mso-position-horizontal-relative:page;z-index:8192;mso-width-relative:page;mso-height-relative:page;" coordorigin="4913,145" coordsize="646,323">
            <o:lock v:ext="edit"/>
            <v:shape id="_x0000_s1416" o:spid="_x0000_s1416" style="position:absolute;left:4913;top:145;height:323;width:646;" fillcolor="#D6DBDF" filled="t" stroked="f" coordorigin="4913,145" coordsize="646,323" path="m5497,468l4975,468,4951,463,4931,450,4918,430,4913,406,4913,207,4918,183,4931,163,4951,150,4975,145,5497,145,5521,150,5540,163,5554,183,5558,207,5558,406,5554,430,5540,450,5521,463,5497,468xe">
              <v:path arrowok="t"/>
              <v:fill on="t" focussize="0,0"/>
              <v:stroke on="f"/>
              <v:imagedata o:title=""/>
              <o:lock v:ext="edit"/>
            </v:shape>
            <v:shape id="_x0000_s1417" o:spid="_x0000_s1417" o:spt="202" type="#_x0000_t202" style="position:absolute;left:4913;top:145;height:323;width:646;"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Send</w:t>
                    </w:r>
                  </w:p>
                </w:txbxContent>
              </v:textbox>
            </v:shape>
          </v:group>
        </w:pict>
      </w:r>
      <w:r>
        <w:rPr>
          <w:color w:val="333333"/>
        </w:rPr>
        <w:t>我们填入到接口的</w:t>
      </w:r>
      <w:r>
        <w:rPr>
          <w:color w:val="333333"/>
        </w:rPr>
        <w:tab/>
      </w:r>
      <w:r>
        <w:rPr>
          <w:color w:val="333333"/>
        </w:rPr>
        <w:t>里，并点击</w:t>
      </w:r>
    </w:p>
    <w:p>
      <w:pPr>
        <w:spacing w:after="0"/>
        <w:sectPr>
          <w:pgSz w:w="11900" w:h="16840"/>
          <w:pgMar w:top="1420" w:right="520" w:bottom="280" w:left="840" w:header="720" w:footer="720" w:gutter="0"/>
        </w:sectPr>
      </w:pPr>
    </w:p>
    <w:p>
      <w:pPr>
        <w:pStyle w:val="6"/>
        <w:ind w:left="110"/>
        <w:rPr>
          <w:sz w:val="20"/>
        </w:rPr>
      </w:pPr>
      <w:r>
        <w:rPr>
          <w:sz w:val="20"/>
        </w:rPr>
        <w:drawing>
          <wp:inline distT="0" distB="0" distL="0" distR="0">
            <wp:extent cx="6381750" cy="2697480"/>
            <wp:effectExtent l="0" t="0" r="0" b="0"/>
            <wp:docPr id="7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7.png"/>
                    <pic:cNvPicPr>
                      <a:picLocks noChangeAspect="1"/>
                    </pic:cNvPicPr>
                  </pic:nvPicPr>
                  <pic:blipFill>
                    <a:blip r:embed="rId69" cstate="print"/>
                    <a:stretch>
                      <a:fillRect/>
                    </a:stretch>
                  </pic:blipFill>
                  <pic:spPr>
                    <a:xfrm>
                      <a:off x="0" y="0"/>
                      <a:ext cx="6381943" cy="2697670"/>
                    </a:xfrm>
                    <a:prstGeom prst="rect">
                      <a:avLst/>
                    </a:prstGeom>
                  </pic:spPr>
                </pic:pic>
              </a:graphicData>
            </a:graphic>
          </wp:inline>
        </w:drawing>
      </w:r>
    </w:p>
    <w:p>
      <w:pPr>
        <w:pStyle w:val="6"/>
        <w:spacing w:before="18"/>
        <w:rPr>
          <w:sz w:val="12"/>
        </w:rPr>
      </w:pPr>
    </w:p>
    <w:p>
      <w:pPr>
        <w:spacing w:after="0"/>
        <w:rPr>
          <w:sz w:val="12"/>
        </w:rPr>
        <w:sectPr>
          <w:pgSz w:w="11900" w:h="16840"/>
          <w:pgMar w:top="1420" w:right="520" w:bottom="280" w:left="840" w:header="720" w:footer="720" w:gutter="0"/>
        </w:sectPr>
      </w:pPr>
    </w:p>
    <w:p>
      <w:pPr>
        <w:pStyle w:val="6"/>
        <w:spacing w:before="5"/>
        <w:ind w:left="110"/>
      </w:pPr>
      <w:r>
        <w:rPr>
          <w:color w:val="333333"/>
        </w:rPr>
        <w:t>接口访问成功!</w:t>
      </w:r>
    </w:p>
    <w:p>
      <w:pPr>
        <w:pStyle w:val="4"/>
        <w:numPr>
          <w:ilvl w:val="2"/>
          <w:numId w:val="13"/>
        </w:numPr>
        <w:tabs>
          <w:tab w:val="left" w:pos="811"/>
        </w:tabs>
        <w:spacing w:before="153" w:after="0" w:line="546" w:lineRule="exact"/>
        <w:ind w:left="810" w:right="0" w:hanging="700"/>
        <w:jc w:val="left"/>
      </w:pPr>
      <w:r>
        <w:rPr>
          <w:color w:val="333333"/>
        </w:rPr>
        <w:t>运行原理</w:t>
      </w:r>
    </w:p>
    <w:p>
      <w:pPr>
        <w:pStyle w:val="6"/>
        <w:spacing w:line="483" w:lineRule="exact"/>
        <w:ind w:left="110"/>
      </w:pPr>
      <w:r>
        <w:pict>
          <v:group id="_x0000_s1418" o:spid="_x0000_s1418" o:spt="203" style="position:absolute;left:0pt;margin-left:352.4pt;margin-top:3.45pt;height:18.4pt;width:81.45pt;mso-position-horizontal-relative:page;z-index:8192;mso-width-relative:page;mso-height-relative:page;" coordorigin="7048,69" coordsize="1629,368">
            <o:lock v:ext="edit"/>
            <v:shape id="_x0000_s1419" o:spid="_x0000_s1419" style="position:absolute;left:7048;top:114;height:323;width:1629;" fillcolor="#D6DBDF" filled="t" stroked="f" coordorigin="7048,114" coordsize="1629,323" path="m8615,437l7110,437,7086,432,7066,419,7053,400,7048,376,7048,176,7053,152,7066,132,7086,119,7110,114,8615,114,8639,119,8658,132,8672,152,8676,176,8676,376,8672,400,8658,419,8639,432,8615,437xe">
              <v:path arrowok="t"/>
              <v:fill on="t" focussize="0,0"/>
              <v:stroke on="f"/>
              <v:imagedata o:title=""/>
              <o:lock v:ext="edit"/>
            </v:shape>
            <v:shape id="_x0000_s1420" o:spid="_x0000_s1420" o:spt="202" type="#_x0000_t202" style="position:absolute;left:7048;top:69;height:368;width:1629;"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AuthFilter</w:t>
                    </w:r>
                    <w:r>
                      <w:rPr>
                        <w:rFonts w:hint="eastAsia" w:ascii="Droid Sans Fallback" w:eastAsia="Droid Sans Fallback"/>
                        <w:color w:val="2B3D4F"/>
                        <w:sz w:val="21"/>
                      </w:rPr>
                      <w:t>类</w:t>
                    </w:r>
                  </w:p>
                </w:txbxContent>
              </v:textbox>
            </v:shape>
          </v:group>
        </w:pict>
      </w:r>
      <w:r>
        <w:rPr>
          <w:color w:val="333333"/>
        </w:rPr>
        <w:t>关于rest模块鉴权运行原理，其实就是一个简单的过滤器</w:t>
      </w:r>
    </w:p>
    <w:p>
      <w:pPr>
        <w:pStyle w:val="6"/>
        <w:rPr>
          <w:sz w:val="32"/>
        </w:rPr>
      </w:pPr>
      <w:r>
        <w:br w:type="column"/>
      </w:r>
    </w:p>
    <w:p>
      <w:pPr>
        <w:pStyle w:val="6"/>
      </w:pPr>
    </w:p>
    <w:p>
      <w:pPr>
        <w:pStyle w:val="6"/>
        <w:ind w:left="110"/>
      </w:pPr>
      <w:r>
        <w:rPr>
          <w:color w:val="333333"/>
        </w:rPr>
        <w:t>实现的，若想了解运</w:t>
      </w:r>
    </w:p>
    <w:p>
      <w:pPr>
        <w:spacing w:after="0"/>
        <w:sectPr>
          <w:type w:val="continuous"/>
          <w:pgSz w:w="11900" w:h="16840"/>
          <w:pgMar w:top="1340" w:right="520" w:bottom="280" w:left="840" w:header="720" w:footer="720" w:gutter="0"/>
          <w:cols w:equalWidth="0" w:num="2">
            <w:col w:w="6242" w:space="1484"/>
            <w:col w:w="2814"/>
          </w:cols>
        </w:sectPr>
      </w:pPr>
    </w:p>
    <w:p>
      <w:pPr>
        <w:pStyle w:val="6"/>
        <w:tabs>
          <w:tab w:val="left" w:pos="2936"/>
        </w:tabs>
        <w:spacing w:line="446" w:lineRule="exact"/>
        <w:ind w:left="110"/>
      </w:pPr>
      <w:r>
        <w:pict>
          <v:group id="_x0000_s1421" o:spid="_x0000_s1421" o:spt="203" style="position:absolute;left:0pt;margin-left:145.8pt;margin-top:1.55pt;height:18.4pt;width:43.05pt;mso-position-horizontal-relative:page;z-index:-89088;mso-width-relative:page;mso-height-relative:page;" coordorigin="2916,32" coordsize="861,368">
            <o:lock v:ext="edit"/>
            <v:shape id="_x0000_s1422" o:spid="_x0000_s1422" style="position:absolute;left:2916;top:77;height:323;width:861;" fillcolor="#D6DBDF" filled="t" stroked="f" coordorigin="2916,77" coordsize="861,323" path="m3715,400l2978,400,2954,395,2934,382,2921,362,2916,338,2916,139,2921,115,2934,95,2954,82,2978,77,3715,77,3739,82,3759,95,3772,115,3777,139,3777,338,3772,362,3759,382,3739,395,3715,400xe">
              <v:path arrowok="t"/>
              <v:fill on="t" focussize="0,0"/>
              <v:stroke on="f"/>
              <v:imagedata o:title=""/>
              <o:lock v:ext="edit"/>
            </v:shape>
            <v:shape id="_x0000_s1423" o:spid="_x0000_s1423" o:spt="202" type="#_x0000_t202" style="position:absolute;left:2916;top:32;height:368;width:861;"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auth</w:t>
                    </w:r>
                    <w:r>
                      <w:rPr>
                        <w:rFonts w:hint="eastAsia" w:ascii="Droid Sans Fallback" w:eastAsia="Droid Sans Fallback"/>
                        <w:color w:val="2B3D4F"/>
                        <w:sz w:val="21"/>
                      </w:rPr>
                      <w:t>包</w:t>
                    </w:r>
                  </w:p>
                </w:txbxContent>
              </v:textbox>
            </v:shape>
          </v:group>
        </w:pict>
      </w:r>
      <w:r>
        <w:rPr>
          <w:color w:val="333333"/>
        </w:rPr>
        <w:t>行机制可以查看下</w:t>
      </w:r>
      <w:r>
        <w:rPr>
          <w:color w:val="333333"/>
        </w:rPr>
        <w:tab/>
      </w:r>
      <w:r>
        <w:rPr>
          <w:color w:val="333333"/>
        </w:rPr>
        <w:t>下的类的代码(几十行)</w:t>
      </w:r>
    </w:p>
    <w:p>
      <w:pPr>
        <w:spacing w:after="0" w:line="446" w:lineRule="exact"/>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5557520" cy="5459730"/>
            <wp:effectExtent l="0" t="0" r="0" b="0"/>
            <wp:docPr id="8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8.png"/>
                    <pic:cNvPicPr>
                      <a:picLocks noChangeAspect="1"/>
                    </pic:cNvPicPr>
                  </pic:nvPicPr>
                  <pic:blipFill>
                    <a:blip r:embed="rId70" cstate="print"/>
                    <a:stretch>
                      <a:fillRect/>
                    </a:stretch>
                  </pic:blipFill>
                  <pic:spPr>
                    <a:xfrm>
                      <a:off x="0" y="0"/>
                      <a:ext cx="5557575" cy="5460111"/>
                    </a:xfrm>
                    <a:prstGeom prst="rect">
                      <a:avLst/>
                    </a:prstGeom>
                  </pic:spPr>
                </pic:pic>
              </a:graphicData>
            </a:graphic>
          </wp:inline>
        </w:drawing>
      </w:r>
    </w:p>
    <w:p>
      <w:pPr>
        <w:pStyle w:val="6"/>
        <w:spacing w:before="8"/>
        <w:rPr>
          <w:sz w:val="15"/>
        </w:rPr>
      </w:pPr>
    </w:p>
    <w:p>
      <w:pPr>
        <w:pStyle w:val="3"/>
        <w:numPr>
          <w:ilvl w:val="1"/>
          <w:numId w:val="23"/>
        </w:numPr>
        <w:tabs>
          <w:tab w:val="left" w:pos="662"/>
        </w:tabs>
        <w:spacing w:before="0" w:after="0" w:line="646" w:lineRule="exact"/>
        <w:ind w:left="661" w:right="0" w:hanging="551"/>
        <w:jc w:val="left"/>
      </w:pPr>
      <w:r>
        <w:rPr>
          <w:color w:val="333333"/>
        </w:rPr>
        <w:t>工作流</w:t>
      </w:r>
    </w:p>
    <w:p>
      <w:pPr>
        <w:pStyle w:val="6"/>
        <w:spacing w:before="287" w:line="196" w:lineRule="auto"/>
        <w:ind w:left="110" w:right="414"/>
      </w:pPr>
      <w:r>
        <w:rPr>
          <w:color w:val="333333"/>
        </w:rPr>
        <w:t>最新的Guns 3.1版本引入了工作流框架flowable  6.2.0，并自带一个报销流程供大家参考，下面做一下介绍</w:t>
      </w:r>
    </w:p>
    <w:p>
      <w:pPr>
        <w:spacing w:before="238"/>
        <w:ind w:left="110" w:right="0" w:firstLine="0"/>
        <w:jc w:val="left"/>
        <w:rPr>
          <w:sz w:val="24"/>
        </w:rPr>
      </w:pPr>
      <w:r>
        <w:pict>
          <v:group id="_x0000_s1424" o:spid="_x0000_s1424" o:spt="203" style="position:absolute;left:0pt;margin-left:47.5pt;margin-top:38.9pt;height:92.9pt;width:506.9pt;mso-position-horizontal-relative:page;mso-wrap-distance-bottom:0pt;mso-wrap-distance-top:0pt;z-index:6144;mso-width-relative:page;mso-height-relative:page;" coordorigin="950,779" coordsize="10138,1858">
            <o:lock v:ext="edit"/>
            <v:shape id="_x0000_s1425" o:spid="_x0000_s1425" style="position:absolute;left:1196;top:824;height:323;width:1414;" fillcolor="#D6DBDF" filled="t" stroked="f" coordorigin="1196,824" coordsize="1414,323" path="m2548,1147l1258,1147,1234,1142,1214,1129,1201,1109,1196,1085,1196,886,1201,862,1214,842,1234,829,1258,824,2548,824,2572,829,2591,842,2604,862,2609,886,2609,1085,2604,1109,2591,1129,2572,1142,2548,1147xe">
              <v:path arrowok="t"/>
              <v:fill on="t" focussize="0,0"/>
              <v:stroke on="f"/>
              <v:imagedata o:title=""/>
              <o:lock v:ext="edit"/>
            </v:shape>
            <v:shape id="_x0000_s1426" o:spid="_x0000_s1426" o:spt="75" type="#_x0000_t75" style="position:absolute;left:950;top:1192;height:1444;width:10138;" filled="f" stroked="f" coordsize="21600,21600">
              <v:path/>
              <v:fill on="f" focussize="0,0"/>
              <v:stroke on="f"/>
              <v:imagedata r:id="rId71" o:title=""/>
              <o:lock v:ext="edit" aspectratio="t"/>
            </v:shape>
            <v:shape id="_x0000_s1427" o:spid="_x0000_s1427" o:spt="202" type="#_x0000_t202" style="position:absolute;left:950;top:778;height:1858;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z w:val="24"/>
                      </w:rPr>
                      <w:t xml:space="preserve">个 </w:t>
                    </w:r>
                    <w:r>
                      <w:rPr>
                        <w:rFonts w:hint="eastAsia" w:ascii="Droid Sans Fallback" w:eastAsia="Droid Sans Fallback"/>
                        <w:color w:val="2B3D4F"/>
                        <w:sz w:val="21"/>
                      </w:rPr>
                      <w:t xml:space="preserve">单独的数据源 </w:t>
                    </w:r>
                    <w:r>
                      <w:rPr>
                        <w:color w:val="333333"/>
                        <w:sz w:val="24"/>
                      </w:rPr>
                      <w:t>来连接该数据库，在application.yml中的配置如下</w:t>
                    </w:r>
                  </w:p>
                </w:txbxContent>
              </v:textbox>
            </v:shape>
            <w10:wrap type="topAndBottom"/>
          </v:group>
        </w:pict>
      </w:r>
      <w:r>
        <w:pict>
          <v:shape id="_x0000_s1428" o:spid="_x0000_s1428" style="position:absolute;left:0pt;margin-left:337.8pt;margin-top:18.9pt;height:16.15pt;width:89.9pt;mso-position-horizontal-relative:page;z-index:-89088;mso-width-relative:page;mso-height-relative:page;" fillcolor="#D6DBDF" filled="t" stroked="f" coordorigin="6756,379" coordsize="1798,323" path="m8492,701l6818,701,6794,696,6774,683,6761,664,6756,640,6756,440,6761,416,6774,397,6794,383,6818,379,8492,379,8516,383,8536,397,8549,416,8554,440,8554,640,8549,664,8536,683,8516,696,8492,701xe">
            <v:path arrowok="t"/>
            <v:fill on="t" focussize="0,0"/>
            <v:stroke on="f"/>
            <v:imagedata o:title=""/>
            <o:lock v:ext="edit"/>
          </v:shape>
        </w:pict>
      </w:r>
      <w:r>
        <w:rPr>
          <w:color w:val="333333"/>
          <w:w w:val="105"/>
          <w:sz w:val="24"/>
        </w:rPr>
        <w:t>为了不和guns的数据库混淆，guns</w:t>
      </w:r>
      <w:r>
        <w:rPr>
          <w:color w:val="333333"/>
          <w:spacing w:val="-2"/>
          <w:w w:val="105"/>
          <w:sz w:val="24"/>
        </w:rPr>
        <w:t xml:space="preserve">新建了一个数据库 </w:t>
      </w:r>
      <w:r>
        <w:rPr>
          <w:rFonts w:ascii="Courier New" w:eastAsia="Courier New"/>
          <w:color w:val="2B3D4F"/>
          <w:w w:val="105"/>
          <w:sz w:val="21"/>
        </w:rPr>
        <w:t>guns_flowable</w:t>
      </w:r>
      <w:r>
        <w:rPr>
          <w:rFonts w:ascii="Courier New" w:eastAsia="Courier New"/>
          <w:color w:val="2B3D4F"/>
          <w:spacing w:val="-80"/>
          <w:w w:val="105"/>
          <w:sz w:val="21"/>
        </w:rPr>
        <w:t xml:space="preserve"> </w:t>
      </w:r>
      <w:r>
        <w:rPr>
          <w:color w:val="333333"/>
          <w:w w:val="105"/>
          <w:sz w:val="24"/>
        </w:rPr>
        <w:t>，并配置了一</w:t>
      </w:r>
    </w:p>
    <w:p>
      <w:pPr>
        <w:spacing w:after="0"/>
        <w:jc w:val="left"/>
        <w:rPr>
          <w:sz w:val="24"/>
        </w:rPr>
        <w:sectPr>
          <w:pgSz w:w="11900" w:h="16840"/>
          <w:pgMar w:top="1420" w:right="520" w:bottom="280" w:left="840" w:header="720" w:footer="720" w:gutter="0"/>
        </w:sectPr>
      </w:pPr>
    </w:p>
    <w:p>
      <w:pPr>
        <w:spacing w:before="37" w:line="211" w:lineRule="auto"/>
        <w:ind w:left="110" w:right="428" w:firstLine="0"/>
        <w:jc w:val="left"/>
        <w:rPr>
          <w:sz w:val="24"/>
        </w:rPr>
      </w:pPr>
      <w:r>
        <w:pict>
          <v:shape id="_x0000_s1429" o:spid="_x0000_s1429" style="position:absolute;left:0pt;margin-left:174.2pt;margin-top:6.7pt;height:16.15pt;width:89.9pt;mso-position-horizontal-relative:page;z-index:-89088;mso-width-relative:page;mso-height-relative:page;" fillcolor="#D6DBDF" filled="t" stroked="f" coordorigin="3485,134" coordsize="1798,323" path="m5220,457l3546,457,3522,452,3503,439,3490,419,3485,395,3485,195,3490,172,3503,152,3522,139,3546,134,5220,134,5244,139,5264,152,5277,172,5282,195,5282,395,5277,419,5264,439,5244,452,5220,457xe">
            <v:path arrowok="t"/>
            <v:fill on="t" focussize="0,0"/>
            <v:stroke on="f"/>
            <v:imagedata o:title=""/>
            <o:lock v:ext="edit"/>
          </v:shape>
        </w:pict>
      </w:r>
      <w:r>
        <w:rPr>
          <w:color w:val="333333"/>
          <w:sz w:val="24"/>
        </w:rPr>
        <w:t xml:space="preserve">在guns启动过程中，若 </w:t>
      </w:r>
      <w:r>
        <w:rPr>
          <w:rFonts w:ascii="Courier New" w:eastAsia="Courier New"/>
          <w:color w:val="2B3D4F"/>
          <w:sz w:val="21"/>
        </w:rPr>
        <w:t xml:space="preserve">guns_flowable </w:t>
      </w:r>
      <w:r>
        <w:rPr>
          <w:color w:val="333333"/>
          <w:sz w:val="24"/>
        </w:rPr>
        <w:t>数据库没有表，flowable引擎会自动初始化工作流需</w:t>
      </w:r>
      <w:r>
        <w:rPr>
          <w:color w:val="333333"/>
          <w:w w:val="105"/>
          <w:sz w:val="24"/>
        </w:rPr>
        <w:t>要的表</w:t>
      </w:r>
    </w:p>
    <w:p>
      <w:pPr>
        <w:pStyle w:val="6"/>
        <w:spacing w:before="12"/>
        <w:rPr>
          <w:sz w:val="10"/>
        </w:rPr>
      </w:pPr>
    </w:p>
    <w:p>
      <w:pPr>
        <w:pStyle w:val="6"/>
        <w:tabs>
          <w:tab w:val="left" w:pos="5056"/>
        </w:tabs>
        <w:spacing w:before="5"/>
        <w:ind w:left="110"/>
      </w:pPr>
      <w:r>
        <w:pict>
          <v:group id="_x0000_s1430" o:spid="_x0000_s1430" o:spt="203" style="position:absolute;left:0pt;margin-left:47.5pt;margin-top:27.25pt;height:324.85pt;width:490pt;mso-position-horizontal-relative:page;mso-wrap-distance-bottom:0pt;mso-wrap-distance-top:0pt;z-index:6144;mso-width-relative:page;mso-height-relative:page;" coordorigin="950,546" coordsize="9800,6497">
            <o:lock v:ext="edit"/>
            <v:shape id="_x0000_s1431" o:spid="_x0000_s1431" style="position:absolute;left:3838;top:590;height:323;width:891;" fillcolor="#D6DBDF" filled="t" stroked="f" coordorigin="3838,590" coordsize="891,323" path="m4668,913l3900,913,3876,908,3856,895,3843,875,3838,851,3838,652,3843,628,3856,608,3876,595,3900,590,4668,590,4691,595,4711,608,4724,628,4729,652,4729,851,4724,875,4711,895,4691,908,4668,913xe">
              <v:path arrowok="t"/>
              <v:fill on="t" focussize="0,0"/>
              <v:stroke on="f"/>
              <v:imagedata o:title=""/>
              <o:lock v:ext="edit"/>
            </v:shape>
            <v:shape id="_x0000_s1432" o:spid="_x0000_s1432" o:spt="75" type="#_x0000_t75" style="position:absolute;left:950;top:959;height:6083;width:9800;" filled="f" stroked="f" coordsize="21600,21600">
              <v:path/>
              <v:fill on="f" focussize="0,0"/>
              <v:stroke on="f"/>
              <v:imagedata r:id="rId72" o:title=""/>
              <o:lock v:ext="edit" aspectratio="t"/>
            </v:shape>
            <v:shape id="_x0000_s1433" o:spid="_x0000_s1433" o:spt="202" type="#_x0000_t202" style="position:absolute;left:950;top:545;height:325;width:6748;" filled="f" stroked="f" coordsize="21600,21600">
              <v:path/>
              <v:fill on="f" focussize="0,0"/>
              <v:stroke on="f" joinstyle="miter"/>
              <v:imagedata o:title=""/>
              <o:lock v:ext="edit"/>
              <v:textbox inset="0mm,0mm,0mm,0mm">
                <w:txbxContent>
                  <w:p>
                    <w:pPr>
                      <w:spacing w:before="0" w:line="325" w:lineRule="exact"/>
                      <w:ind w:left="0" w:right="0" w:firstLine="0"/>
                      <w:jc w:val="left"/>
                      <w:rPr>
                        <w:sz w:val="24"/>
                      </w:rPr>
                    </w:pPr>
                    <w:r>
                      <w:rPr>
                        <w:color w:val="333333"/>
                        <w:sz w:val="24"/>
                      </w:rPr>
                      <w:t xml:space="preserve">号:boss)，他们的密码都是 </w:t>
                    </w:r>
                    <w:r>
                      <w:rPr>
                        <w:rFonts w:ascii="Courier New" w:eastAsia="Courier New"/>
                        <w:color w:val="2B3D4F"/>
                        <w:sz w:val="21"/>
                      </w:rPr>
                      <w:t xml:space="preserve">111111 </w:t>
                    </w:r>
                    <w:r>
                      <w:rPr>
                        <w:color w:val="333333"/>
                        <w:sz w:val="24"/>
                      </w:rPr>
                      <w:t>，首先申请人填写报销单，</w:t>
                    </w:r>
                  </w:p>
                </w:txbxContent>
              </v:textbox>
            </v:shape>
            <w10:wrap type="topAndBottom"/>
          </v:group>
        </w:pict>
      </w:r>
      <w:r>
        <w:pict>
          <v:group id="_x0000_s1434" o:spid="_x0000_s1434" o:spt="203" style="position:absolute;left:0pt;margin-left:256.4pt;margin-top:5pt;height:18.4pt;width:38.4pt;mso-position-horizontal-relative:page;z-index:-89088;mso-width-relative:page;mso-height-relative:page;" coordorigin="5128,100" coordsize="768,368">
            <o:lock v:ext="edit"/>
            <v:shape id="_x0000_s1435" o:spid="_x0000_s1435" style="position:absolute;left:5128;top:144;height:323;width:768;" fillcolor="#D6DBDF" filled="t" stroked="f" coordorigin="5128,145" coordsize="768,323" path="m5835,467l5190,467,5166,462,5146,449,5133,430,5128,406,5128,206,5133,182,5146,163,5166,150,5190,145,5835,145,5859,150,5878,163,5891,182,5896,206,5896,406,5891,430,5878,449,5859,462,5835,467xe">
              <v:path arrowok="t"/>
              <v:fill on="t" focussize="0,0"/>
              <v:stroke on="f"/>
              <v:imagedata o:title=""/>
              <o:lock v:ext="edit"/>
            </v:shape>
            <v:shape id="_x0000_s1436" o:spid="_x0000_s1436" o:spt="202" type="#_x0000_t202" style="position:absolute;left:5128;top:100;height:368;width:768;"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申请人</w:t>
                    </w:r>
                  </w:p>
                </w:txbxContent>
              </v:textbox>
            </v:shape>
          </v:group>
        </w:pict>
      </w:r>
      <w:r>
        <w:pict>
          <v:shape id="_x0000_s1437" o:spid="_x0000_s1437" style="position:absolute;left:0pt;margin-left:379.25pt;margin-top:7.2pt;height:16.15pt;width:27.65pt;mso-position-horizontal-relative:page;z-index:-89088;mso-width-relative:page;mso-height-relative:page;" fillcolor="#D6DBDF" filled="t" stroked="f" coordorigin="7586,145" coordsize="553,323" path="m8077,467l7647,467,7623,462,7604,449,7591,430,7586,406,7586,206,7591,182,7604,163,7623,150,7647,145,8077,145,8101,150,8121,163,8134,182,8139,206,8139,406,8134,430,8121,449,8101,462,8077,467xe">
            <v:path arrowok="t"/>
            <v:fill on="t" focussize="0,0"/>
            <v:stroke on="f"/>
            <v:imagedata o:title=""/>
            <o:lock v:ext="edit"/>
          </v:shape>
        </w:pict>
      </w:r>
      <w:r>
        <w:pict>
          <v:shape id="_x0000_s1438" o:spid="_x0000_s1438" style="position:absolute;left:0pt;margin-left:506.75pt;margin-top:7.2pt;height:16.15pt;width:27.65pt;mso-position-horizontal-relative:page;z-index:-89088;mso-width-relative:page;mso-height-relative:page;" fillcolor="#D6DBDF" filled="t" stroked="f" coordorigin="10136,145" coordsize="553,323" path="m10627,467l10197,467,10173,462,10154,449,10141,430,10136,406,10136,206,10141,182,10154,163,10173,150,10197,145,10627,145,10651,150,10671,163,10684,182,10689,206,10689,406,10684,430,10671,449,10651,462,10627,467xe">
            <v:path arrowok="t"/>
            <v:fill on="t" focussize="0,0"/>
            <v:stroke on="f"/>
            <v:imagedata o:title=""/>
            <o:lock v:ext="edit"/>
          </v:shape>
        </w:pict>
      </w:r>
      <w:r>
        <w:rPr>
          <w:color w:val="333333"/>
        </w:rPr>
        <w:t>在报销管理业务中，一共有三个角色，</w:t>
      </w:r>
      <w:r>
        <w:rPr>
          <w:color w:val="333333"/>
        </w:rPr>
        <w:tab/>
      </w:r>
      <w:r>
        <w:rPr>
          <w:color w:val="333333"/>
        </w:rPr>
        <w:t>(账号:admin)，</w:t>
      </w:r>
      <w:r>
        <w:rPr>
          <w:color w:val="333333"/>
          <w:spacing w:val="5"/>
        </w:rPr>
        <w:t xml:space="preserve"> </w:t>
      </w:r>
      <w:r>
        <w:rPr>
          <w:rFonts w:hint="eastAsia" w:ascii="Droid Sans Fallback" w:eastAsia="Droid Sans Fallback"/>
          <w:color w:val="2B3D4F"/>
          <w:sz w:val="21"/>
        </w:rPr>
        <w:t>经理</w:t>
      </w:r>
      <w:r>
        <w:rPr>
          <w:rFonts w:hint="eastAsia" w:ascii="Droid Sans Fallback" w:eastAsia="Droid Sans Fallback"/>
          <w:color w:val="2B3D4F"/>
          <w:spacing w:val="17"/>
          <w:sz w:val="21"/>
        </w:rPr>
        <w:t xml:space="preserve"> </w:t>
      </w:r>
      <w:r>
        <w:rPr>
          <w:color w:val="333333"/>
        </w:rPr>
        <w:t>(账号:manager)，</w:t>
      </w:r>
      <w:r>
        <w:rPr>
          <w:color w:val="333333"/>
          <w:spacing w:val="10"/>
        </w:rPr>
        <w:t xml:space="preserve"> </w:t>
      </w:r>
      <w:r>
        <w:rPr>
          <w:rFonts w:hint="eastAsia" w:ascii="Droid Sans Fallback" w:eastAsia="Droid Sans Fallback"/>
          <w:color w:val="2B3D4F"/>
          <w:sz w:val="21"/>
        </w:rPr>
        <w:t>老板</w:t>
      </w:r>
      <w:r>
        <w:rPr>
          <w:rFonts w:hint="eastAsia" w:ascii="Droid Sans Fallback" w:eastAsia="Droid Sans Fallback"/>
          <w:color w:val="2B3D4F"/>
          <w:spacing w:val="17"/>
          <w:sz w:val="21"/>
        </w:rPr>
        <w:t xml:space="preserve"> </w:t>
      </w:r>
      <w:r>
        <w:rPr>
          <w:color w:val="333333"/>
        </w:rPr>
        <w:t>(账</w:t>
      </w:r>
    </w:p>
    <w:p>
      <w:pPr>
        <w:pStyle w:val="6"/>
        <w:ind w:left="110"/>
        <w:rPr>
          <w:sz w:val="20"/>
        </w:rPr>
      </w:pPr>
      <w:r>
        <w:rPr>
          <w:sz w:val="20"/>
        </w:rPr>
        <w:pict>
          <v:group id="_x0000_s1439" o:spid="_x0000_s1439" o:spt="203" style="height:135.9pt;width:506.9pt;" coordsize="10138,2718">
            <o:lock v:ext="edit"/>
            <v:shape id="_x0000_s1440" o:spid="_x0000_s1440" style="position:absolute;left:1720;top:44;height:323;width:984;" fillcolor="#D6DBDF" filled="t" stroked="f" coordorigin="1720,45" coordsize="984,323" path="m2642,367l1782,367,1758,362,1738,349,1725,330,1720,306,1720,106,1725,82,1738,63,1758,49,1782,45,2642,45,2666,49,2685,63,2699,82,2703,106,2703,306,2699,330,2685,349,2666,362,2642,367xe">
              <v:path arrowok="t"/>
              <v:fill on="t" focussize="0,0"/>
              <v:stroke on="f"/>
              <v:imagedata o:title=""/>
              <o:lock v:ext="edit"/>
            </v:shape>
            <v:shape id="_x0000_s1441" o:spid="_x0000_s1441" o:spt="75" type="#_x0000_t75" style="position:absolute;left:0;top:413;height:2304;width:10138;" filled="f" stroked="f" coordsize="21600,21600">
              <v:path/>
              <v:fill on="f" focussize="0,0"/>
              <v:stroke on="f"/>
              <v:imagedata r:id="rId73" o:title=""/>
              <o:lock v:ext="edit" aspectratio="t"/>
            </v:shape>
            <v:shape id="_x0000_s1442" o:spid="_x0000_s1442" o:spt="202" type="#_x0000_t202" style="position:absolute;left:0;top:0;height:2718;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z w:val="24"/>
                      </w:rPr>
                      <w:t xml:space="preserve">填写之后需要在 </w:t>
                    </w:r>
                    <w:r>
                      <w:rPr>
                        <w:rFonts w:hint="eastAsia" w:ascii="Droid Sans Fallback" w:eastAsia="Droid Sans Fallback"/>
                        <w:color w:val="2B3D4F"/>
                        <w:sz w:val="21"/>
                      </w:rPr>
                      <w:t xml:space="preserve">报销审批 </w:t>
                    </w:r>
                    <w:r>
                      <w:rPr>
                        <w:color w:val="333333"/>
                        <w:sz w:val="24"/>
                      </w:rPr>
                      <w:t>菜单中，提交下自己的申请</w:t>
                    </w:r>
                  </w:p>
                </w:txbxContent>
              </v:textbox>
            </v:shape>
            <w10:wrap type="none"/>
            <w10:anchorlock/>
          </v:group>
        </w:pict>
      </w:r>
    </w:p>
    <w:p>
      <w:pPr>
        <w:pStyle w:val="6"/>
        <w:ind w:left="110"/>
        <w:rPr>
          <w:sz w:val="20"/>
        </w:rPr>
      </w:pPr>
      <w:r>
        <w:rPr>
          <w:sz w:val="20"/>
        </w:rPr>
        <w:pict>
          <v:group id="_x0000_s1443" o:spid="_x0000_s1443" o:spt="203" style="height:104.4pt;width:506.9pt;" coordsize="10138,2088">
            <o:lock v:ext="edit"/>
            <v:shape id="_x0000_s1444" o:spid="_x0000_s1444" style="position:absolute;left:2887;top:44;height:323;width:1721;" fillcolor="#D6DBDF" filled="t" stroked="f" coordorigin="2888,45" coordsize="1721,323" path="m4547,367l2949,367,2925,362,2906,349,2893,330,2888,306,2888,106,2893,82,2906,63,2925,49,2949,45,4547,45,4570,49,4590,63,4603,82,4608,106,4608,306,4603,330,4590,349,4570,362,4547,367xe">
              <v:path arrowok="t"/>
              <v:fill on="t" focussize="0,0"/>
              <v:stroke on="f"/>
              <v:imagedata o:title=""/>
              <o:lock v:ext="edit"/>
            </v:shape>
            <v:shape id="_x0000_s1445" o:spid="_x0000_s1445" o:spt="75" type="#_x0000_t75" style="position:absolute;left:0;top:413;height:1675;width:10138;" filled="f" stroked="f" coordsize="21600,21600">
              <v:path/>
              <v:fill on="f" focussize="0,0"/>
              <v:stroke on="f"/>
              <v:imagedata r:id="rId74" o:title=""/>
              <o:lock v:ext="edit" aspectratio="t"/>
            </v:shape>
            <v:shape id="_x0000_s1446" o:spid="_x0000_s1446" o:spt="202" type="#_x0000_t202" style="position:absolute;left:0;top:0;height:2088;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w w:val="105"/>
                        <w:sz w:val="24"/>
                      </w:rPr>
                      <w:t xml:space="preserve">如果报销金额小于500则是 </w:t>
                    </w:r>
                    <w:r>
                      <w:rPr>
                        <w:rFonts w:hint="eastAsia" w:ascii="Droid Sans Fallback" w:eastAsia="Droid Sans Fallback"/>
                        <w:color w:val="2B3D4F"/>
                        <w:w w:val="105"/>
                        <w:sz w:val="21"/>
                      </w:rPr>
                      <w:t>经理</w:t>
                    </w:r>
                    <w:r>
                      <w:rPr>
                        <w:rFonts w:ascii="Courier New" w:eastAsia="Courier New"/>
                        <w:color w:val="2B3D4F"/>
                        <w:w w:val="105"/>
                        <w:sz w:val="21"/>
                      </w:rPr>
                      <w:t xml:space="preserve">(manager) </w:t>
                    </w:r>
                    <w:r>
                      <w:rPr>
                        <w:color w:val="333333"/>
                        <w:w w:val="105"/>
                        <w:sz w:val="24"/>
                      </w:rPr>
                      <w:t>审批，我们登录经理的号，可以看到申请记录</w:t>
                    </w:r>
                  </w:p>
                </w:txbxContent>
              </v:textbox>
            </v:shape>
            <w10:wrap type="none"/>
            <w10:anchorlock/>
          </v:group>
        </w:pict>
      </w:r>
    </w:p>
    <w:p>
      <w:pPr>
        <w:spacing w:after="0"/>
        <w:rPr>
          <w:sz w:val="20"/>
        </w:rPr>
        <w:sectPr>
          <w:pgSz w:w="11900" w:h="16840"/>
          <w:pgMar w:top="1360" w:right="520" w:bottom="280" w:left="840" w:header="720" w:footer="720" w:gutter="0"/>
        </w:sectPr>
      </w:pPr>
    </w:p>
    <w:p>
      <w:pPr>
        <w:pStyle w:val="6"/>
        <w:spacing w:line="406" w:lineRule="exact"/>
        <w:ind w:left="110"/>
      </w:pPr>
      <w:r>
        <w:pict>
          <v:group id="_x0000_s1447" o:spid="_x0000_s1447" o:spt="203" style="position:absolute;left:0pt;margin-left:96.65pt;margin-top:-0.4pt;height:18.4pt;width:27.65pt;mso-position-horizontal-relative:page;z-index:8192;mso-width-relative:page;mso-height-relative:page;" coordorigin="1933,-8" coordsize="553,368">
            <o:lock v:ext="edit"/>
            <v:shape id="_x0000_s1448" o:spid="_x0000_s1448" style="position:absolute;left:1933;top:36;height:323;width:553;" fillcolor="#D6DBDF" filled="t" stroked="f" coordorigin="1933,36" coordsize="553,323" path="m2425,359l1995,359,1971,354,1951,341,1938,321,1933,298,1933,98,1938,74,1951,54,1971,41,1995,36,2425,36,2449,41,2468,54,2482,74,2486,98,2486,298,2482,321,2468,341,2449,354,2425,359xe">
              <v:path arrowok="t"/>
              <v:fill on="t" focussize="0,0"/>
              <v:stroke on="f"/>
              <v:imagedata o:title=""/>
              <o:lock v:ext="edit"/>
            </v:shape>
            <v:shape id="_x0000_s1449" o:spid="_x0000_s1449" o:spt="202" type="#_x0000_t202" style="position:absolute;left:1933;top:-9;height:368;width:553;"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通过</w:t>
                    </w:r>
                  </w:p>
                </w:txbxContent>
              </v:textbox>
            </v:shape>
          </v:group>
        </w:pict>
      </w:r>
      <w:r>
        <w:pict>
          <v:group id="_x0000_s1450" o:spid="_x0000_s1450" o:spt="203" style="position:absolute;left:0pt;margin-left:259.45pt;margin-top:722.95pt;height:18.4pt;width:38.4pt;mso-position-horizontal-relative:page;mso-position-vertical-relative:page;z-index:8192;mso-width-relative:page;mso-height-relative:page;" coordorigin="5190,14459" coordsize="768,368">
            <o:lock v:ext="edit"/>
            <v:shape id="_x0000_s1451" o:spid="_x0000_s1451" style="position:absolute;left:5189;top:14503;height:323;width:768;" fillcolor="#D6DBDF" filled="t" stroked="f" coordorigin="5190,14504" coordsize="768,323" path="m5896,14826l5251,14826,5227,14822,5208,14808,5195,14789,5190,14765,5190,14565,5195,14541,5208,14522,5227,14509,5251,14504,5896,14504,5920,14509,5940,14522,5953,14541,5958,14565,5958,14765,5953,14789,5940,14808,5920,14822,5896,14826xe">
              <v:path arrowok="t"/>
              <v:fill on="t" focussize="0,0"/>
              <v:stroke on="f"/>
              <v:imagedata o:title=""/>
              <o:lock v:ext="edit"/>
            </v:shape>
            <v:shape id="_x0000_s1452" o:spid="_x0000_s1452" o:spt="202" type="#_x0000_t202" style="position:absolute;left:5189;top:14459;height:368;width:768;"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不通过</w:t>
                    </w:r>
                  </w:p>
                </w:txbxContent>
              </v:textbox>
            </v:shape>
          </v:group>
        </w:pict>
      </w:r>
      <w:r>
        <w:rPr>
          <w:color w:val="333333"/>
        </w:rPr>
        <w:t>这里点击</w:t>
      </w:r>
    </w:p>
    <w:p>
      <w:pPr>
        <w:pStyle w:val="6"/>
        <w:spacing w:line="406" w:lineRule="exact"/>
        <w:ind w:left="110"/>
      </w:pPr>
      <w:r>
        <w:br w:type="column"/>
      </w:r>
      <w:r>
        <w:rPr>
          <w:color w:val="333333"/>
        </w:rPr>
        <w:t>，则该流程结束，如果点</w:t>
      </w:r>
    </w:p>
    <w:p>
      <w:pPr>
        <w:pStyle w:val="6"/>
        <w:spacing w:line="406" w:lineRule="exact"/>
        <w:ind w:left="110"/>
      </w:pPr>
      <w:r>
        <w:br w:type="column"/>
      </w:r>
      <w:r>
        <w:rPr>
          <w:color w:val="333333"/>
        </w:rPr>
        <w:t>则还需要申请人重新提交申请</w:t>
      </w:r>
    </w:p>
    <w:p>
      <w:pPr>
        <w:spacing w:after="0" w:line="406" w:lineRule="exact"/>
        <w:sectPr>
          <w:type w:val="continuous"/>
          <w:pgSz w:w="11900" w:h="16840"/>
          <w:pgMar w:top="1340" w:right="520" w:bottom="280" w:left="840" w:header="720" w:footer="720" w:gutter="0"/>
          <w:cols w:equalWidth="0" w:num="3">
            <w:col w:w="1134" w:space="402"/>
            <w:col w:w="2854" w:space="617"/>
            <w:col w:w="5533"/>
          </w:cols>
        </w:sectPr>
      </w:pPr>
    </w:p>
    <w:p>
      <w:pPr>
        <w:pStyle w:val="6"/>
        <w:spacing w:line="503" w:lineRule="exact"/>
        <w:ind w:left="110"/>
      </w:pPr>
      <w:r>
        <w:rPr>
          <w:color w:val="333333"/>
        </w:rPr>
        <w:t>关于工作流的开发，可以参考</w:t>
      </w:r>
      <w:r>
        <w:fldChar w:fldCharType="begin"/>
      </w:r>
      <w:r>
        <w:instrText xml:space="preserve"> HYPERLINK "http://www.flowable.org/documentation.html" \h </w:instrText>
      </w:r>
      <w:r>
        <w:fldChar w:fldCharType="separate"/>
      </w:r>
      <w:r>
        <w:rPr>
          <w:color w:val="0087CC"/>
        </w:rPr>
        <w:t>flowable官方文档</w:t>
      </w:r>
      <w:r>
        <w:rPr>
          <w:color w:val="0087CC"/>
        </w:rPr>
        <w:fldChar w:fldCharType="end"/>
      </w:r>
    </w:p>
    <w:p>
      <w:pPr>
        <w:pStyle w:val="3"/>
        <w:numPr>
          <w:ilvl w:val="1"/>
          <w:numId w:val="23"/>
        </w:numPr>
        <w:tabs>
          <w:tab w:val="left" w:pos="662"/>
        </w:tabs>
        <w:spacing w:before="233" w:after="0" w:line="240" w:lineRule="auto"/>
        <w:ind w:left="661" w:right="0" w:hanging="551"/>
        <w:jc w:val="left"/>
      </w:pPr>
      <w:r>
        <w:rPr>
          <w:color w:val="333333"/>
        </w:rPr>
        <w:t>日志记录</w:t>
      </w:r>
    </w:p>
    <w:p>
      <w:pPr>
        <w:pStyle w:val="6"/>
        <w:spacing w:before="287" w:line="196" w:lineRule="auto"/>
        <w:ind w:left="110" w:right="351"/>
      </w:pPr>
      <w:r>
        <w:rPr>
          <w:color w:val="333333"/>
        </w:rPr>
        <w:t>在我们日常开发中，对于某些关键业务，我们通常需要记录该操作的内容，例如修改了什么数据，修改的内容是什么，删除了哪些数据等等，在Guns中有一整套完善的解决方案来完成此   项功能</w:t>
      </w:r>
    </w:p>
    <w:p>
      <w:pPr>
        <w:pStyle w:val="4"/>
        <w:numPr>
          <w:ilvl w:val="2"/>
          <w:numId w:val="23"/>
        </w:numPr>
        <w:tabs>
          <w:tab w:val="left" w:pos="811"/>
        </w:tabs>
        <w:spacing w:before="176" w:after="0" w:line="240" w:lineRule="auto"/>
        <w:ind w:left="810" w:right="0" w:hanging="700"/>
        <w:jc w:val="left"/>
      </w:pPr>
      <w:r>
        <w:rPr>
          <w:color w:val="333333"/>
        </w:rPr>
        <w:t>业务日志</w:t>
      </w:r>
    </w:p>
    <w:p>
      <w:pPr>
        <w:pStyle w:val="6"/>
        <w:tabs>
          <w:tab w:val="left" w:pos="3320"/>
        </w:tabs>
        <w:spacing w:line="457" w:lineRule="exact"/>
        <w:ind w:left="110"/>
      </w:pPr>
      <w:r>
        <w:pict>
          <v:group id="_x0000_s1453" o:spid="_x0000_s1453" o:spt="203" style="position:absolute;left:0pt;margin-left:96.65pt;margin-top:2.15pt;height:18.4pt;width:111.4pt;mso-position-horizontal-relative:page;z-index:-89088;mso-width-relative:page;mso-height-relative:page;" coordorigin="1933,44" coordsize="2228,368">
            <o:lock v:ext="edit"/>
            <v:shape id="_x0000_s1454" o:spid="_x0000_s1454" style="position:absolute;left:1933;top:88;height:323;width:2228;" fillcolor="#D6DBDF" filled="t" stroked="f" coordorigin="1933,88" coordsize="2228,323" path="m4099,411l1995,411,1971,406,1951,393,1938,373,1933,349,1933,150,1938,126,1951,106,1971,93,1995,88,4099,88,4123,93,4143,106,4156,126,4161,150,4161,349,4156,373,4143,393,4123,406,4099,411xe">
              <v:path arrowok="t"/>
              <v:fill on="t" focussize="0,0"/>
              <v:stroke on="f"/>
              <v:imagedata o:title=""/>
              <o:lock v:ext="edit"/>
            </v:shape>
            <v:shape id="_x0000_s1455" o:spid="_x0000_s1455" o:spt="202" type="#_x0000_t202" style="position:absolute;left:1933;top:43;height:368;width:2228;"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ascii="Courier New" w:eastAsia="Courier New"/>
                        <w:color w:val="2B3D4F"/>
                        <w:sz w:val="21"/>
                      </w:rPr>
                      <w:t>@BussinessLog</w:t>
                    </w:r>
                    <w:r>
                      <w:rPr>
                        <w:rFonts w:hint="eastAsia" w:ascii="Droid Sans Fallback" w:eastAsia="Droid Sans Fallback"/>
                        <w:color w:val="2B3D4F"/>
                        <w:sz w:val="21"/>
                      </w:rPr>
                      <w:t>注解</w:t>
                    </w:r>
                  </w:p>
                </w:txbxContent>
              </v:textbox>
            </v:shape>
          </v:group>
        </w:pict>
      </w:r>
      <w:r>
        <w:rPr>
          <w:color w:val="333333"/>
        </w:rPr>
        <w:t>我们通过</w:t>
      </w:r>
      <w:r>
        <w:rPr>
          <w:color w:val="333333"/>
        </w:rPr>
        <w:tab/>
      </w:r>
      <w:r>
        <w:rPr>
          <w:color w:val="333333"/>
        </w:rPr>
        <w:t>来记录日志，该注解源码如下，</w:t>
      </w:r>
    </w:p>
    <w:p>
      <w:pPr>
        <w:pStyle w:val="6"/>
        <w:spacing w:before="3"/>
        <w:rPr>
          <w:sz w:val="12"/>
        </w:rPr>
      </w:pPr>
      <w:r>
        <w:pict>
          <v:group id="_x0000_s1456" o:spid="_x0000_s1456" o:spt="203" style="position:absolute;left:0pt;margin-left:47.5pt;margin-top:15.3pt;height:414pt;width:506.9pt;mso-position-horizontal-relative:page;mso-wrap-distance-bottom:0pt;mso-wrap-distance-top:0pt;z-index:6144;mso-width-relative:page;mso-height-relative:page;" coordorigin="950,307" coordsize="10138,8280">
            <o:lock v:ext="edit"/>
            <v:shape id="_x0000_s1457" o:spid="_x0000_s1457" o:spt="75" type="#_x0000_t75" style="position:absolute;left:950;top:306;height:8280;width:10138;" filled="f" stroked="f" coordsize="21600,21600">
              <v:path/>
              <v:fill on="f" focussize="0,0"/>
              <v:stroke on="f"/>
              <v:imagedata r:id="rId75" o:title=""/>
              <o:lock v:ext="edit" aspectratio="t"/>
            </v:shape>
            <v:shape id="_x0000_s1458" o:spid="_x0000_s1458" o:spt="202" type="#_x0000_t202" style="position:absolute;left:1042;top:466;height:7924;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69"/>
                      <w:ind w:left="122" w:right="4" w:firstLine="0"/>
                      <w:jc w:val="center"/>
                      <w:rPr>
                        <w:rFonts w:ascii="Courier New"/>
                        <w:sz w:val="21"/>
                      </w:rPr>
                    </w:pPr>
                    <w:r>
                      <w:rPr>
                        <w:rFonts w:ascii="Courier New"/>
                        <w:color w:val="668099"/>
                        <w:spacing w:val="-4"/>
                        <w:sz w:val="21"/>
                      </w:rPr>
                      <w:t>2.</w:t>
                    </w:r>
                  </w:p>
                  <w:p>
                    <w:pPr>
                      <w:spacing w:before="70"/>
                      <w:ind w:left="122" w:right="4" w:firstLine="0"/>
                      <w:jc w:val="center"/>
                      <w:rPr>
                        <w:rFonts w:ascii="Courier New"/>
                        <w:sz w:val="21"/>
                      </w:rPr>
                    </w:pPr>
                    <w:r>
                      <w:rPr>
                        <w:rFonts w:ascii="Courier New"/>
                        <w:color w:val="668099"/>
                        <w:spacing w:val="-4"/>
                        <w:sz w:val="21"/>
                      </w:rPr>
                      <w:t>3.</w:t>
                    </w:r>
                  </w:p>
                  <w:p>
                    <w:pPr>
                      <w:spacing w:before="69"/>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70"/>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70"/>
                      <w:ind w:left="0" w:right="18" w:firstLine="0"/>
                      <w:jc w:val="center"/>
                      <w:rPr>
                        <w:rFonts w:ascii="Courier New"/>
                        <w:sz w:val="21"/>
                      </w:rPr>
                    </w:pPr>
                    <w:r>
                      <w:rPr>
                        <w:rFonts w:ascii="Courier New"/>
                        <w:color w:val="668099"/>
                        <w:sz w:val="21"/>
                      </w:rPr>
                      <w:t>10.</w:t>
                    </w:r>
                  </w:p>
                  <w:p>
                    <w:pPr>
                      <w:spacing w:before="69"/>
                      <w:ind w:left="0" w:right="18" w:firstLine="0"/>
                      <w:jc w:val="center"/>
                      <w:rPr>
                        <w:rFonts w:ascii="Courier New"/>
                        <w:sz w:val="21"/>
                      </w:rPr>
                    </w:pPr>
                    <w:r>
                      <w:rPr>
                        <w:rFonts w:ascii="Courier New"/>
                        <w:color w:val="668099"/>
                        <w:sz w:val="21"/>
                      </w:rPr>
                      <w:t>11.</w:t>
                    </w:r>
                  </w:p>
                  <w:p>
                    <w:pPr>
                      <w:spacing w:before="69"/>
                      <w:ind w:left="0" w:right="18" w:firstLine="0"/>
                      <w:jc w:val="center"/>
                      <w:rPr>
                        <w:rFonts w:ascii="Courier New"/>
                        <w:sz w:val="21"/>
                      </w:rPr>
                    </w:pPr>
                    <w:r>
                      <w:rPr>
                        <w:rFonts w:ascii="Courier New"/>
                        <w:color w:val="668099"/>
                        <w:sz w:val="21"/>
                      </w:rPr>
                      <w:t>12.</w:t>
                    </w:r>
                  </w:p>
                  <w:p>
                    <w:pPr>
                      <w:spacing w:before="70"/>
                      <w:ind w:left="0" w:right="18" w:firstLine="0"/>
                      <w:jc w:val="center"/>
                      <w:rPr>
                        <w:rFonts w:ascii="Courier New"/>
                        <w:sz w:val="21"/>
                      </w:rPr>
                    </w:pPr>
                    <w:r>
                      <w:rPr>
                        <w:rFonts w:ascii="Courier New"/>
                        <w:color w:val="668099"/>
                        <w:sz w:val="21"/>
                      </w:rPr>
                      <w:t>13.</w:t>
                    </w:r>
                  </w:p>
                  <w:p>
                    <w:pPr>
                      <w:spacing w:before="69"/>
                      <w:ind w:left="0" w:right="18" w:firstLine="0"/>
                      <w:jc w:val="center"/>
                      <w:rPr>
                        <w:rFonts w:ascii="Courier New"/>
                        <w:sz w:val="21"/>
                      </w:rPr>
                    </w:pPr>
                    <w:r>
                      <w:rPr>
                        <w:rFonts w:ascii="Courier New"/>
                        <w:color w:val="668099"/>
                        <w:sz w:val="21"/>
                      </w:rPr>
                      <w:t>14.</w:t>
                    </w:r>
                  </w:p>
                  <w:p>
                    <w:pPr>
                      <w:spacing w:before="69"/>
                      <w:ind w:left="0" w:right="18" w:firstLine="0"/>
                      <w:jc w:val="center"/>
                      <w:rPr>
                        <w:rFonts w:ascii="Courier New"/>
                        <w:sz w:val="21"/>
                      </w:rPr>
                    </w:pPr>
                    <w:r>
                      <w:rPr>
                        <w:rFonts w:ascii="Courier New"/>
                        <w:color w:val="668099"/>
                        <w:sz w:val="21"/>
                      </w:rPr>
                      <w:t>15.</w:t>
                    </w:r>
                  </w:p>
                  <w:p>
                    <w:pPr>
                      <w:spacing w:before="70"/>
                      <w:ind w:left="0" w:right="18" w:firstLine="0"/>
                      <w:jc w:val="center"/>
                      <w:rPr>
                        <w:rFonts w:ascii="Courier New"/>
                        <w:sz w:val="21"/>
                      </w:rPr>
                    </w:pPr>
                    <w:r>
                      <w:rPr>
                        <w:rFonts w:ascii="Courier New"/>
                        <w:color w:val="668099"/>
                        <w:sz w:val="21"/>
                      </w:rPr>
                      <w:t>16.</w:t>
                    </w:r>
                  </w:p>
                  <w:p>
                    <w:pPr>
                      <w:spacing w:before="69"/>
                      <w:ind w:left="0" w:right="18" w:firstLine="0"/>
                      <w:jc w:val="center"/>
                      <w:rPr>
                        <w:rFonts w:ascii="Courier New"/>
                        <w:sz w:val="21"/>
                      </w:rPr>
                    </w:pPr>
                    <w:r>
                      <w:rPr>
                        <w:rFonts w:ascii="Courier New"/>
                        <w:color w:val="668099"/>
                        <w:sz w:val="21"/>
                      </w:rPr>
                      <w:t>17.</w:t>
                    </w:r>
                  </w:p>
                  <w:p>
                    <w:pPr>
                      <w:spacing w:before="69"/>
                      <w:ind w:left="0" w:right="18" w:firstLine="0"/>
                      <w:jc w:val="center"/>
                      <w:rPr>
                        <w:rFonts w:ascii="Courier New"/>
                        <w:sz w:val="21"/>
                      </w:rPr>
                    </w:pPr>
                    <w:r>
                      <w:rPr>
                        <w:rFonts w:ascii="Courier New"/>
                        <w:color w:val="668099"/>
                        <w:sz w:val="21"/>
                      </w:rPr>
                      <w:t>18.</w:t>
                    </w:r>
                  </w:p>
                  <w:p>
                    <w:pPr>
                      <w:spacing w:before="69"/>
                      <w:ind w:left="0" w:right="18" w:firstLine="0"/>
                      <w:jc w:val="center"/>
                      <w:rPr>
                        <w:rFonts w:ascii="Courier New"/>
                        <w:sz w:val="21"/>
                      </w:rPr>
                    </w:pPr>
                    <w:r>
                      <w:rPr>
                        <w:rFonts w:ascii="Courier New"/>
                        <w:color w:val="668099"/>
                        <w:sz w:val="21"/>
                      </w:rPr>
                      <w:t>19.</w:t>
                    </w:r>
                  </w:p>
                  <w:p>
                    <w:pPr>
                      <w:spacing w:before="70"/>
                      <w:ind w:left="0" w:right="18" w:firstLine="0"/>
                      <w:jc w:val="center"/>
                      <w:rPr>
                        <w:rFonts w:ascii="Courier New"/>
                        <w:sz w:val="21"/>
                      </w:rPr>
                    </w:pPr>
                    <w:r>
                      <w:rPr>
                        <w:rFonts w:ascii="Courier New"/>
                        <w:color w:val="668099"/>
                        <w:sz w:val="21"/>
                      </w:rPr>
                      <w:t>20.</w:t>
                    </w:r>
                  </w:p>
                  <w:p>
                    <w:pPr>
                      <w:spacing w:before="69"/>
                      <w:ind w:left="0" w:right="18" w:firstLine="0"/>
                      <w:jc w:val="center"/>
                      <w:rPr>
                        <w:rFonts w:ascii="Courier New"/>
                        <w:sz w:val="21"/>
                      </w:rPr>
                    </w:pPr>
                    <w:r>
                      <w:rPr>
                        <w:rFonts w:ascii="Courier New"/>
                        <w:color w:val="668099"/>
                        <w:sz w:val="21"/>
                      </w:rPr>
                      <w:t>21.</w:t>
                    </w:r>
                  </w:p>
                  <w:p>
                    <w:pPr>
                      <w:spacing w:before="69"/>
                      <w:ind w:left="0" w:right="18" w:firstLine="0"/>
                      <w:jc w:val="center"/>
                      <w:rPr>
                        <w:rFonts w:ascii="Courier New"/>
                        <w:sz w:val="21"/>
                      </w:rPr>
                    </w:pPr>
                    <w:r>
                      <w:rPr>
                        <w:rFonts w:ascii="Courier New"/>
                        <w:color w:val="668099"/>
                        <w:sz w:val="21"/>
                      </w:rPr>
                      <w:t>22.</w:t>
                    </w:r>
                  </w:p>
                  <w:p>
                    <w:pPr>
                      <w:spacing w:before="70"/>
                      <w:ind w:left="0" w:right="18" w:firstLine="0"/>
                      <w:jc w:val="center"/>
                      <w:rPr>
                        <w:rFonts w:ascii="Courier New"/>
                        <w:sz w:val="21"/>
                      </w:rPr>
                    </w:pPr>
                    <w:r>
                      <w:rPr>
                        <w:rFonts w:ascii="Courier New"/>
                        <w:color w:val="668099"/>
                        <w:sz w:val="21"/>
                      </w:rPr>
                      <w:t>23.</w:t>
                    </w:r>
                  </w:p>
                  <w:p>
                    <w:pPr>
                      <w:spacing w:before="69"/>
                      <w:ind w:left="0" w:right="18" w:firstLine="0"/>
                      <w:jc w:val="center"/>
                      <w:rPr>
                        <w:rFonts w:ascii="Courier New"/>
                        <w:sz w:val="21"/>
                      </w:rPr>
                    </w:pPr>
                    <w:r>
                      <w:rPr>
                        <w:rFonts w:ascii="Courier New"/>
                        <w:color w:val="668099"/>
                        <w:sz w:val="21"/>
                      </w:rPr>
                      <w:t>24.</w:t>
                    </w:r>
                  </w:p>
                  <w:p>
                    <w:pPr>
                      <w:spacing w:before="69"/>
                      <w:ind w:left="0" w:right="18" w:firstLine="0"/>
                      <w:jc w:val="center"/>
                      <w:rPr>
                        <w:rFonts w:ascii="Courier New"/>
                        <w:sz w:val="21"/>
                      </w:rPr>
                    </w:pPr>
                    <w:r>
                      <w:rPr>
                        <w:rFonts w:ascii="Courier New"/>
                        <w:color w:val="668099"/>
                        <w:sz w:val="21"/>
                      </w:rPr>
                      <w:t>25.</w:t>
                    </w:r>
                  </w:p>
                  <w:p>
                    <w:pPr>
                      <w:spacing w:before="70"/>
                      <w:ind w:left="0" w:right="18" w:firstLine="0"/>
                      <w:jc w:val="center"/>
                      <w:rPr>
                        <w:rFonts w:ascii="Courier New"/>
                        <w:sz w:val="21"/>
                      </w:rPr>
                    </w:pPr>
                    <w:r>
                      <w:rPr>
                        <w:rFonts w:ascii="Courier New"/>
                        <w:color w:val="668099"/>
                        <w:sz w:val="21"/>
                      </w:rPr>
                      <w:t>26.</w:t>
                    </w:r>
                  </w:p>
                </w:txbxContent>
              </v:textbox>
            </v:shape>
            <v:shape id="_x0000_s1459" o:spid="_x0000_s1459" o:spt="202" type="#_x0000_t202" style="position:absolute;left:1856;top:466;height:7617;width:8905;" filled="f" stroked="f" coordsize="21600,21600">
              <v:path/>
              <v:fill on="f" focussize="0,0"/>
              <v:stroke on="f" joinstyle="miter"/>
              <v:imagedata o:title=""/>
              <o:lock v:ext="edit"/>
              <v:textbox inset="0mm,0mm,0mm,0mm">
                <w:txbxContent>
                  <w:p>
                    <w:pPr>
                      <w:spacing w:before="4" w:line="223" w:lineRule="exact"/>
                      <w:ind w:left="0" w:right="0" w:firstLine="0"/>
                      <w:jc w:val="left"/>
                      <w:rPr>
                        <w:rFonts w:ascii="Courier New"/>
                        <w:sz w:val="21"/>
                      </w:rPr>
                    </w:pPr>
                    <w:r>
                      <w:rPr>
                        <w:rFonts w:ascii="Courier New"/>
                        <w:color w:val="870000"/>
                        <w:sz w:val="21"/>
                      </w:rPr>
                      <w:t>/**</w:t>
                    </w:r>
                  </w:p>
                  <w:p>
                    <w:pPr>
                      <w:numPr>
                        <w:ilvl w:val="0"/>
                        <w:numId w:val="24"/>
                      </w:numPr>
                      <w:tabs>
                        <w:tab w:val="left" w:pos="387"/>
                      </w:tabs>
                      <w:spacing w:before="0" w:line="371" w:lineRule="exact"/>
                      <w:ind w:left="386" w:right="0" w:hanging="258"/>
                      <w:jc w:val="left"/>
                      <w:rPr>
                        <w:rFonts w:hint="eastAsia" w:ascii="Droid Sans Fallback" w:eastAsia="Droid Sans Fallback"/>
                        <w:sz w:val="21"/>
                      </w:rPr>
                    </w:pPr>
                    <w:r>
                      <w:rPr>
                        <w:rFonts w:hint="eastAsia" w:ascii="Droid Sans Fallback" w:eastAsia="Droid Sans Fallback"/>
                        <w:color w:val="870000"/>
                        <w:sz w:val="21"/>
                      </w:rPr>
                      <w:t>标记需要做业务日志的方法</w:t>
                    </w:r>
                  </w:p>
                  <w:p>
                    <w:pPr>
                      <w:spacing w:before="21"/>
                      <w:ind w:left="128" w:right="0" w:firstLine="0"/>
                      <w:jc w:val="left"/>
                      <w:rPr>
                        <w:rFonts w:ascii="Courier New"/>
                        <w:sz w:val="21"/>
                      </w:rPr>
                    </w:pPr>
                    <w:r>
                      <w:rPr>
                        <w:rFonts w:ascii="Courier New"/>
                        <w:color w:val="870000"/>
                        <w:w w:val="102"/>
                        <w:sz w:val="21"/>
                      </w:rPr>
                      <w:t>*</w:t>
                    </w:r>
                  </w:p>
                  <w:p>
                    <w:pPr>
                      <w:numPr>
                        <w:ilvl w:val="0"/>
                        <w:numId w:val="24"/>
                      </w:numPr>
                      <w:tabs>
                        <w:tab w:val="left" w:pos="387"/>
                      </w:tabs>
                      <w:spacing w:before="69"/>
                      <w:ind w:left="386" w:right="0" w:hanging="258"/>
                      <w:jc w:val="left"/>
                      <w:rPr>
                        <w:rFonts w:ascii="Courier New"/>
                        <w:sz w:val="21"/>
                      </w:rPr>
                    </w:pPr>
                    <w:r>
                      <w:rPr>
                        <w:rFonts w:ascii="Courier New"/>
                        <w:color w:val="870000"/>
                        <w:sz w:val="21"/>
                      </w:rPr>
                      <w:t>@author</w:t>
                    </w:r>
                    <w:r>
                      <w:rPr>
                        <w:rFonts w:ascii="Courier New"/>
                        <w:color w:val="870000"/>
                        <w:spacing w:val="40"/>
                        <w:sz w:val="21"/>
                      </w:rPr>
                      <w:t xml:space="preserve"> </w:t>
                    </w:r>
                    <w:r>
                      <w:rPr>
                        <w:rFonts w:ascii="Courier New"/>
                        <w:color w:val="870000"/>
                        <w:sz w:val="21"/>
                      </w:rPr>
                      <w:t>fengshuonan</w:t>
                    </w:r>
                  </w:p>
                  <w:p>
                    <w:pPr>
                      <w:spacing w:before="69"/>
                      <w:ind w:left="128" w:right="0" w:firstLine="0"/>
                      <w:jc w:val="left"/>
                      <w:rPr>
                        <w:rFonts w:ascii="Courier New"/>
                        <w:sz w:val="21"/>
                      </w:rPr>
                    </w:pPr>
                    <w:r>
                      <w:rPr>
                        <w:rFonts w:ascii="Courier New"/>
                        <w:color w:val="870000"/>
                        <w:sz w:val="21"/>
                      </w:rPr>
                      <w:t>* @date 2017-03-31</w:t>
                    </w:r>
                    <w:r>
                      <w:rPr>
                        <w:rFonts w:ascii="Courier New"/>
                        <w:color w:val="870000"/>
                        <w:spacing w:val="52"/>
                        <w:sz w:val="21"/>
                      </w:rPr>
                      <w:t xml:space="preserve"> </w:t>
                    </w:r>
                    <w:r>
                      <w:rPr>
                        <w:rFonts w:ascii="Courier New"/>
                        <w:color w:val="870000"/>
                        <w:sz w:val="21"/>
                      </w:rPr>
                      <w:t>12:46</w:t>
                    </w:r>
                  </w:p>
                  <w:p>
                    <w:pPr>
                      <w:spacing w:before="70" w:line="309" w:lineRule="auto"/>
                      <w:ind w:left="0" w:right="7284" w:firstLine="128"/>
                      <w:jc w:val="left"/>
                      <w:rPr>
                        <w:rFonts w:ascii="Courier New"/>
                        <w:sz w:val="21"/>
                      </w:rPr>
                    </w:pPr>
                    <w:r>
                      <w:rPr>
                        <w:rFonts w:ascii="Courier New"/>
                        <w:color w:val="870000"/>
                        <w:sz w:val="21"/>
                      </w:rPr>
                      <w:t xml:space="preserve">*/ </w:t>
                    </w:r>
                    <w:r>
                      <w:rPr>
                        <w:rFonts w:ascii="Courier New"/>
                        <w:color w:val="006666"/>
                        <w:sz w:val="21"/>
                      </w:rPr>
                      <w:t>@Inherited</w:t>
                    </w:r>
                  </w:p>
                  <w:p>
                    <w:pPr>
                      <w:spacing w:before="0" w:line="309" w:lineRule="auto"/>
                      <w:ind w:left="0" w:right="4489" w:firstLine="0"/>
                      <w:jc w:val="left"/>
                      <w:rPr>
                        <w:rFonts w:ascii="Courier New"/>
                        <w:sz w:val="21"/>
                      </w:rPr>
                    </w:pPr>
                    <w:r>
                      <w:rPr>
                        <w:rFonts w:ascii="Courier New"/>
                        <w:color w:val="006666"/>
                        <w:spacing w:val="-1"/>
                        <w:sz w:val="21"/>
                      </w:rPr>
                      <w:t>@Retention</w:t>
                    </w:r>
                    <w:r>
                      <w:rPr>
                        <w:rFonts w:ascii="Courier New"/>
                        <w:color w:val="666600"/>
                        <w:spacing w:val="-1"/>
                        <w:sz w:val="21"/>
                      </w:rPr>
                      <w:t>(</w:t>
                    </w:r>
                    <w:r>
                      <w:rPr>
                        <w:rFonts w:ascii="Courier New"/>
                        <w:color w:val="660066"/>
                        <w:spacing w:val="-1"/>
                        <w:sz w:val="21"/>
                      </w:rPr>
                      <w:t>RetentionPolicy</w:t>
                    </w:r>
                    <w:r>
                      <w:rPr>
                        <w:rFonts w:ascii="Courier New"/>
                        <w:color w:val="666600"/>
                        <w:spacing w:val="-1"/>
                        <w:sz w:val="21"/>
                      </w:rPr>
                      <w:t>.</w:t>
                    </w:r>
                    <w:r>
                      <w:rPr>
                        <w:rFonts w:ascii="Courier New"/>
                        <w:spacing w:val="-1"/>
                        <w:sz w:val="21"/>
                      </w:rPr>
                      <w:t>RUNTIME</w:t>
                    </w:r>
                    <w:r>
                      <w:rPr>
                        <w:rFonts w:ascii="Courier New"/>
                        <w:color w:val="666600"/>
                        <w:spacing w:val="-1"/>
                        <w:sz w:val="21"/>
                      </w:rPr>
                      <w:t xml:space="preserve">) </w:t>
                    </w:r>
                    <w:r>
                      <w:rPr>
                        <w:rFonts w:ascii="Courier New"/>
                        <w:color w:val="006666"/>
                        <w:sz w:val="21"/>
                      </w:rPr>
                      <w:t>@Target</w:t>
                    </w:r>
                    <w:r>
                      <w:rPr>
                        <w:rFonts w:ascii="Courier New"/>
                        <w:color w:val="666600"/>
                        <w:sz w:val="21"/>
                      </w:rPr>
                      <w:t>({</w:t>
                    </w:r>
                    <w:r>
                      <w:rPr>
                        <w:rFonts w:ascii="Courier New"/>
                        <w:color w:val="660066"/>
                        <w:sz w:val="21"/>
                      </w:rPr>
                      <w:t>ElementType</w:t>
                    </w:r>
                    <w:r>
                      <w:rPr>
                        <w:rFonts w:ascii="Courier New"/>
                        <w:color w:val="666600"/>
                        <w:sz w:val="21"/>
                      </w:rPr>
                      <w:t>.</w:t>
                    </w:r>
                    <w:r>
                      <w:rPr>
                        <w:rFonts w:ascii="Courier New"/>
                        <w:sz w:val="21"/>
                      </w:rPr>
                      <w:t>METHOD</w:t>
                    </w:r>
                    <w:r>
                      <w:rPr>
                        <w:rFonts w:ascii="Courier New"/>
                        <w:color w:val="666600"/>
                        <w:sz w:val="21"/>
                      </w:rPr>
                      <w:t xml:space="preserve">}) </w:t>
                    </w:r>
                    <w:r>
                      <w:rPr>
                        <w:rFonts w:ascii="Courier New"/>
                        <w:color w:val="000087"/>
                        <w:sz w:val="21"/>
                      </w:rPr>
                      <w:t xml:space="preserve">public </w:t>
                    </w:r>
                    <w:r>
                      <w:rPr>
                        <w:rFonts w:ascii="Courier New"/>
                        <w:color w:val="006666"/>
                        <w:sz w:val="21"/>
                      </w:rPr>
                      <w:t xml:space="preserve">@interface </w:t>
                    </w:r>
                    <w:r>
                      <w:rPr>
                        <w:rFonts w:ascii="Courier New"/>
                        <w:color w:val="660066"/>
                        <w:sz w:val="21"/>
                      </w:rPr>
                      <w:t>BussinessLog</w:t>
                    </w:r>
                    <w:r>
                      <w:rPr>
                        <w:rFonts w:ascii="Courier New"/>
                        <w:color w:val="660066"/>
                        <w:spacing w:val="19"/>
                        <w:sz w:val="21"/>
                      </w:rPr>
                      <w:t xml:space="preserve"> </w:t>
                    </w:r>
                    <w:r>
                      <w:rPr>
                        <w:rFonts w:ascii="Courier New"/>
                        <w:color w:val="666600"/>
                        <w:sz w:val="21"/>
                      </w:rPr>
                      <w:t>{</w:t>
                    </w:r>
                  </w:p>
                  <w:p>
                    <w:pPr>
                      <w:spacing w:before="11" w:line="240" w:lineRule="auto"/>
                      <w:rPr>
                        <w:sz w:val="14"/>
                      </w:rPr>
                    </w:pPr>
                  </w:p>
                  <w:p>
                    <w:pPr>
                      <w:spacing w:before="1" w:line="223" w:lineRule="exact"/>
                      <w:ind w:left="522" w:right="0" w:firstLine="0"/>
                      <w:jc w:val="left"/>
                      <w:rPr>
                        <w:rFonts w:ascii="Courier New"/>
                        <w:sz w:val="21"/>
                      </w:rPr>
                    </w:pPr>
                    <w:r>
                      <w:rPr>
                        <w:rFonts w:ascii="Courier New"/>
                        <w:color w:val="870000"/>
                        <w:sz w:val="21"/>
                      </w:rPr>
                      <w:t>/**</w:t>
                    </w:r>
                  </w:p>
                  <w:p>
                    <w:pPr>
                      <w:spacing w:before="0" w:line="371" w:lineRule="exact"/>
                      <w:ind w:left="644" w:right="0" w:firstLine="0"/>
                      <w:jc w:val="left"/>
                      <w:rPr>
                        <w:rFonts w:ascii="Courier New" w:eastAsia="Courier New"/>
                        <w:sz w:val="21"/>
                      </w:rPr>
                    </w:pPr>
                    <w:r>
                      <w:rPr>
                        <w:rFonts w:ascii="Courier New" w:eastAsia="Courier New"/>
                        <w:color w:val="870000"/>
                        <w:sz w:val="21"/>
                      </w:rPr>
                      <w:t xml:space="preserve">* </w:t>
                    </w:r>
                    <w:r>
                      <w:rPr>
                        <w:rFonts w:hint="eastAsia" w:ascii="Droid Sans Fallback" w:eastAsia="Droid Sans Fallback"/>
                        <w:color w:val="870000"/>
                        <w:sz w:val="21"/>
                      </w:rPr>
                      <w:t>业务的名称</w:t>
                    </w:r>
                    <w:r>
                      <w:rPr>
                        <w:rFonts w:ascii="Courier New" w:eastAsia="Courier New"/>
                        <w:color w:val="870000"/>
                        <w:sz w:val="21"/>
                      </w:rPr>
                      <w:t>,</w:t>
                    </w:r>
                    <w:r>
                      <w:rPr>
                        <w:rFonts w:hint="eastAsia" w:ascii="Droid Sans Fallback" w:eastAsia="Droid Sans Fallback"/>
                        <w:color w:val="870000"/>
                        <w:sz w:val="21"/>
                      </w:rPr>
                      <w:t>例如</w:t>
                    </w:r>
                    <w:r>
                      <w:rPr>
                        <w:rFonts w:ascii="Courier New" w:eastAsia="Courier New"/>
                        <w:color w:val="870000"/>
                        <w:sz w:val="21"/>
                      </w:rPr>
                      <w:t>:"</w:t>
                    </w:r>
                    <w:r>
                      <w:rPr>
                        <w:rFonts w:hint="eastAsia" w:ascii="Droid Sans Fallback" w:eastAsia="Droid Sans Fallback"/>
                        <w:color w:val="870000"/>
                        <w:sz w:val="21"/>
                      </w:rPr>
                      <w:t>修改菜单</w:t>
                    </w:r>
                    <w:r>
                      <w:rPr>
                        <w:rFonts w:ascii="Courier New" w:eastAsia="Courier New"/>
                        <w:color w:val="870000"/>
                        <w:sz w:val="21"/>
                      </w:rPr>
                      <w:t>"</w:t>
                    </w:r>
                  </w:p>
                  <w:p>
                    <w:pPr>
                      <w:spacing w:before="20"/>
                      <w:ind w:left="644" w:right="0" w:firstLine="0"/>
                      <w:jc w:val="left"/>
                      <w:rPr>
                        <w:rFonts w:ascii="Courier New"/>
                        <w:sz w:val="21"/>
                      </w:rPr>
                    </w:pPr>
                    <w:r>
                      <w:rPr>
                        <w:rFonts w:ascii="Courier New"/>
                        <w:color w:val="870000"/>
                        <w:sz w:val="21"/>
                      </w:rPr>
                      <w:t>*/</w:t>
                    </w:r>
                  </w:p>
                  <w:p>
                    <w:pPr>
                      <w:spacing w:before="70"/>
                      <w:ind w:left="522" w:right="0" w:firstLine="0"/>
                      <w:jc w:val="left"/>
                      <w:rPr>
                        <w:rFonts w:ascii="Courier New"/>
                        <w:sz w:val="21"/>
                      </w:rPr>
                    </w:pPr>
                    <w:r>
                      <w:rPr>
                        <w:rFonts w:ascii="Courier New"/>
                        <w:color w:val="660066"/>
                        <w:sz w:val="21"/>
                      </w:rPr>
                      <w:t xml:space="preserve">String </w:t>
                    </w:r>
                    <w:r>
                      <w:rPr>
                        <w:rFonts w:ascii="Courier New"/>
                        <w:sz w:val="21"/>
                      </w:rPr>
                      <w:t>value</w:t>
                    </w:r>
                    <w:r>
                      <w:rPr>
                        <w:rFonts w:ascii="Courier New"/>
                        <w:color w:val="666600"/>
                        <w:sz w:val="21"/>
                      </w:rPr>
                      <w:t xml:space="preserve">() </w:t>
                    </w:r>
                    <w:r>
                      <w:rPr>
                        <w:rFonts w:ascii="Courier New"/>
                        <w:color w:val="000087"/>
                        <w:sz w:val="21"/>
                      </w:rPr>
                      <w:t xml:space="preserve">default </w:t>
                    </w:r>
                    <w:r>
                      <w:rPr>
                        <w:rFonts w:ascii="Courier New"/>
                        <w:color w:val="008700"/>
                        <w:sz w:val="21"/>
                      </w:rPr>
                      <w:t>""</w:t>
                    </w:r>
                    <w:r>
                      <w:rPr>
                        <w:rFonts w:ascii="Courier New"/>
                        <w:color w:val="666600"/>
                        <w:sz w:val="21"/>
                      </w:rPr>
                      <w:t>;</w:t>
                    </w:r>
                  </w:p>
                  <w:p>
                    <w:pPr>
                      <w:spacing w:before="16" w:line="240" w:lineRule="auto"/>
                      <w:rPr>
                        <w:sz w:val="17"/>
                      </w:rPr>
                    </w:pPr>
                  </w:p>
                  <w:p>
                    <w:pPr>
                      <w:spacing w:before="0" w:line="223" w:lineRule="exact"/>
                      <w:ind w:left="522" w:right="0" w:firstLine="0"/>
                      <w:jc w:val="left"/>
                      <w:rPr>
                        <w:rFonts w:ascii="Courier New"/>
                        <w:sz w:val="21"/>
                      </w:rPr>
                    </w:pPr>
                    <w:r>
                      <w:rPr>
                        <w:rFonts w:ascii="Courier New"/>
                        <w:color w:val="870000"/>
                        <w:sz w:val="21"/>
                      </w:rPr>
                      <w:t>/**</w:t>
                    </w:r>
                  </w:p>
                  <w:p>
                    <w:pPr>
                      <w:spacing w:before="0" w:line="371" w:lineRule="exact"/>
                      <w:ind w:left="644" w:right="0" w:firstLine="0"/>
                      <w:jc w:val="left"/>
                      <w:rPr>
                        <w:rFonts w:ascii="Courier New" w:eastAsia="Courier New"/>
                        <w:sz w:val="21"/>
                      </w:rPr>
                    </w:pPr>
                    <w:r>
                      <w:rPr>
                        <w:rFonts w:ascii="Courier New" w:eastAsia="Courier New"/>
                        <w:color w:val="870000"/>
                        <w:sz w:val="21"/>
                      </w:rPr>
                      <w:t xml:space="preserve">* </w:t>
                    </w:r>
                    <w:r>
                      <w:rPr>
                        <w:rFonts w:hint="eastAsia" w:ascii="Droid Sans Fallback" w:eastAsia="Droid Sans Fallback"/>
                        <w:color w:val="870000"/>
                        <w:sz w:val="21"/>
                      </w:rPr>
                      <w:t>被修改的实体的唯一标识</w:t>
                    </w:r>
                    <w:r>
                      <w:rPr>
                        <w:rFonts w:ascii="Courier New" w:eastAsia="Courier New"/>
                        <w:color w:val="870000"/>
                        <w:sz w:val="21"/>
                      </w:rPr>
                      <w:t>,</w:t>
                    </w:r>
                    <w:r>
                      <w:rPr>
                        <w:rFonts w:hint="eastAsia" w:ascii="Droid Sans Fallback" w:eastAsia="Droid Sans Fallback"/>
                        <w:color w:val="870000"/>
                        <w:sz w:val="21"/>
                      </w:rPr>
                      <w:t>例如</w:t>
                    </w:r>
                    <w:r>
                      <w:rPr>
                        <w:rFonts w:ascii="Courier New" w:eastAsia="Courier New"/>
                        <w:color w:val="870000"/>
                        <w:sz w:val="21"/>
                      </w:rPr>
                      <w:t>:</w:t>
                    </w:r>
                    <w:r>
                      <w:rPr>
                        <w:rFonts w:hint="eastAsia" w:ascii="Droid Sans Fallback" w:eastAsia="Droid Sans Fallback"/>
                        <w:color w:val="870000"/>
                        <w:sz w:val="21"/>
                      </w:rPr>
                      <w:t>菜单实体的唯一标识为</w:t>
                    </w:r>
                    <w:r>
                      <w:rPr>
                        <w:rFonts w:ascii="Courier New" w:eastAsia="Courier New"/>
                        <w:color w:val="870000"/>
                        <w:sz w:val="21"/>
                      </w:rPr>
                      <w:t>"id"</w:t>
                    </w:r>
                  </w:p>
                  <w:p>
                    <w:pPr>
                      <w:spacing w:before="21"/>
                      <w:ind w:left="644" w:right="0" w:firstLine="0"/>
                      <w:jc w:val="left"/>
                      <w:rPr>
                        <w:rFonts w:ascii="Courier New"/>
                        <w:sz w:val="21"/>
                      </w:rPr>
                    </w:pPr>
                    <w:r>
                      <w:rPr>
                        <w:rFonts w:ascii="Courier New"/>
                        <w:color w:val="870000"/>
                        <w:sz w:val="21"/>
                      </w:rPr>
                      <w:t>*/</w:t>
                    </w:r>
                  </w:p>
                  <w:p>
                    <w:pPr>
                      <w:spacing w:before="69"/>
                      <w:ind w:left="522" w:right="0" w:firstLine="0"/>
                      <w:jc w:val="left"/>
                      <w:rPr>
                        <w:rFonts w:ascii="Courier New"/>
                        <w:sz w:val="21"/>
                      </w:rPr>
                    </w:pPr>
                    <w:r>
                      <w:rPr>
                        <w:rFonts w:ascii="Courier New"/>
                        <w:color w:val="660066"/>
                        <w:sz w:val="21"/>
                      </w:rPr>
                      <w:t xml:space="preserve">String </w:t>
                    </w:r>
                    <w:r>
                      <w:rPr>
                        <w:rFonts w:ascii="Courier New"/>
                        <w:sz w:val="21"/>
                      </w:rPr>
                      <w:t>key</w:t>
                    </w:r>
                    <w:r>
                      <w:rPr>
                        <w:rFonts w:ascii="Courier New"/>
                        <w:color w:val="666600"/>
                        <w:sz w:val="21"/>
                      </w:rPr>
                      <w:t xml:space="preserve">() </w:t>
                    </w:r>
                    <w:r>
                      <w:rPr>
                        <w:rFonts w:ascii="Courier New"/>
                        <w:color w:val="000087"/>
                        <w:sz w:val="21"/>
                      </w:rPr>
                      <w:t xml:space="preserve">default </w:t>
                    </w:r>
                    <w:r>
                      <w:rPr>
                        <w:rFonts w:ascii="Courier New"/>
                        <w:color w:val="008700"/>
                        <w:sz w:val="21"/>
                      </w:rPr>
                      <w:t>"id"</w:t>
                    </w:r>
                    <w:r>
                      <w:rPr>
                        <w:rFonts w:ascii="Courier New"/>
                        <w:color w:val="666600"/>
                        <w:sz w:val="21"/>
                      </w:rPr>
                      <w:t>;</w:t>
                    </w:r>
                  </w:p>
                  <w:p>
                    <w:pPr>
                      <w:spacing w:before="16" w:line="240" w:lineRule="auto"/>
                      <w:rPr>
                        <w:sz w:val="17"/>
                      </w:rPr>
                    </w:pPr>
                  </w:p>
                  <w:p>
                    <w:pPr>
                      <w:spacing w:before="0" w:line="223" w:lineRule="exact"/>
                      <w:ind w:left="522" w:right="0" w:firstLine="0"/>
                      <w:jc w:val="left"/>
                      <w:rPr>
                        <w:rFonts w:ascii="Courier New"/>
                        <w:sz w:val="21"/>
                      </w:rPr>
                    </w:pPr>
                    <w:r>
                      <w:rPr>
                        <w:rFonts w:ascii="Courier New"/>
                        <w:color w:val="870000"/>
                        <w:sz w:val="21"/>
                      </w:rPr>
                      <w:t>/**</w:t>
                    </w:r>
                  </w:p>
                  <w:p>
                    <w:pPr>
                      <w:spacing w:before="0" w:line="371" w:lineRule="exact"/>
                      <w:ind w:left="644" w:right="0" w:firstLine="0"/>
                      <w:jc w:val="left"/>
                      <w:rPr>
                        <w:rFonts w:ascii="Courier New" w:eastAsia="Courier New"/>
                        <w:sz w:val="21"/>
                      </w:rPr>
                    </w:pPr>
                    <w:r>
                      <w:rPr>
                        <w:rFonts w:ascii="Courier New" w:eastAsia="Courier New"/>
                        <w:color w:val="870000"/>
                        <w:sz w:val="21"/>
                      </w:rPr>
                      <w:t xml:space="preserve">* </w:t>
                    </w:r>
                    <w:r>
                      <w:rPr>
                        <w:rFonts w:hint="eastAsia" w:ascii="Droid Sans Fallback" w:eastAsia="Droid Sans Fallback"/>
                        <w:color w:val="870000"/>
                        <w:sz w:val="21"/>
                      </w:rPr>
                      <w:t>字典</w:t>
                    </w:r>
                    <w:r>
                      <w:rPr>
                        <w:rFonts w:ascii="Courier New" w:eastAsia="Courier New"/>
                        <w:color w:val="870000"/>
                        <w:sz w:val="21"/>
                      </w:rPr>
                      <w:t>(</w:t>
                    </w:r>
                    <w:r>
                      <w:rPr>
                        <w:rFonts w:hint="eastAsia" w:ascii="Droid Sans Fallback" w:eastAsia="Droid Sans Fallback"/>
                        <w:color w:val="870000"/>
                        <w:sz w:val="21"/>
                      </w:rPr>
                      <w:t>用于查找</w:t>
                    </w:r>
                    <w:r>
                      <w:rPr>
                        <w:rFonts w:ascii="Courier New" w:eastAsia="Courier New"/>
                        <w:color w:val="870000"/>
                        <w:sz w:val="21"/>
                      </w:rPr>
                      <w:t>key</w:t>
                    </w:r>
                    <w:r>
                      <w:rPr>
                        <w:rFonts w:hint="eastAsia" w:ascii="Droid Sans Fallback" w:eastAsia="Droid Sans Fallback"/>
                        <w:color w:val="870000"/>
                        <w:sz w:val="21"/>
                      </w:rPr>
                      <w:t>的中文名称和字段的中文名称</w:t>
                    </w:r>
                    <w:r>
                      <w:rPr>
                        <w:rFonts w:ascii="Courier New" w:eastAsia="Courier New"/>
                        <w:color w:val="870000"/>
                        <w:sz w:val="21"/>
                      </w:rPr>
                      <w:t>)</w:t>
                    </w:r>
                  </w:p>
                  <w:p>
                    <w:pPr>
                      <w:spacing w:before="21"/>
                      <w:ind w:left="644" w:right="0" w:firstLine="0"/>
                      <w:jc w:val="left"/>
                      <w:rPr>
                        <w:rFonts w:ascii="Courier New"/>
                        <w:sz w:val="21"/>
                      </w:rPr>
                    </w:pPr>
                    <w:r>
                      <w:rPr>
                        <w:rFonts w:ascii="Courier New"/>
                        <w:color w:val="870000"/>
                        <w:sz w:val="21"/>
                      </w:rPr>
                      <w:t>*/</w:t>
                    </w:r>
                  </w:p>
                  <w:p>
                    <w:pPr>
                      <w:spacing w:before="69"/>
                      <w:ind w:left="522" w:right="0" w:firstLine="0"/>
                      <w:jc w:val="left"/>
                      <w:rPr>
                        <w:rFonts w:ascii="Courier New"/>
                        <w:sz w:val="21"/>
                      </w:rPr>
                    </w:pPr>
                    <w:r>
                      <w:rPr>
                        <w:rFonts w:ascii="Courier New"/>
                        <w:color w:val="660066"/>
                        <w:sz w:val="21"/>
                      </w:rPr>
                      <w:t>Class</w:t>
                    </w:r>
                    <w:r>
                      <w:rPr>
                        <w:rFonts w:ascii="Courier New"/>
                        <w:color w:val="666600"/>
                        <w:sz w:val="21"/>
                      </w:rPr>
                      <w:t xml:space="preserve">&lt;? </w:t>
                    </w:r>
                    <w:r>
                      <w:rPr>
                        <w:rFonts w:ascii="Courier New"/>
                        <w:color w:val="000087"/>
                        <w:sz w:val="21"/>
                      </w:rPr>
                      <w:t xml:space="preserve">extends </w:t>
                    </w:r>
                    <w:r>
                      <w:rPr>
                        <w:rFonts w:ascii="Courier New"/>
                        <w:color w:val="660066"/>
                        <w:sz w:val="21"/>
                      </w:rPr>
                      <w:t>AbstractDictMap</w:t>
                    </w:r>
                    <w:r>
                      <w:rPr>
                        <w:rFonts w:ascii="Courier New"/>
                        <w:color w:val="666600"/>
                        <w:sz w:val="21"/>
                      </w:rPr>
                      <w:t xml:space="preserve">&gt; </w:t>
                    </w:r>
                    <w:r>
                      <w:rPr>
                        <w:rFonts w:ascii="Courier New"/>
                        <w:sz w:val="21"/>
                      </w:rPr>
                      <w:t>dict</w:t>
                    </w:r>
                    <w:r>
                      <w:rPr>
                        <w:rFonts w:ascii="Courier New"/>
                        <w:color w:val="666600"/>
                        <w:sz w:val="21"/>
                      </w:rPr>
                      <w:t xml:space="preserve">() </w:t>
                    </w:r>
                    <w:r>
                      <w:rPr>
                        <w:rFonts w:ascii="Courier New"/>
                        <w:color w:val="000087"/>
                        <w:sz w:val="21"/>
                      </w:rPr>
                      <w:t>default</w:t>
                    </w:r>
                    <w:r>
                      <w:rPr>
                        <w:rFonts w:ascii="Courier New"/>
                        <w:color w:val="000087"/>
                        <w:spacing w:val="113"/>
                        <w:sz w:val="21"/>
                      </w:rPr>
                      <w:t xml:space="preserve"> </w:t>
                    </w:r>
                    <w:r>
                      <w:rPr>
                        <w:rFonts w:ascii="Courier New"/>
                        <w:color w:val="660066"/>
                        <w:sz w:val="21"/>
                      </w:rPr>
                      <w:t>SystemDict</w:t>
                    </w:r>
                    <w:r>
                      <w:rPr>
                        <w:rFonts w:ascii="Courier New"/>
                        <w:color w:val="666600"/>
                        <w:sz w:val="21"/>
                      </w:rPr>
                      <w:t>.</w:t>
                    </w:r>
                    <w:r>
                      <w:rPr>
                        <w:rFonts w:ascii="Courier New"/>
                        <w:color w:val="000087"/>
                        <w:sz w:val="21"/>
                      </w:rPr>
                      <w:t>class</w:t>
                    </w:r>
                    <w:r>
                      <w:rPr>
                        <w:rFonts w:ascii="Courier New"/>
                        <w:color w:val="666600"/>
                        <w:sz w:val="21"/>
                      </w:rPr>
                      <w:t>;</w:t>
                    </w:r>
                  </w:p>
                </w:txbxContent>
              </v:textbox>
            </v:shape>
            <v:shape id="_x0000_s1460" o:spid="_x0000_s1460" o:spt="202" type="#_x0000_t202" style="position:absolute;left:1856;top:8146;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topAndBottom"/>
          </v:group>
        </w:pict>
      </w:r>
    </w:p>
    <w:p>
      <w:pPr>
        <w:pStyle w:val="6"/>
        <w:spacing w:before="15"/>
        <w:rPr>
          <w:sz w:val="8"/>
        </w:rPr>
      </w:pPr>
    </w:p>
    <w:p>
      <w:pPr>
        <w:pStyle w:val="6"/>
        <w:tabs>
          <w:tab w:val="left" w:pos="1615"/>
        </w:tabs>
        <w:spacing w:before="5"/>
        <w:ind w:left="110"/>
      </w:pPr>
      <w:r>
        <w:pict>
          <v:group id="_x0000_s1461" o:spid="_x0000_s1461" o:spt="203" style="position:absolute;left:0pt;margin-left:84.35pt;margin-top:5pt;height:18.4pt;width:38.4pt;mso-position-horizontal-relative:page;z-index:-89088;mso-width-relative:page;mso-height-relative:page;" coordorigin="1688,100" coordsize="768,368">
            <o:lock v:ext="edit"/>
            <v:shape id="_x0000_s1462" o:spid="_x0000_s1462" style="position:absolute;left:1687;top:144;height:323;width:768;" fillcolor="#D6DBDF" filled="t" stroked="f" coordorigin="1688,145" coordsize="768,323" path="m2394,467l1749,467,1725,463,1706,449,1693,430,1688,406,1688,206,1693,182,1706,163,1725,150,1749,145,2394,145,2418,150,2438,163,2451,182,2456,206,2456,406,2451,430,2438,449,2418,463,2394,467xe">
              <v:path arrowok="t"/>
              <v:fill on="t" focussize="0,0"/>
              <v:stroke on="f"/>
              <v:imagedata o:title=""/>
              <o:lock v:ext="edit"/>
            </v:shape>
            <v:shape id="_x0000_s1463" o:spid="_x0000_s1463" o:spt="202" type="#_x0000_t202" style="position:absolute;left:1687;top:100;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value</w:t>
                    </w:r>
                  </w:p>
                </w:txbxContent>
              </v:textbox>
            </v:shape>
          </v:group>
        </w:pict>
      </w:r>
      <w:r>
        <w:pict>
          <v:shape id="_x0000_s1464" o:spid="_x0000_s1464" style="position:absolute;left:0pt;margin-left:282.5pt;margin-top:7.2pt;height:16.15pt;width:25.35pt;mso-position-horizontal-relative:page;z-index:-89088;mso-width-relative:page;mso-height-relative:page;" fillcolor="#D6DBDF" filled="t" stroked="f" coordorigin="5651,145" coordsize="507,323" path="m6096,467l5712,467,5688,463,5669,449,5655,430,5651,406,5651,206,5655,182,5669,163,5688,150,5712,145,6096,145,6120,150,6139,163,6153,182,6157,206,6157,406,6153,430,6139,449,6120,463,6096,467xe">
            <v:path arrowok="t"/>
            <v:fill on="t" focussize="0,0"/>
            <v:stroke on="f"/>
            <v:imagedata o:title=""/>
            <o:lock v:ext="edit"/>
          </v:shape>
        </w:pict>
      </w:r>
      <w:r>
        <w:rPr>
          <w:color w:val="333333"/>
        </w:rPr>
        <w:t>其中，</w:t>
      </w:r>
      <w:r>
        <w:rPr>
          <w:color w:val="333333"/>
        </w:rPr>
        <w:tab/>
      </w:r>
      <w:r>
        <w:rPr>
          <w:color w:val="333333"/>
        </w:rPr>
        <w:t>为需要记录日志的业务名称，</w:t>
      </w:r>
      <w:r>
        <w:rPr>
          <w:color w:val="333333"/>
          <w:spacing w:val="34"/>
        </w:rPr>
        <w:t xml:space="preserve"> </w:t>
      </w:r>
      <w:r>
        <w:rPr>
          <w:rFonts w:ascii="Courier New" w:eastAsia="Courier New"/>
          <w:color w:val="2B3D4F"/>
          <w:sz w:val="21"/>
        </w:rPr>
        <w:t>key</w:t>
      </w:r>
      <w:r>
        <w:rPr>
          <w:rFonts w:ascii="Courier New" w:eastAsia="Courier New"/>
          <w:color w:val="2B3D4F"/>
          <w:spacing w:val="-41"/>
          <w:sz w:val="21"/>
        </w:rPr>
        <w:t xml:space="preserve"> </w:t>
      </w:r>
      <w:r>
        <w:rPr>
          <w:color w:val="333333"/>
        </w:rPr>
        <w:t>为修改或删除内容的唯一标识，通过这个唯一</w:t>
      </w:r>
    </w:p>
    <w:p>
      <w:pPr>
        <w:pStyle w:val="6"/>
        <w:tabs>
          <w:tab w:val="left" w:pos="7390"/>
        </w:tabs>
        <w:spacing w:line="446" w:lineRule="exact"/>
        <w:ind w:left="110"/>
      </w:pPr>
      <w:r>
        <w:pict>
          <v:group id="_x0000_s1465" o:spid="_x0000_s1465" o:spt="203" style="position:absolute;left:0pt;margin-left:379.25pt;margin-top:1.55pt;height:18.4pt;width:32.3pt;mso-position-horizontal-relative:page;z-index:-89088;mso-width-relative:page;mso-height-relative:page;" coordorigin="7586,32" coordsize="646,368">
            <o:lock v:ext="edit"/>
            <v:shape id="_x0000_s1466" o:spid="_x0000_s1466" style="position:absolute;left:7585;top:76;height:323;width:646;" fillcolor="#D6DBDF" filled="t" stroked="f" coordorigin="7586,77" coordsize="646,323" path="m8170,399l7647,399,7623,394,7604,381,7591,362,7586,338,7586,138,7591,114,7604,95,7623,82,7647,77,8170,77,8194,82,8213,95,8226,114,8231,138,8231,338,8226,362,8213,381,8194,394,8170,399xe">
              <v:path arrowok="t"/>
              <v:fill on="t" focussize="0,0"/>
              <v:stroke on="f"/>
              <v:imagedata o:title=""/>
              <o:lock v:ext="edit"/>
            </v:shape>
            <v:shape id="_x0000_s1467" o:spid="_x0000_s1467" o:spt="202" type="#_x0000_t202" style="position:absolute;left:7585;top:31;height:368;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dict</w:t>
                    </w:r>
                  </w:p>
                </w:txbxContent>
              </v:textbox>
            </v:shape>
          </v:group>
        </w:pict>
      </w:r>
      <w:r>
        <w:rPr>
          <w:color w:val="333333"/>
        </w:rPr>
        <w:t>标识可以知道具体的修改的哪条记录，删除的哪条记录等等，</w:t>
      </w:r>
      <w:r>
        <w:rPr>
          <w:color w:val="333333"/>
        </w:rPr>
        <w:tab/>
      </w:r>
      <w:r>
        <w:rPr>
          <w:color w:val="333333"/>
        </w:rPr>
        <w:t>为对修改字段的中文翻译</w:t>
      </w:r>
    </w:p>
    <w:p>
      <w:pPr>
        <w:spacing w:after="0" w:line="446" w:lineRule="exact"/>
        <w:sectPr>
          <w:pgSz w:w="11900" w:h="16840"/>
          <w:pgMar w:top="1360" w:right="520" w:bottom="280" w:left="840" w:header="720" w:footer="720" w:gutter="0"/>
        </w:sectPr>
      </w:pPr>
    </w:p>
    <w:p>
      <w:pPr>
        <w:pStyle w:val="6"/>
        <w:spacing w:before="47" w:line="196" w:lineRule="auto"/>
        <w:ind w:left="110" w:right="597"/>
      </w:pPr>
      <w:r>
        <w:rPr>
          <w:color w:val="333333"/>
        </w:rPr>
        <w:t>字典，因为程序记录的都是英文的字段名称，这里通过字典，把英文字段和中文名称对应起来，那么日志信息记录到数据库中就可以变为中文的记录</w:t>
      </w:r>
    </w:p>
    <w:p>
      <w:pPr>
        <w:tabs>
          <w:tab w:val="left" w:pos="1016"/>
        </w:tabs>
        <w:spacing w:before="37" w:line="710" w:lineRule="atLeast"/>
        <w:ind w:left="340" w:right="8292" w:hanging="231"/>
        <w:jc w:val="left"/>
        <w:rPr>
          <w:rFonts w:ascii="Courier New" w:eastAsia="Courier New"/>
          <w:sz w:val="21"/>
        </w:rPr>
      </w:pPr>
      <w:r>
        <w:drawing>
          <wp:anchor distT="0" distB="0" distL="0" distR="0" simplePos="0" relativeHeight="268346368" behindDoc="1" locked="0" layoutInCell="1" allowOverlap="1">
            <wp:simplePos x="0" y="0"/>
            <wp:positionH relativeFrom="page">
              <wp:posOffset>603250</wp:posOffset>
            </wp:positionH>
            <wp:positionV relativeFrom="paragraph">
              <wp:posOffset>669290</wp:posOffset>
            </wp:positionV>
            <wp:extent cx="6437630" cy="6427470"/>
            <wp:effectExtent l="0" t="0" r="0" b="0"/>
            <wp:wrapNone/>
            <wp:docPr id="8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4.png"/>
                    <pic:cNvPicPr>
                      <a:picLocks noChangeAspect="1"/>
                    </pic:cNvPicPr>
                  </pic:nvPicPr>
                  <pic:blipFill>
                    <a:blip r:embed="rId76" cstate="print"/>
                    <a:stretch>
                      <a:fillRect/>
                    </a:stretch>
                  </pic:blipFill>
                  <pic:spPr>
                    <a:xfrm>
                      <a:off x="0" y="0"/>
                      <a:ext cx="6437376" cy="6427622"/>
                    </a:xfrm>
                    <a:prstGeom prst="rect">
                      <a:avLst/>
                    </a:prstGeom>
                  </pic:spPr>
                </pic:pic>
              </a:graphicData>
            </a:graphic>
          </wp:anchor>
        </w:drawing>
      </w:r>
      <w:r>
        <w:pict>
          <v:shape id="_x0000_s1468" o:spid="_x0000_s1468" style="position:absolute;left:0pt;margin-left:59.8pt;margin-top:18.9pt;height:16.15pt;width:57.6pt;mso-position-horizontal-relative:page;z-index:-89088;mso-width-relative:page;mso-height-relative:page;" fillcolor="#D6DBDF" filled="t" stroked="f" coordorigin="1196,378" coordsize="1152,323" path="m2287,701l1258,701,1234,696,1214,683,1201,663,1196,639,1196,440,1201,416,1214,396,1234,383,1258,378,2287,378,2311,383,2330,396,2343,416,2348,440,2348,639,2343,663,2330,683,2311,696,2287,701xe">
            <v:path arrowok="t"/>
            <v:fill on="t" focussize="0,0"/>
            <v:stroke on="f"/>
            <v:imagedata o:title=""/>
            <o:lock v:ext="edit"/>
          </v:shape>
        </w:pict>
      </w:r>
      <w:r>
        <w:rPr>
          <w:color w:val="333333"/>
          <w:sz w:val="24"/>
        </w:rPr>
        <w:t>以</w:t>
      </w:r>
      <w:r>
        <w:rPr>
          <w:color w:val="333333"/>
          <w:spacing w:val="25"/>
          <w:sz w:val="24"/>
        </w:rPr>
        <w:t xml:space="preserve"> </w:t>
      </w:r>
      <w:r>
        <w:rPr>
          <w:rFonts w:ascii="Courier New" w:eastAsia="Courier New"/>
          <w:color w:val="2B3D4F"/>
          <w:sz w:val="21"/>
        </w:rPr>
        <w:t>UserDict</w:t>
      </w:r>
      <w:r>
        <w:rPr>
          <w:rFonts w:ascii="Courier New" w:eastAsia="Courier New"/>
          <w:color w:val="2B3D4F"/>
          <w:spacing w:val="-49"/>
          <w:sz w:val="21"/>
        </w:rPr>
        <w:t xml:space="preserve"> </w:t>
      </w:r>
      <w:r>
        <w:rPr>
          <w:color w:val="333333"/>
          <w:sz w:val="24"/>
        </w:rPr>
        <w:t xml:space="preserve">为例， </w:t>
      </w:r>
      <w:r>
        <w:rPr>
          <w:rFonts w:ascii="Courier New" w:eastAsia="Courier New"/>
          <w:color w:val="668099"/>
          <w:spacing w:val="-4"/>
          <w:sz w:val="21"/>
        </w:rPr>
        <w:t>1.</w:t>
      </w:r>
      <w:r>
        <w:rPr>
          <w:rFonts w:ascii="Courier New" w:eastAsia="Courier New"/>
          <w:color w:val="668099"/>
          <w:spacing w:val="-4"/>
          <w:sz w:val="21"/>
        </w:rPr>
        <w:tab/>
      </w:r>
      <w:r>
        <w:rPr>
          <w:rFonts w:ascii="Courier New" w:eastAsia="Courier New"/>
          <w:color w:val="870000"/>
          <w:sz w:val="21"/>
        </w:rPr>
        <w:t>/**</w:t>
      </w:r>
    </w:p>
    <w:p>
      <w:pPr>
        <w:tabs>
          <w:tab w:val="left" w:pos="1145"/>
        </w:tabs>
        <w:spacing w:before="0" w:line="354" w:lineRule="exact"/>
        <w:ind w:left="340" w:right="0" w:firstLine="0"/>
        <w:jc w:val="left"/>
        <w:rPr>
          <w:rFonts w:hint="eastAsia" w:ascii="Droid Sans Fallback" w:eastAsia="Droid Sans Fallback"/>
          <w:sz w:val="21"/>
        </w:rPr>
      </w:pPr>
      <w:r>
        <w:rPr>
          <w:rFonts w:ascii="Courier New" w:eastAsia="Courier New"/>
          <w:color w:val="668099"/>
          <w:spacing w:val="-4"/>
          <w:sz w:val="21"/>
        </w:rPr>
        <w:t>2.</w:t>
      </w:r>
      <w:r>
        <w:rPr>
          <w:rFonts w:ascii="Courier New" w:eastAsia="Courier New"/>
          <w:color w:val="668099"/>
          <w:spacing w:val="-4"/>
          <w:sz w:val="21"/>
        </w:rPr>
        <w:tab/>
      </w:r>
      <w:r>
        <w:rPr>
          <w:rFonts w:ascii="Courier New" w:eastAsia="Courier New"/>
          <w:color w:val="870000"/>
          <w:sz w:val="21"/>
        </w:rPr>
        <w:t>*</w:t>
      </w:r>
      <w:r>
        <w:rPr>
          <w:rFonts w:ascii="Courier New" w:eastAsia="Courier New"/>
          <w:color w:val="870000"/>
          <w:spacing w:val="2"/>
          <w:sz w:val="21"/>
        </w:rPr>
        <w:t xml:space="preserve"> </w:t>
      </w:r>
      <w:r>
        <w:rPr>
          <w:rFonts w:hint="eastAsia" w:ascii="Droid Sans Fallback" w:eastAsia="Droid Sans Fallback"/>
          <w:color w:val="870000"/>
          <w:sz w:val="21"/>
        </w:rPr>
        <w:t>用户的字典</w:t>
      </w:r>
    </w:p>
    <w:p>
      <w:pPr>
        <w:tabs>
          <w:tab w:val="left" w:pos="1145"/>
        </w:tabs>
        <w:spacing w:before="21"/>
        <w:ind w:left="340" w:right="0" w:firstLine="0"/>
        <w:jc w:val="left"/>
        <w:rPr>
          <w:rFonts w:ascii="Courier New"/>
          <w:sz w:val="21"/>
        </w:rPr>
      </w:pPr>
      <w:r>
        <w:rPr>
          <w:rFonts w:ascii="Courier New"/>
          <w:color w:val="668099"/>
          <w:spacing w:val="-4"/>
          <w:sz w:val="21"/>
        </w:rPr>
        <w:t>3.</w:t>
      </w:r>
      <w:r>
        <w:rPr>
          <w:rFonts w:ascii="Courier New"/>
          <w:color w:val="668099"/>
          <w:spacing w:val="-4"/>
          <w:sz w:val="21"/>
        </w:rPr>
        <w:tab/>
      </w:r>
      <w:r>
        <w:rPr>
          <w:rFonts w:ascii="Courier New"/>
          <w:color w:val="870000"/>
          <w:sz w:val="21"/>
        </w:rPr>
        <w:t>*</w:t>
      </w:r>
    </w:p>
    <w:p>
      <w:pPr>
        <w:tabs>
          <w:tab w:val="left" w:pos="1145"/>
        </w:tabs>
        <w:spacing w:before="69"/>
        <w:ind w:left="340" w:right="0" w:firstLine="0"/>
        <w:jc w:val="left"/>
        <w:rPr>
          <w:rFonts w:ascii="Courier New"/>
          <w:sz w:val="21"/>
        </w:rPr>
      </w:pPr>
      <w:r>
        <w:rPr>
          <w:rFonts w:ascii="Courier New"/>
          <w:color w:val="668099"/>
          <w:spacing w:val="-4"/>
          <w:sz w:val="21"/>
        </w:rPr>
        <w:t>4.</w:t>
      </w:r>
      <w:r>
        <w:rPr>
          <w:rFonts w:ascii="Courier New"/>
          <w:color w:val="668099"/>
          <w:spacing w:val="-4"/>
          <w:sz w:val="21"/>
        </w:rPr>
        <w:tab/>
      </w:r>
      <w:r>
        <w:rPr>
          <w:rFonts w:ascii="Courier New"/>
          <w:color w:val="870000"/>
          <w:sz w:val="21"/>
        </w:rPr>
        <w:t>* @author</w:t>
      </w:r>
      <w:r>
        <w:rPr>
          <w:rFonts w:ascii="Courier New"/>
          <w:color w:val="870000"/>
          <w:spacing w:val="5"/>
          <w:sz w:val="21"/>
        </w:rPr>
        <w:t xml:space="preserve"> </w:t>
      </w:r>
      <w:r>
        <w:rPr>
          <w:rFonts w:ascii="Courier New"/>
          <w:color w:val="870000"/>
          <w:sz w:val="21"/>
        </w:rPr>
        <w:t>fengshuonan</w:t>
      </w:r>
    </w:p>
    <w:p>
      <w:pPr>
        <w:tabs>
          <w:tab w:val="left" w:pos="1145"/>
        </w:tabs>
        <w:spacing w:before="69"/>
        <w:ind w:left="340" w:right="0" w:firstLine="0"/>
        <w:jc w:val="left"/>
        <w:rPr>
          <w:rFonts w:ascii="Courier New"/>
          <w:sz w:val="21"/>
        </w:rPr>
      </w:pPr>
      <w:r>
        <w:rPr>
          <w:rFonts w:ascii="Courier New"/>
          <w:color w:val="668099"/>
          <w:spacing w:val="-4"/>
          <w:sz w:val="21"/>
        </w:rPr>
        <w:t>5.</w:t>
      </w:r>
      <w:r>
        <w:rPr>
          <w:rFonts w:ascii="Courier New"/>
          <w:color w:val="668099"/>
          <w:spacing w:val="-4"/>
          <w:sz w:val="21"/>
        </w:rPr>
        <w:tab/>
      </w:r>
      <w:r>
        <w:rPr>
          <w:rFonts w:ascii="Courier New"/>
          <w:color w:val="870000"/>
          <w:sz w:val="21"/>
        </w:rPr>
        <w:t>* @date 2017-05-06</w:t>
      </w:r>
      <w:r>
        <w:rPr>
          <w:rFonts w:ascii="Courier New"/>
          <w:color w:val="870000"/>
          <w:spacing w:val="8"/>
          <w:sz w:val="21"/>
        </w:rPr>
        <w:t xml:space="preserve"> </w:t>
      </w:r>
      <w:r>
        <w:rPr>
          <w:rFonts w:ascii="Courier New"/>
          <w:color w:val="870000"/>
          <w:sz w:val="21"/>
        </w:rPr>
        <w:t>15:01</w:t>
      </w:r>
    </w:p>
    <w:p>
      <w:pPr>
        <w:tabs>
          <w:tab w:val="left" w:pos="1145"/>
        </w:tabs>
        <w:spacing w:before="70"/>
        <w:ind w:left="340" w:right="0" w:firstLine="0"/>
        <w:jc w:val="left"/>
        <w:rPr>
          <w:rFonts w:ascii="Courier New"/>
          <w:sz w:val="21"/>
        </w:rPr>
      </w:pPr>
      <w:r>
        <w:rPr>
          <w:rFonts w:ascii="Courier New"/>
          <w:color w:val="668099"/>
          <w:spacing w:val="-4"/>
          <w:sz w:val="21"/>
        </w:rPr>
        <w:t>6.</w:t>
      </w:r>
      <w:r>
        <w:rPr>
          <w:rFonts w:ascii="Courier New"/>
          <w:color w:val="668099"/>
          <w:spacing w:val="-4"/>
          <w:sz w:val="21"/>
        </w:rPr>
        <w:tab/>
      </w:r>
      <w:r>
        <w:rPr>
          <w:rFonts w:ascii="Courier New"/>
          <w:color w:val="870000"/>
          <w:sz w:val="21"/>
        </w:rPr>
        <w:t>*/</w:t>
      </w:r>
    </w:p>
    <w:p>
      <w:pPr>
        <w:tabs>
          <w:tab w:val="left" w:pos="1016"/>
        </w:tabs>
        <w:spacing w:before="69" w:line="309" w:lineRule="auto"/>
        <w:ind w:left="340" w:right="3494" w:firstLine="0"/>
        <w:jc w:val="left"/>
        <w:rPr>
          <w:rFonts w:ascii="Courier New"/>
          <w:sz w:val="21"/>
        </w:rPr>
      </w:pPr>
      <w:r>
        <w:rPr>
          <w:rFonts w:ascii="Courier New"/>
          <w:color w:val="668099"/>
          <w:spacing w:val="-4"/>
          <w:sz w:val="21"/>
        </w:rPr>
        <w:t>7.</w:t>
      </w:r>
      <w:r>
        <w:rPr>
          <w:rFonts w:ascii="Courier New"/>
          <w:color w:val="668099"/>
          <w:spacing w:val="-4"/>
          <w:sz w:val="21"/>
        </w:rPr>
        <w:tab/>
      </w:r>
      <w:r>
        <w:rPr>
          <w:rFonts w:ascii="Courier New"/>
          <w:color w:val="000087"/>
          <w:sz w:val="21"/>
        </w:rPr>
        <w:t xml:space="preserve">public class </w:t>
      </w:r>
      <w:r>
        <w:rPr>
          <w:rFonts w:ascii="Courier New"/>
          <w:color w:val="660066"/>
          <w:sz w:val="21"/>
        </w:rPr>
        <w:t xml:space="preserve">UserDict </w:t>
      </w:r>
      <w:r>
        <w:rPr>
          <w:rFonts w:ascii="Courier New"/>
          <w:color w:val="000087"/>
          <w:sz w:val="21"/>
        </w:rPr>
        <w:t xml:space="preserve">extends </w:t>
      </w:r>
      <w:r>
        <w:rPr>
          <w:rFonts w:ascii="Courier New"/>
          <w:color w:val="660066"/>
          <w:sz w:val="21"/>
        </w:rPr>
        <w:t xml:space="preserve">AbstractDictMap </w:t>
      </w:r>
      <w:r>
        <w:rPr>
          <w:rFonts w:ascii="Courier New"/>
          <w:color w:val="666600"/>
          <w:sz w:val="21"/>
        </w:rPr>
        <w:t>{</w:t>
      </w:r>
      <w:r>
        <w:rPr>
          <w:rFonts w:ascii="Courier New"/>
          <w:color w:val="668099"/>
          <w:sz w:val="21"/>
        </w:rPr>
        <w:t xml:space="preserve"> </w:t>
      </w:r>
      <w:r>
        <w:rPr>
          <w:rFonts w:ascii="Courier New"/>
          <w:color w:val="668099"/>
          <w:spacing w:val="-4"/>
          <w:sz w:val="21"/>
        </w:rPr>
        <w:t>8.</w:t>
      </w:r>
    </w:p>
    <w:p>
      <w:pPr>
        <w:pStyle w:val="10"/>
        <w:numPr>
          <w:ilvl w:val="0"/>
          <w:numId w:val="25"/>
        </w:numPr>
        <w:tabs>
          <w:tab w:val="left" w:pos="1538"/>
          <w:tab w:val="left" w:pos="1539"/>
        </w:tabs>
        <w:spacing w:before="1" w:after="0" w:line="240" w:lineRule="auto"/>
        <w:ind w:left="1538" w:right="0" w:hanging="1198"/>
        <w:jc w:val="left"/>
        <w:rPr>
          <w:sz w:val="21"/>
        </w:rPr>
      </w:pPr>
      <w:r>
        <w:rPr>
          <w:color w:val="006666"/>
          <w:sz w:val="21"/>
        </w:rPr>
        <w:t>@Override</w:t>
      </w:r>
    </w:p>
    <w:p>
      <w:pPr>
        <w:pStyle w:val="10"/>
        <w:numPr>
          <w:ilvl w:val="0"/>
          <w:numId w:val="25"/>
        </w:numPr>
        <w:tabs>
          <w:tab w:val="left" w:pos="1538"/>
          <w:tab w:val="left" w:pos="1539"/>
        </w:tabs>
        <w:spacing w:before="69" w:after="0" w:line="223" w:lineRule="exact"/>
        <w:ind w:left="1538" w:right="0" w:hanging="1336"/>
        <w:jc w:val="left"/>
        <w:rPr>
          <w:sz w:val="21"/>
        </w:rPr>
      </w:pPr>
      <w:r>
        <w:rPr>
          <w:color w:val="000087"/>
          <w:sz w:val="21"/>
        </w:rPr>
        <w:t xml:space="preserve">public void </w:t>
      </w:r>
      <w:r>
        <w:rPr>
          <w:sz w:val="21"/>
        </w:rPr>
        <w:t>init</w:t>
      </w:r>
      <w:r>
        <w:rPr>
          <w:color w:val="666600"/>
          <w:sz w:val="21"/>
        </w:rPr>
        <w:t>()</w:t>
      </w:r>
      <w:r>
        <w:rPr>
          <w:color w:val="666600"/>
          <w:spacing w:val="2"/>
          <w:sz w:val="21"/>
        </w:rPr>
        <w:t xml:space="preserve"> </w:t>
      </w:r>
      <w:r>
        <w:rPr>
          <w:color w:val="666600"/>
          <w:sz w:val="21"/>
        </w:rPr>
        <w:t>{</w:t>
      </w:r>
    </w:p>
    <w:p>
      <w:pPr>
        <w:pStyle w:val="10"/>
        <w:numPr>
          <w:ilvl w:val="0"/>
          <w:numId w:val="25"/>
        </w:numPr>
        <w:tabs>
          <w:tab w:val="left" w:pos="2047"/>
          <w:tab w:val="left" w:pos="2048"/>
        </w:tabs>
        <w:spacing w:before="0" w:after="0" w:line="331" w:lineRule="exact"/>
        <w:ind w:left="2047" w:right="0" w:hanging="1845"/>
        <w:jc w:val="left"/>
        <w:rPr>
          <w:sz w:val="21"/>
        </w:rPr>
      </w:pPr>
      <w:r>
        <w:rPr>
          <w:spacing w:val="-3"/>
          <w:sz w:val="21"/>
        </w:rPr>
        <w:t>put</w:t>
      </w:r>
      <w:r>
        <w:rPr>
          <w:color w:val="666600"/>
          <w:spacing w:val="-3"/>
          <w:sz w:val="21"/>
        </w:rPr>
        <w:t>(</w:t>
      </w:r>
      <w:r>
        <w:rPr>
          <w:color w:val="008700"/>
          <w:spacing w:val="-3"/>
          <w:sz w:val="21"/>
        </w:rPr>
        <w:t>"userId"</w:t>
      </w:r>
      <w:r>
        <w:rPr>
          <w:color w:val="666600"/>
          <w:spacing w:val="-3"/>
          <w:sz w:val="21"/>
        </w:rPr>
        <w:t>,</w:t>
      </w:r>
      <w:r>
        <w:rPr>
          <w:color w:val="008700"/>
          <w:spacing w:val="-3"/>
          <w:sz w:val="21"/>
        </w:rPr>
        <w:t>"</w:t>
      </w:r>
      <w:r>
        <w:rPr>
          <w:rFonts w:hint="eastAsia" w:ascii="Droid Sans Fallback" w:eastAsia="Droid Sans Fallback"/>
          <w:color w:val="008700"/>
          <w:sz w:val="21"/>
        </w:rPr>
        <w:t>账号</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pacing w:val="-3"/>
          <w:sz w:val="21"/>
        </w:rPr>
        <w:t>put</w:t>
      </w:r>
      <w:r>
        <w:rPr>
          <w:color w:val="666600"/>
          <w:spacing w:val="-3"/>
          <w:sz w:val="21"/>
        </w:rPr>
        <w:t>(</w:t>
      </w:r>
      <w:r>
        <w:rPr>
          <w:color w:val="008700"/>
          <w:spacing w:val="-3"/>
          <w:sz w:val="21"/>
        </w:rPr>
        <w:t>"avatar"</w:t>
      </w:r>
      <w:r>
        <w:rPr>
          <w:color w:val="666600"/>
          <w:spacing w:val="-3"/>
          <w:sz w:val="21"/>
        </w:rPr>
        <w:t>,</w:t>
      </w:r>
      <w:r>
        <w:rPr>
          <w:color w:val="008700"/>
          <w:spacing w:val="-3"/>
          <w:sz w:val="21"/>
        </w:rPr>
        <w:t>"</w:t>
      </w:r>
      <w:r>
        <w:rPr>
          <w:rFonts w:hint="eastAsia" w:ascii="Droid Sans Fallback" w:eastAsia="Droid Sans Fallback"/>
          <w:color w:val="008700"/>
          <w:sz w:val="21"/>
        </w:rPr>
        <w:t>头像</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z w:val="21"/>
        </w:rPr>
        <w:t>put</w:t>
      </w:r>
      <w:r>
        <w:rPr>
          <w:color w:val="666600"/>
          <w:sz w:val="21"/>
        </w:rPr>
        <w:t>(</w:t>
      </w:r>
      <w:r>
        <w:rPr>
          <w:color w:val="008700"/>
          <w:sz w:val="21"/>
        </w:rPr>
        <w:t>"account"</w:t>
      </w:r>
      <w:r>
        <w:rPr>
          <w:color w:val="666600"/>
          <w:sz w:val="21"/>
        </w:rPr>
        <w:t>,</w:t>
      </w:r>
      <w:r>
        <w:rPr>
          <w:color w:val="008700"/>
          <w:sz w:val="21"/>
        </w:rPr>
        <w:t>"</w:t>
      </w:r>
      <w:r>
        <w:rPr>
          <w:rFonts w:hint="eastAsia" w:ascii="Droid Sans Fallback" w:eastAsia="Droid Sans Fallback"/>
          <w:color w:val="008700"/>
          <w:sz w:val="21"/>
        </w:rPr>
        <w:t>账号</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pacing w:val="-3"/>
          <w:sz w:val="21"/>
        </w:rPr>
        <w:t>put</w:t>
      </w:r>
      <w:r>
        <w:rPr>
          <w:color w:val="666600"/>
          <w:spacing w:val="-3"/>
          <w:sz w:val="21"/>
        </w:rPr>
        <w:t>(</w:t>
      </w:r>
      <w:r>
        <w:rPr>
          <w:color w:val="008700"/>
          <w:spacing w:val="-3"/>
          <w:sz w:val="21"/>
        </w:rPr>
        <w:t>"name"</w:t>
      </w:r>
      <w:r>
        <w:rPr>
          <w:color w:val="666600"/>
          <w:spacing w:val="-3"/>
          <w:sz w:val="21"/>
        </w:rPr>
        <w:t>,</w:t>
      </w:r>
      <w:r>
        <w:rPr>
          <w:color w:val="008700"/>
          <w:spacing w:val="-3"/>
          <w:sz w:val="21"/>
        </w:rPr>
        <w:t>"</w:t>
      </w:r>
      <w:r>
        <w:rPr>
          <w:rFonts w:hint="eastAsia" w:ascii="Droid Sans Fallback" w:eastAsia="Droid Sans Fallback"/>
          <w:color w:val="008700"/>
          <w:sz w:val="21"/>
        </w:rPr>
        <w:t>名字</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z w:val="21"/>
        </w:rPr>
        <w:t>put</w:t>
      </w:r>
      <w:r>
        <w:rPr>
          <w:color w:val="666600"/>
          <w:sz w:val="21"/>
        </w:rPr>
        <w:t>(</w:t>
      </w:r>
      <w:r>
        <w:rPr>
          <w:color w:val="008700"/>
          <w:sz w:val="21"/>
        </w:rPr>
        <w:t>"birthday"</w:t>
      </w:r>
      <w:r>
        <w:rPr>
          <w:color w:val="666600"/>
          <w:sz w:val="21"/>
        </w:rPr>
        <w:t>,</w:t>
      </w:r>
      <w:r>
        <w:rPr>
          <w:color w:val="008700"/>
          <w:sz w:val="21"/>
        </w:rPr>
        <w:t>"</w:t>
      </w:r>
      <w:r>
        <w:rPr>
          <w:rFonts w:hint="eastAsia" w:ascii="Droid Sans Fallback" w:eastAsia="Droid Sans Fallback"/>
          <w:color w:val="008700"/>
          <w:sz w:val="21"/>
        </w:rPr>
        <w:t>生日</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pacing w:val="-3"/>
          <w:sz w:val="21"/>
        </w:rPr>
        <w:t>put</w:t>
      </w:r>
      <w:r>
        <w:rPr>
          <w:color w:val="666600"/>
          <w:spacing w:val="-3"/>
          <w:sz w:val="21"/>
        </w:rPr>
        <w:t>(</w:t>
      </w:r>
      <w:r>
        <w:rPr>
          <w:color w:val="008700"/>
          <w:spacing w:val="-3"/>
          <w:sz w:val="21"/>
        </w:rPr>
        <w:t>"sex"</w:t>
      </w:r>
      <w:r>
        <w:rPr>
          <w:color w:val="666600"/>
          <w:spacing w:val="-3"/>
          <w:sz w:val="21"/>
        </w:rPr>
        <w:t>,</w:t>
      </w:r>
      <w:r>
        <w:rPr>
          <w:color w:val="008700"/>
          <w:spacing w:val="-3"/>
          <w:sz w:val="21"/>
        </w:rPr>
        <w:t>"</w:t>
      </w:r>
      <w:r>
        <w:rPr>
          <w:rFonts w:hint="eastAsia" w:ascii="Droid Sans Fallback" w:eastAsia="Droid Sans Fallback"/>
          <w:color w:val="008700"/>
          <w:sz w:val="21"/>
        </w:rPr>
        <w:t>性别</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z w:val="21"/>
        </w:rPr>
        <w:t>put</w:t>
      </w:r>
      <w:r>
        <w:rPr>
          <w:color w:val="666600"/>
          <w:sz w:val="21"/>
        </w:rPr>
        <w:t>(</w:t>
      </w:r>
      <w:r>
        <w:rPr>
          <w:color w:val="008700"/>
          <w:sz w:val="21"/>
        </w:rPr>
        <w:t>"email"</w:t>
      </w:r>
      <w:r>
        <w:rPr>
          <w:color w:val="666600"/>
          <w:sz w:val="21"/>
        </w:rPr>
        <w:t>,</w:t>
      </w:r>
      <w:r>
        <w:rPr>
          <w:color w:val="008700"/>
          <w:sz w:val="21"/>
        </w:rPr>
        <w:t>"</w:t>
      </w:r>
      <w:r>
        <w:rPr>
          <w:rFonts w:hint="eastAsia" w:ascii="Droid Sans Fallback" w:eastAsia="Droid Sans Fallback"/>
          <w:color w:val="008700"/>
          <w:sz w:val="21"/>
        </w:rPr>
        <w:t>电子邮件</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z w:val="21"/>
        </w:rPr>
        <w:t>put</w:t>
      </w:r>
      <w:r>
        <w:rPr>
          <w:color w:val="666600"/>
          <w:sz w:val="21"/>
        </w:rPr>
        <w:t>(</w:t>
      </w:r>
      <w:r>
        <w:rPr>
          <w:color w:val="008700"/>
          <w:sz w:val="21"/>
        </w:rPr>
        <w:t>"phone"</w:t>
      </w:r>
      <w:r>
        <w:rPr>
          <w:color w:val="666600"/>
          <w:sz w:val="21"/>
        </w:rPr>
        <w:t>,</w:t>
      </w:r>
      <w:r>
        <w:rPr>
          <w:color w:val="008700"/>
          <w:sz w:val="21"/>
        </w:rPr>
        <w:t>"</w:t>
      </w:r>
      <w:r>
        <w:rPr>
          <w:rFonts w:hint="eastAsia" w:ascii="Droid Sans Fallback" w:eastAsia="Droid Sans Fallback"/>
          <w:color w:val="008700"/>
          <w:sz w:val="21"/>
        </w:rPr>
        <w:t>电话</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pacing w:val="-3"/>
          <w:sz w:val="21"/>
        </w:rPr>
        <w:t>put</w:t>
      </w:r>
      <w:r>
        <w:rPr>
          <w:color w:val="666600"/>
          <w:spacing w:val="-3"/>
          <w:sz w:val="21"/>
        </w:rPr>
        <w:t>(</w:t>
      </w:r>
      <w:r>
        <w:rPr>
          <w:color w:val="008700"/>
          <w:spacing w:val="-3"/>
          <w:sz w:val="21"/>
        </w:rPr>
        <w:t>"roleid"</w:t>
      </w:r>
      <w:r>
        <w:rPr>
          <w:color w:val="666600"/>
          <w:spacing w:val="-3"/>
          <w:sz w:val="21"/>
        </w:rPr>
        <w:t>,</w:t>
      </w:r>
      <w:r>
        <w:rPr>
          <w:color w:val="008700"/>
          <w:spacing w:val="-3"/>
          <w:sz w:val="21"/>
        </w:rPr>
        <w:t>"</w:t>
      </w:r>
      <w:r>
        <w:rPr>
          <w:rFonts w:hint="eastAsia" w:ascii="Droid Sans Fallback" w:eastAsia="Droid Sans Fallback"/>
          <w:color w:val="008700"/>
          <w:sz w:val="21"/>
        </w:rPr>
        <w:t>角色名称</w:t>
      </w:r>
      <w:r>
        <w:rPr>
          <w:color w:val="008700"/>
          <w:sz w:val="21"/>
        </w:rPr>
        <w:t>"</w:t>
      </w:r>
      <w:r>
        <w:rPr>
          <w:color w:val="666600"/>
          <w:sz w:val="21"/>
        </w:rPr>
        <w:t>);</w:t>
      </w:r>
    </w:p>
    <w:p>
      <w:pPr>
        <w:pStyle w:val="10"/>
        <w:numPr>
          <w:ilvl w:val="0"/>
          <w:numId w:val="25"/>
        </w:numPr>
        <w:tabs>
          <w:tab w:val="left" w:pos="2047"/>
          <w:tab w:val="left" w:pos="2048"/>
        </w:tabs>
        <w:spacing w:before="0" w:after="0" w:line="307" w:lineRule="exact"/>
        <w:ind w:left="2047" w:right="0" w:hanging="1845"/>
        <w:jc w:val="left"/>
        <w:rPr>
          <w:sz w:val="21"/>
        </w:rPr>
      </w:pPr>
      <w:r>
        <w:rPr>
          <w:spacing w:val="-3"/>
          <w:sz w:val="21"/>
        </w:rPr>
        <w:t>put</w:t>
      </w:r>
      <w:r>
        <w:rPr>
          <w:color w:val="666600"/>
          <w:spacing w:val="-3"/>
          <w:sz w:val="21"/>
        </w:rPr>
        <w:t>(</w:t>
      </w:r>
      <w:r>
        <w:rPr>
          <w:color w:val="008700"/>
          <w:spacing w:val="-3"/>
          <w:sz w:val="21"/>
        </w:rPr>
        <w:t>"deptid"</w:t>
      </w:r>
      <w:r>
        <w:rPr>
          <w:color w:val="666600"/>
          <w:spacing w:val="-3"/>
          <w:sz w:val="21"/>
        </w:rPr>
        <w:t>,</w:t>
      </w:r>
      <w:r>
        <w:rPr>
          <w:color w:val="008700"/>
          <w:spacing w:val="-3"/>
          <w:sz w:val="21"/>
        </w:rPr>
        <w:t>"</w:t>
      </w:r>
      <w:r>
        <w:rPr>
          <w:rFonts w:hint="eastAsia" w:ascii="Droid Sans Fallback" w:eastAsia="Droid Sans Fallback"/>
          <w:color w:val="008700"/>
          <w:sz w:val="21"/>
        </w:rPr>
        <w:t>部门名称</w:t>
      </w:r>
      <w:r>
        <w:rPr>
          <w:color w:val="008700"/>
          <w:sz w:val="21"/>
        </w:rPr>
        <w:t>"</w:t>
      </w:r>
      <w:r>
        <w:rPr>
          <w:color w:val="666600"/>
          <w:sz w:val="21"/>
        </w:rPr>
        <w:t>);</w:t>
      </w:r>
    </w:p>
    <w:p>
      <w:pPr>
        <w:pStyle w:val="10"/>
        <w:numPr>
          <w:ilvl w:val="0"/>
          <w:numId w:val="25"/>
        </w:numPr>
        <w:tabs>
          <w:tab w:val="left" w:pos="2047"/>
          <w:tab w:val="left" w:pos="2048"/>
        </w:tabs>
        <w:spacing w:before="0" w:after="0" w:line="347" w:lineRule="exact"/>
        <w:ind w:left="2047" w:right="0" w:hanging="1845"/>
        <w:jc w:val="left"/>
        <w:rPr>
          <w:sz w:val="21"/>
        </w:rPr>
      </w:pPr>
      <w:r>
        <w:rPr>
          <w:sz w:val="21"/>
        </w:rPr>
        <w:t>put</w:t>
      </w:r>
      <w:r>
        <w:rPr>
          <w:color w:val="666600"/>
          <w:sz w:val="21"/>
        </w:rPr>
        <w:t>(</w:t>
      </w:r>
      <w:r>
        <w:rPr>
          <w:color w:val="008700"/>
          <w:sz w:val="21"/>
        </w:rPr>
        <w:t>"roleIds"</w:t>
      </w:r>
      <w:r>
        <w:rPr>
          <w:color w:val="666600"/>
          <w:sz w:val="21"/>
        </w:rPr>
        <w:t>,</w:t>
      </w:r>
      <w:r>
        <w:rPr>
          <w:color w:val="008700"/>
          <w:sz w:val="21"/>
        </w:rPr>
        <w:t>"</w:t>
      </w:r>
      <w:r>
        <w:rPr>
          <w:rFonts w:hint="eastAsia" w:ascii="Droid Sans Fallback" w:eastAsia="Droid Sans Fallback"/>
          <w:color w:val="008700"/>
          <w:sz w:val="21"/>
        </w:rPr>
        <w:t>角色名称集合</w:t>
      </w:r>
      <w:r>
        <w:rPr>
          <w:color w:val="008700"/>
          <w:sz w:val="21"/>
        </w:rPr>
        <w:t>"</w:t>
      </w:r>
      <w:r>
        <w:rPr>
          <w:color w:val="666600"/>
          <w:sz w:val="21"/>
        </w:rPr>
        <w:t>);</w:t>
      </w:r>
    </w:p>
    <w:p>
      <w:pPr>
        <w:tabs>
          <w:tab w:val="left" w:pos="1538"/>
        </w:tabs>
        <w:spacing w:before="21"/>
        <w:ind w:left="202" w:right="0" w:firstLine="0"/>
        <w:jc w:val="left"/>
        <w:rPr>
          <w:rFonts w:ascii="Courier New"/>
          <w:sz w:val="21"/>
        </w:rPr>
      </w:pPr>
      <w:r>
        <w:rPr>
          <w:rFonts w:ascii="Courier New"/>
          <w:color w:val="668099"/>
          <w:sz w:val="21"/>
        </w:rPr>
        <w:t>22.</w:t>
      </w:r>
      <w:r>
        <w:rPr>
          <w:rFonts w:ascii="Courier New"/>
          <w:color w:val="668099"/>
          <w:sz w:val="21"/>
        </w:rPr>
        <w:tab/>
      </w:r>
      <w:r>
        <w:rPr>
          <w:rFonts w:ascii="Courier New"/>
          <w:color w:val="666600"/>
          <w:sz w:val="21"/>
        </w:rPr>
        <w:t>}</w:t>
      </w:r>
    </w:p>
    <w:p>
      <w:pPr>
        <w:spacing w:before="69"/>
        <w:ind w:left="202" w:right="0" w:firstLine="0"/>
        <w:jc w:val="left"/>
        <w:rPr>
          <w:rFonts w:ascii="Courier New"/>
          <w:sz w:val="21"/>
        </w:rPr>
      </w:pPr>
      <w:r>
        <w:rPr>
          <w:rFonts w:ascii="Courier New"/>
          <w:color w:val="668099"/>
          <w:sz w:val="21"/>
        </w:rPr>
        <w:t>23.</w:t>
      </w:r>
    </w:p>
    <w:p>
      <w:pPr>
        <w:pStyle w:val="10"/>
        <w:numPr>
          <w:ilvl w:val="0"/>
          <w:numId w:val="26"/>
        </w:numPr>
        <w:tabs>
          <w:tab w:val="left" w:pos="1538"/>
          <w:tab w:val="left" w:pos="1539"/>
        </w:tabs>
        <w:spacing w:before="69" w:after="0" w:line="240" w:lineRule="auto"/>
        <w:ind w:left="1538" w:right="0" w:hanging="1336"/>
        <w:jc w:val="left"/>
        <w:rPr>
          <w:sz w:val="21"/>
        </w:rPr>
      </w:pPr>
      <w:r>
        <w:rPr>
          <w:color w:val="006666"/>
          <w:sz w:val="21"/>
        </w:rPr>
        <w:t>@Override</w:t>
      </w:r>
    </w:p>
    <w:p>
      <w:pPr>
        <w:pStyle w:val="10"/>
        <w:numPr>
          <w:ilvl w:val="0"/>
          <w:numId w:val="26"/>
        </w:numPr>
        <w:tabs>
          <w:tab w:val="left" w:pos="1538"/>
          <w:tab w:val="left" w:pos="1539"/>
        </w:tabs>
        <w:spacing w:before="70" w:after="0" w:line="240" w:lineRule="auto"/>
        <w:ind w:left="1538" w:right="0" w:hanging="1336"/>
        <w:jc w:val="left"/>
        <w:rPr>
          <w:sz w:val="21"/>
        </w:rPr>
      </w:pPr>
      <w:r>
        <w:rPr>
          <w:color w:val="000087"/>
          <w:sz w:val="21"/>
        </w:rPr>
        <w:t xml:space="preserve">protected void </w:t>
      </w:r>
      <w:r>
        <w:rPr>
          <w:sz w:val="21"/>
        </w:rPr>
        <w:t>initBeWrapped</w:t>
      </w:r>
      <w:r>
        <w:rPr>
          <w:color w:val="666600"/>
          <w:sz w:val="21"/>
        </w:rPr>
        <w:t>()</w:t>
      </w:r>
      <w:r>
        <w:rPr>
          <w:color w:val="666600"/>
          <w:spacing w:val="17"/>
          <w:sz w:val="21"/>
        </w:rPr>
        <w:t xml:space="preserve"> </w:t>
      </w:r>
      <w:r>
        <w:rPr>
          <w:color w:val="666600"/>
          <w:sz w:val="21"/>
        </w:rPr>
        <w:t>{</w:t>
      </w:r>
    </w:p>
    <w:p>
      <w:pPr>
        <w:pStyle w:val="10"/>
        <w:numPr>
          <w:ilvl w:val="0"/>
          <w:numId w:val="26"/>
        </w:numPr>
        <w:tabs>
          <w:tab w:val="left" w:pos="2047"/>
          <w:tab w:val="left" w:pos="2048"/>
        </w:tabs>
        <w:spacing w:before="69" w:after="0" w:line="240" w:lineRule="auto"/>
        <w:ind w:left="2047" w:right="0" w:hanging="1845"/>
        <w:jc w:val="left"/>
        <w:rPr>
          <w:sz w:val="21"/>
        </w:rPr>
      </w:pPr>
      <w:r>
        <w:rPr>
          <w:sz w:val="21"/>
        </w:rPr>
        <w:t>putFieldWrapperMethodName</w:t>
      </w:r>
      <w:r>
        <w:rPr>
          <w:color w:val="666600"/>
          <w:sz w:val="21"/>
        </w:rPr>
        <w:t>(</w:t>
      </w:r>
      <w:r>
        <w:rPr>
          <w:color w:val="008700"/>
          <w:sz w:val="21"/>
        </w:rPr>
        <w:t>"sex"</w:t>
      </w:r>
      <w:r>
        <w:rPr>
          <w:color w:val="666600"/>
          <w:sz w:val="21"/>
        </w:rPr>
        <w:t>,</w:t>
      </w:r>
      <w:r>
        <w:rPr>
          <w:color w:val="008700"/>
          <w:sz w:val="21"/>
        </w:rPr>
        <w:t>"getSexName"</w:t>
      </w:r>
      <w:r>
        <w:rPr>
          <w:color w:val="666600"/>
          <w:sz w:val="21"/>
        </w:rPr>
        <w:t>);</w:t>
      </w:r>
    </w:p>
    <w:p>
      <w:pPr>
        <w:pStyle w:val="10"/>
        <w:numPr>
          <w:ilvl w:val="0"/>
          <w:numId w:val="26"/>
        </w:numPr>
        <w:tabs>
          <w:tab w:val="left" w:pos="2047"/>
          <w:tab w:val="left" w:pos="2048"/>
        </w:tabs>
        <w:spacing w:before="69" w:after="0" w:line="240" w:lineRule="auto"/>
        <w:ind w:left="2047" w:right="0" w:hanging="1845"/>
        <w:jc w:val="left"/>
        <w:rPr>
          <w:sz w:val="21"/>
        </w:rPr>
      </w:pPr>
      <w:r>
        <w:rPr>
          <w:sz w:val="21"/>
        </w:rPr>
        <w:t>putFieldWrapperMethodName</w:t>
      </w:r>
      <w:r>
        <w:rPr>
          <w:color w:val="666600"/>
          <w:sz w:val="21"/>
        </w:rPr>
        <w:t>(</w:t>
      </w:r>
      <w:r>
        <w:rPr>
          <w:color w:val="008700"/>
          <w:sz w:val="21"/>
        </w:rPr>
        <w:t>"deptid"</w:t>
      </w:r>
      <w:r>
        <w:rPr>
          <w:color w:val="666600"/>
          <w:sz w:val="21"/>
        </w:rPr>
        <w:t>,</w:t>
      </w:r>
      <w:r>
        <w:rPr>
          <w:color w:val="008700"/>
          <w:sz w:val="21"/>
        </w:rPr>
        <w:t>"getDeptName"</w:t>
      </w:r>
      <w:r>
        <w:rPr>
          <w:color w:val="666600"/>
          <w:sz w:val="21"/>
        </w:rPr>
        <w:t>);</w:t>
      </w:r>
    </w:p>
    <w:p>
      <w:pPr>
        <w:pStyle w:val="10"/>
        <w:numPr>
          <w:ilvl w:val="0"/>
          <w:numId w:val="26"/>
        </w:numPr>
        <w:tabs>
          <w:tab w:val="left" w:pos="2047"/>
          <w:tab w:val="left" w:pos="2048"/>
        </w:tabs>
        <w:spacing w:before="69" w:after="0" w:line="240" w:lineRule="auto"/>
        <w:ind w:left="2047" w:right="0" w:hanging="1845"/>
        <w:jc w:val="left"/>
        <w:rPr>
          <w:sz w:val="21"/>
        </w:rPr>
      </w:pPr>
      <w:r>
        <w:rPr>
          <w:sz w:val="21"/>
        </w:rPr>
        <w:t>putFieldWrapperMethodName</w:t>
      </w:r>
      <w:r>
        <w:rPr>
          <w:color w:val="666600"/>
          <w:sz w:val="21"/>
        </w:rPr>
        <w:t>(</w:t>
      </w:r>
      <w:r>
        <w:rPr>
          <w:color w:val="008700"/>
          <w:sz w:val="21"/>
        </w:rPr>
        <w:t>"roleid"</w:t>
      </w:r>
      <w:r>
        <w:rPr>
          <w:color w:val="666600"/>
          <w:sz w:val="21"/>
        </w:rPr>
        <w:t>,</w:t>
      </w:r>
      <w:r>
        <w:rPr>
          <w:color w:val="008700"/>
          <w:sz w:val="21"/>
        </w:rPr>
        <w:t>"getSingleRoleName"</w:t>
      </w:r>
      <w:r>
        <w:rPr>
          <w:color w:val="666600"/>
          <w:sz w:val="21"/>
        </w:rPr>
        <w:t>);</w:t>
      </w:r>
    </w:p>
    <w:p>
      <w:pPr>
        <w:pStyle w:val="10"/>
        <w:numPr>
          <w:ilvl w:val="0"/>
          <w:numId w:val="26"/>
        </w:numPr>
        <w:tabs>
          <w:tab w:val="left" w:pos="2047"/>
          <w:tab w:val="left" w:pos="2048"/>
        </w:tabs>
        <w:spacing w:before="70" w:after="0" w:line="240" w:lineRule="auto"/>
        <w:ind w:left="2047" w:right="0" w:hanging="1845"/>
        <w:jc w:val="left"/>
        <w:rPr>
          <w:sz w:val="21"/>
        </w:rPr>
      </w:pPr>
      <w:r>
        <w:rPr>
          <w:sz w:val="21"/>
        </w:rPr>
        <w:t>putFieldWrapperMethodName</w:t>
      </w:r>
      <w:r>
        <w:rPr>
          <w:color w:val="666600"/>
          <w:sz w:val="21"/>
        </w:rPr>
        <w:t>(</w:t>
      </w:r>
      <w:r>
        <w:rPr>
          <w:color w:val="008700"/>
          <w:sz w:val="21"/>
        </w:rPr>
        <w:t>"userId"</w:t>
      </w:r>
      <w:r>
        <w:rPr>
          <w:color w:val="666600"/>
          <w:sz w:val="21"/>
        </w:rPr>
        <w:t>,</w:t>
      </w:r>
      <w:r>
        <w:rPr>
          <w:color w:val="008700"/>
          <w:sz w:val="21"/>
        </w:rPr>
        <w:t>"getUserAccountById"</w:t>
      </w:r>
      <w:r>
        <w:rPr>
          <w:color w:val="666600"/>
          <w:sz w:val="21"/>
        </w:rPr>
        <w:t>);</w:t>
      </w:r>
    </w:p>
    <w:p>
      <w:pPr>
        <w:pStyle w:val="10"/>
        <w:numPr>
          <w:ilvl w:val="0"/>
          <w:numId w:val="26"/>
        </w:numPr>
        <w:tabs>
          <w:tab w:val="left" w:pos="2047"/>
          <w:tab w:val="left" w:pos="2048"/>
        </w:tabs>
        <w:spacing w:before="69" w:after="0" w:line="240" w:lineRule="auto"/>
        <w:ind w:left="2047" w:right="0" w:hanging="1845"/>
        <w:jc w:val="left"/>
        <w:rPr>
          <w:sz w:val="21"/>
        </w:rPr>
      </w:pPr>
      <w:r>
        <w:rPr>
          <w:sz w:val="21"/>
        </w:rPr>
        <w:t>putFieldWrapperMethodName</w:t>
      </w:r>
      <w:r>
        <w:rPr>
          <w:color w:val="666600"/>
          <w:sz w:val="21"/>
        </w:rPr>
        <w:t>(</w:t>
      </w:r>
      <w:r>
        <w:rPr>
          <w:color w:val="008700"/>
          <w:sz w:val="21"/>
        </w:rPr>
        <w:t>"roleIds"</w:t>
      </w:r>
      <w:r>
        <w:rPr>
          <w:color w:val="666600"/>
          <w:sz w:val="21"/>
        </w:rPr>
        <w:t>,</w:t>
      </w:r>
      <w:r>
        <w:rPr>
          <w:color w:val="008700"/>
          <w:sz w:val="21"/>
        </w:rPr>
        <w:t>"getRoleName"</w:t>
      </w:r>
      <w:r>
        <w:rPr>
          <w:color w:val="666600"/>
          <w:sz w:val="21"/>
        </w:rPr>
        <w:t>);</w:t>
      </w:r>
    </w:p>
    <w:p>
      <w:pPr>
        <w:tabs>
          <w:tab w:val="left" w:pos="1538"/>
        </w:tabs>
        <w:spacing w:before="69"/>
        <w:ind w:left="202" w:right="0" w:firstLine="0"/>
        <w:jc w:val="left"/>
        <w:rPr>
          <w:rFonts w:ascii="Courier New"/>
          <w:sz w:val="21"/>
        </w:rPr>
      </w:pPr>
      <w:r>
        <w:rPr>
          <w:rFonts w:ascii="Courier New"/>
          <w:color w:val="668099"/>
          <w:sz w:val="21"/>
        </w:rPr>
        <w:t>31.</w:t>
      </w:r>
      <w:r>
        <w:rPr>
          <w:rFonts w:ascii="Courier New"/>
          <w:color w:val="668099"/>
          <w:sz w:val="21"/>
        </w:rPr>
        <w:tab/>
      </w:r>
      <w:r>
        <w:rPr>
          <w:rFonts w:ascii="Courier New"/>
          <w:color w:val="666600"/>
          <w:sz w:val="21"/>
        </w:rPr>
        <w:t>}</w:t>
      </w:r>
    </w:p>
    <w:p>
      <w:pPr>
        <w:tabs>
          <w:tab w:val="left" w:pos="1016"/>
        </w:tabs>
        <w:spacing w:before="70"/>
        <w:ind w:left="202" w:right="0" w:firstLine="0"/>
        <w:jc w:val="left"/>
        <w:rPr>
          <w:rFonts w:ascii="Courier New"/>
          <w:sz w:val="21"/>
        </w:rPr>
      </w:pPr>
      <w:r>
        <w:rPr>
          <w:rFonts w:ascii="Courier New"/>
          <w:color w:val="668099"/>
          <w:sz w:val="21"/>
        </w:rPr>
        <w:t>32.</w:t>
      </w:r>
      <w:r>
        <w:rPr>
          <w:rFonts w:ascii="Courier New"/>
          <w:color w:val="668099"/>
          <w:sz w:val="21"/>
        </w:rPr>
        <w:tab/>
      </w:r>
      <w:r>
        <w:rPr>
          <w:rFonts w:ascii="Courier New"/>
          <w:color w:val="666600"/>
          <w:sz w:val="21"/>
        </w:rPr>
        <w:t>}</w:t>
      </w:r>
    </w:p>
    <w:p>
      <w:pPr>
        <w:pStyle w:val="6"/>
        <w:rPr>
          <w:rFonts w:ascii="Courier New"/>
          <w:sz w:val="20"/>
        </w:rPr>
      </w:pPr>
    </w:p>
    <w:p>
      <w:pPr>
        <w:pStyle w:val="6"/>
        <w:spacing w:before="2"/>
        <w:rPr>
          <w:rFonts w:ascii="Courier New"/>
          <w:sz w:val="17"/>
        </w:rPr>
      </w:pPr>
    </w:p>
    <w:p>
      <w:pPr>
        <w:tabs>
          <w:tab w:val="left" w:pos="6254"/>
        </w:tabs>
        <w:spacing w:before="5"/>
        <w:ind w:left="110" w:right="0" w:firstLine="0"/>
        <w:jc w:val="left"/>
        <w:rPr>
          <w:sz w:val="24"/>
        </w:rPr>
      </w:pPr>
      <w:r>
        <w:pict>
          <v:shape id="_x0000_s1469" o:spid="_x0000_s1469" style="position:absolute;left:0pt;margin-left:194.95pt;margin-top:7.25pt;height:16.15pt;width:44.55pt;mso-position-horizontal-relative:page;z-index:-89088;mso-width-relative:page;mso-height-relative:page;" fillcolor="#D6DBDF" filled="t" stroked="f" coordorigin="3900,145" coordsize="891,323" path="m4729,468l3961,468,3937,463,3918,450,3904,430,3900,406,3900,207,3904,183,3918,163,3937,150,3961,145,4729,145,4753,150,4772,163,4786,183,4790,207,4790,406,4786,430,4772,450,4753,463,4729,468xe">
            <v:path arrowok="t"/>
            <v:fill on="t" focussize="0,0"/>
            <v:stroke on="f"/>
            <v:imagedata o:title=""/>
            <o:lock v:ext="edit"/>
          </v:shape>
        </w:pict>
      </w:r>
      <w:r>
        <w:pict>
          <v:group id="_x0000_s1470" o:spid="_x0000_s1470" o:spt="203" style="position:absolute;left:0pt;margin-left:251.8pt;margin-top:5pt;height:18.4pt;width:102.95pt;mso-position-horizontal-relative:page;z-index:-89088;mso-width-relative:page;mso-height-relative:page;" coordorigin="5036,100" coordsize="2059,368">
            <o:lock v:ext="edit"/>
            <v:shape id="_x0000_s1471" o:spid="_x0000_s1471" style="position:absolute;left:5036;top:145;height:323;width:2059;" fillcolor="#D6DBDF" filled="t" stroked="f" coordorigin="5036,145" coordsize="2059,323" path="m7033,468l5098,468,5074,463,5054,450,5041,430,5036,406,5036,207,5041,183,5054,163,5074,150,5098,145,7033,145,7057,150,7076,163,7090,183,7094,207,7094,406,7090,430,7076,450,7057,463,7033,468xe">
              <v:path arrowok="t"/>
              <v:fill on="t" focussize="0,0"/>
              <v:stroke on="f"/>
              <v:imagedata o:title=""/>
              <o:lock v:ext="edit"/>
            </v:shape>
            <v:shape id="_x0000_s1472" o:spid="_x0000_s1472" o:spt="202" type="#_x0000_t202" style="position:absolute;left:5036;top:100;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initBeWrapped()</w:t>
                    </w:r>
                  </w:p>
                </w:txbxContent>
              </v:textbox>
            </v:shape>
          </v:group>
        </w:pict>
      </w:r>
      <w:r>
        <w:pict>
          <v:shape id="_x0000_s1473" o:spid="_x0000_s1473" style="position:absolute;left:0pt;margin-left:391.55pt;margin-top:7.25pt;height:16.15pt;width:44.55pt;mso-position-horizontal-relative:page;z-index:-89088;mso-width-relative:page;mso-height-relative:page;" fillcolor="#D6DBDF" filled="t" stroked="f" coordorigin="7832,145" coordsize="891,323" path="m8661,468l7893,468,7869,463,7850,450,7837,430,7832,406,7832,207,7837,183,7850,163,7869,150,7893,145,8661,145,8685,150,8705,163,8718,183,8723,207,8723,406,8718,430,8705,450,8685,463,8661,468xe">
            <v:path arrowok="t"/>
            <v:fill on="t" focussize="0,0"/>
            <v:stroke on="f"/>
            <v:imagedata o:title=""/>
            <o:lock v:ext="edit"/>
          </v:shape>
        </w:pict>
      </w:r>
      <w:r>
        <w:rPr>
          <w:color w:val="333333"/>
          <w:sz w:val="24"/>
        </w:rPr>
        <w:t>翻译字典类中包含两个方法</w:t>
      </w:r>
      <w:r>
        <w:rPr>
          <w:color w:val="333333"/>
          <w:spacing w:val="21"/>
          <w:sz w:val="24"/>
        </w:rPr>
        <w:t xml:space="preserve"> </w:t>
      </w:r>
      <w:r>
        <w:rPr>
          <w:rFonts w:ascii="Courier New" w:eastAsia="Courier New"/>
          <w:color w:val="2B3D4F"/>
          <w:sz w:val="21"/>
        </w:rPr>
        <w:t>init()</w:t>
      </w:r>
      <w:r>
        <w:rPr>
          <w:rFonts w:ascii="Courier New" w:eastAsia="Courier New"/>
          <w:color w:val="2B3D4F"/>
          <w:spacing w:val="-58"/>
          <w:sz w:val="21"/>
        </w:rPr>
        <w:t xml:space="preserve"> </w:t>
      </w:r>
      <w:r>
        <w:rPr>
          <w:color w:val="333333"/>
          <w:sz w:val="24"/>
        </w:rPr>
        <w:t>和</w:t>
      </w:r>
      <w:r>
        <w:rPr>
          <w:color w:val="333333"/>
          <w:sz w:val="24"/>
        </w:rPr>
        <w:tab/>
      </w:r>
      <w:r>
        <w:rPr>
          <w:color w:val="333333"/>
          <w:sz w:val="24"/>
        </w:rPr>
        <w:t>，其中</w:t>
      </w:r>
      <w:r>
        <w:rPr>
          <w:color w:val="333333"/>
          <w:spacing w:val="16"/>
          <w:sz w:val="24"/>
        </w:rPr>
        <w:t xml:space="preserve"> </w:t>
      </w:r>
      <w:r>
        <w:rPr>
          <w:rFonts w:ascii="Courier New" w:eastAsia="Courier New"/>
          <w:color w:val="2B3D4F"/>
          <w:sz w:val="21"/>
        </w:rPr>
        <w:t>init()</w:t>
      </w:r>
      <w:r>
        <w:rPr>
          <w:rFonts w:ascii="Courier New" w:eastAsia="Courier New"/>
          <w:color w:val="2B3D4F"/>
          <w:spacing w:val="-63"/>
          <w:sz w:val="21"/>
        </w:rPr>
        <w:t xml:space="preserve"> </w:t>
      </w:r>
      <w:r>
        <w:rPr>
          <w:color w:val="333333"/>
          <w:sz w:val="24"/>
        </w:rPr>
        <w:t>为存放英文字段和中</w:t>
      </w:r>
    </w:p>
    <w:p>
      <w:pPr>
        <w:pStyle w:val="6"/>
        <w:tabs>
          <w:tab w:val="left" w:pos="3888"/>
        </w:tabs>
        <w:spacing w:line="446" w:lineRule="exact"/>
        <w:ind w:left="110"/>
      </w:pPr>
      <w:r>
        <w:pict>
          <v:group id="_x0000_s1474" o:spid="_x0000_s1474" o:spt="203" style="position:absolute;left:0pt;margin-left:133.5pt;margin-top:1.6pt;height:18.4pt;width:102.95pt;mso-position-horizontal-relative:page;z-index:-88064;mso-width-relative:page;mso-height-relative:page;" coordorigin="2671,32" coordsize="2059,368">
            <o:lock v:ext="edit"/>
            <v:shape id="_x0000_s1475" o:spid="_x0000_s1475" style="position:absolute;left:2670;top:77;height:323;width:2059;" fillcolor="#D6DBDF" filled="t" stroked="f" coordorigin="2671,77" coordsize="2059,323" path="m4668,400l2732,400,2708,395,2689,382,2676,362,2671,338,2671,139,2676,115,2689,95,2708,82,2732,77,4668,77,4691,82,4711,95,4724,115,4729,139,4729,338,4724,362,4711,382,4691,395,4668,400xe">
              <v:path arrowok="t"/>
              <v:fill on="t" focussize="0,0"/>
              <v:stroke on="f"/>
              <v:imagedata o:title=""/>
              <o:lock v:ext="edit"/>
            </v:shape>
            <v:shape id="_x0000_s1476" o:spid="_x0000_s1476" o:spt="202" type="#_x0000_t202" style="position:absolute;left:2670;top:32;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initBeWrapped()</w:t>
                    </w:r>
                  </w:p>
                </w:txbxContent>
              </v:textbox>
            </v:shape>
          </v:group>
        </w:pict>
      </w:r>
      <w:r>
        <w:rPr>
          <w:color w:val="333333"/>
        </w:rPr>
        <w:t>文字段的匹配，</w:t>
      </w:r>
      <w:r>
        <w:rPr>
          <w:color w:val="333333"/>
        </w:rPr>
        <w:tab/>
      </w:r>
      <w:r>
        <w:rPr>
          <w:color w:val="333333"/>
        </w:rPr>
        <w:t>操作的是把某些字段的数字值翻译为中文直观名称的过</w:t>
      </w:r>
    </w:p>
    <w:p>
      <w:pPr>
        <w:pStyle w:val="6"/>
        <w:spacing w:line="196" w:lineRule="auto"/>
        <w:ind w:left="110" w:right="368"/>
      </w:pPr>
      <w:r>
        <w:rPr>
          <w:color w:val="333333"/>
        </w:rPr>
        <w:t xml:space="preserve">程，例如当修改用户信息时，用户修改了一个人性别信息(数据库中1是男，2是女)，由1变为   </w:t>
      </w:r>
      <w:r>
        <w:rPr>
          <w:color w:val="333333"/>
          <w:spacing w:val="-1"/>
        </w:rPr>
        <w:t>了2，程序记录的是数据库中</w:t>
      </w:r>
      <w:r>
        <w:rPr>
          <w:color w:val="333333"/>
        </w:rPr>
        <w:t>1变为2，但是这句话给业务人员看到他是不知道1和2是什么东西</w:t>
      </w:r>
    </w:p>
    <w:p>
      <w:pPr>
        <w:spacing w:after="0" w:line="196" w:lineRule="auto"/>
        <w:sectPr>
          <w:pgSz w:w="11900" w:h="16840"/>
          <w:pgMar w:top="1340" w:right="520" w:bottom="280" w:left="840" w:header="720" w:footer="720" w:gutter="0"/>
        </w:sectPr>
      </w:pPr>
    </w:p>
    <w:p>
      <w:pPr>
        <w:pStyle w:val="6"/>
        <w:spacing w:line="502" w:lineRule="exact"/>
        <w:ind w:left="110"/>
      </w:pPr>
      <w:r>
        <w:pict>
          <v:group id="_x0000_s1477" o:spid="_x0000_s1477" o:spt="203" style="position:absolute;left:0pt;margin-left:170.4pt;margin-top:4.4pt;height:18.4pt;width:49.2pt;mso-position-horizontal-relative:page;z-index:9216;mso-width-relative:page;mso-height-relative:page;" coordorigin="3408,89" coordsize="984,368">
            <o:lock v:ext="edit"/>
            <v:shape id="_x0000_s1478" o:spid="_x0000_s1478" style="position:absolute;left:3408;top:134;height:323;width:984;" fillcolor="#D6DBDF" filled="t" stroked="f" coordorigin="3408,134" coordsize="984,323" path="m4330,457l3469,457,3446,452,3426,439,3413,419,3408,395,3408,195,3413,172,3426,152,3446,139,3469,134,4330,134,4354,139,4373,152,4386,172,4391,195,4391,395,4386,419,4373,439,4354,452,4330,457xe">
              <v:path arrowok="t"/>
              <v:fill on="t" focussize="0,0"/>
              <v:stroke on="f"/>
              <v:imagedata o:title=""/>
              <o:lock v:ext="edit"/>
            </v:shape>
            <v:shape id="_x0000_s1479" o:spid="_x0000_s1479" o:spt="202" type="#_x0000_t202" style="position:absolute;left:3408;top:88;height:368;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值的包装</w:t>
                    </w:r>
                  </w:p>
                </w:txbxContent>
              </v:textbox>
            </v:shape>
          </v:group>
        </w:pict>
      </w:r>
      <w:r>
        <w:rPr>
          <w:color w:val="333333"/>
        </w:rPr>
        <w:t>的，所以这里做了一个</w:t>
      </w:r>
    </w:p>
    <w:p>
      <w:pPr>
        <w:pStyle w:val="6"/>
        <w:spacing w:line="502" w:lineRule="exact"/>
        <w:ind w:left="110"/>
      </w:pPr>
      <w:r>
        <w:br w:type="column"/>
      </w:r>
      <w:r>
        <w:rPr>
          <w:color w:val="333333"/>
        </w:rPr>
        <w:t xml:space="preserve">，把 </w:t>
      </w:r>
      <w:r>
        <w:rPr>
          <w:rFonts w:ascii="Courier New" w:eastAsia="Courier New"/>
          <w:color w:val="2B3D4F"/>
          <w:sz w:val="21"/>
        </w:rPr>
        <w:t xml:space="preserve">1 </w:t>
      </w:r>
      <w:r>
        <w:rPr>
          <w:color w:val="333333"/>
        </w:rPr>
        <w:t>包装为对应的中文名称</w:t>
      </w:r>
    </w:p>
    <w:p>
      <w:pPr>
        <w:spacing w:before="0" w:line="502" w:lineRule="exact"/>
        <w:ind w:left="110" w:right="0" w:firstLine="0"/>
        <w:jc w:val="left"/>
        <w:rPr>
          <w:sz w:val="24"/>
        </w:rPr>
      </w:pPr>
      <w:r>
        <w:br w:type="column"/>
      </w:r>
      <w:r>
        <w:rPr>
          <w:color w:val="333333"/>
          <w:spacing w:val="5"/>
          <w:sz w:val="24"/>
        </w:rPr>
        <w:t xml:space="preserve">， </w:t>
      </w:r>
      <w:r>
        <w:rPr>
          <w:rFonts w:ascii="Courier New" w:eastAsia="Courier New"/>
          <w:color w:val="2B3D4F"/>
          <w:sz w:val="21"/>
        </w:rPr>
        <w:t>2</w:t>
      </w:r>
      <w:r>
        <w:rPr>
          <w:rFonts w:ascii="Courier New" w:eastAsia="Courier New"/>
          <w:color w:val="2B3D4F"/>
          <w:spacing w:val="-67"/>
          <w:sz w:val="21"/>
        </w:rPr>
        <w:t xml:space="preserve"> </w:t>
      </w:r>
      <w:r>
        <w:rPr>
          <w:color w:val="333333"/>
          <w:sz w:val="24"/>
        </w:rPr>
        <w:t>包装为对应的中文名</w:t>
      </w:r>
    </w:p>
    <w:p>
      <w:pPr>
        <w:spacing w:after="0" w:line="502" w:lineRule="exact"/>
        <w:jc w:val="left"/>
        <w:rPr>
          <w:sz w:val="24"/>
        </w:rPr>
        <w:sectPr>
          <w:pgSz w:w="11900" w:h="16840"/>
          <w:pgMar w:top="1360" w:right="520" w:bottom="280" w:left="840" w:header="720" w:footer="720" w:gutter="0"/>
          <w:cols w:equalWidth="0" w:num="3">
            <w:col w:w="2609" w:space="832"/>
            <w:col w:w="3346" w:space="187"/>
            <w:col w:w="3566"/>
          </w:cols>
        </w:sectPr>
      </w:pPr>
    </w:p>
    <w:p>
      <w:pPr>
        <w:pStyle w:val="6"/>
        <w:tabs>
          <w:tab w:val="left" w:pos="693"/>
          <w:tab w:val="left" w:pos="9510"/>
        </w:tabs>
        <w:spacing w:line="414" w:lineRule="exact"/>
        <w:ind w:left="110"/>
      </w:pPr>
      <w:r>
        <w:drawing>
          <wp:anchor distT="0" distB="0" distL="0" distR="0" simplePos="0" relativeHeight="268347392" behindDoc="1" locked="0" layoutInCell="1" allowOverlap="1">
            <wp:simplePos x="0" y="0"/>
            <wp:positionH relativeFrom="page">
              <wp:posOffset>3100070</wp:posOffset>
            </wp:positionH>
            <wp:positionV relativeFrom="paragraph">
              <wp:posOffset>-233680</wp:posOffset>
            </wp:positionV>
            <wp:extent cx="156210" cy="205105"/>
            <wp:effectExtent l="0" t="0" r="0" b="0"/>
            <wp:wrapNone/>
            <wp:docPr id="8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5.png"/>
                    <pic:cNvPicPr>
                      <a:picLocks noChangeAspect="1"/>
                    </pic:cNvPicPr>
                  </pic:nvPicPr>
                  <pic:blipFill>
                    <a:blip r:embed="rId77" cstate="print"/>
                    <a:stretch>
                      <a:fillRect/>
                    </a:stretch>
                  </pic:blipFill>
                  <pic:spPr>
                    <a:xfrm>
                      <a:off x="0" y="0"/>
                      <a:ext cx="156057" cy="204825"/>
                    </a:xfrm>
                    <a:prstGeom prst="rect">
                      <a:avLst/>
                    </a:prstGeom>
                  </pic:spPr>
                </pic:pic>
              </a:graphicData>
            </a:graphic>
          </wp:anchor>
        </w:drawing>
      </w:r>
      <w:r>
        <w:pict>
          <v:group id="_x0000_s1480" o:spid="_x0000_s1480" o:spt="203" style="position:absolute;left:0pt;margin-left:379.25pt;margin-top:-20.65pt;height:18.4pt;width:16.9pt;mso-position-horizontal-relative:page;z-index:9216;mso-width-relative:page;mso-height-relative:page;" coordorigin="7586,-414" coordsize="338,368">
            <o:lock v:ext="edit"/>
            <v:shape id="_x0000_s1481" o:spid="_x0000_s1481" o:spt="75" type="#_x0000_t75" style="position:absolute;left:7585;top:-369;height:323;width:338;" filled="f" stroked="f" coordsize="21600,21600">
              <v:path/>
              <v:fill on="f" focussize="0,0"/>
              <v:stroke on="f"/>
              <v:imagedata r:id="rId78" o:title=""/>
              <o:lock v:ext="edit" aspectratio="t"/>
            </v:shape>
            <v:shape id="_x0000_s1482" o:spid="_x0000_s1482" o:spt="202" type="#_x0000_t202" style="position:absolute;left:7585;top:-414;height:368;width:338;"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w w:val="102"/>
                        <w:sz w:val="21"/>
                      </w:rPr>
                      <w:t>男</w:t>
                    </w:r>
                  </w:p>
                </w:txbxContent>
              </v:textbox>
            </v:shape>
          </v:group>
        </w:pict>
      </w:r>
      <w:r>
        <w:drawing>
          <wp:anchor distT="0" distB="0" distL="0" distR="0" simplePos="0" relativeHeight="268347392" behindDoc="1" locked="0" layoutInCell="1" allowOverlap="1">
            <wp:simplePos x="0" y="0"/>
            <wp:positionH relativeFrom="page">
              <wp:posOffset>5187315</wp:posOffset>
            </wp:positionH>
            <wp:positionV relativeFrom="paragraph">
              <wp:posOffset>-233680</wp:posOffset>
            </wp:positionV>
            <wp:extent cx="156210" cy="205105"/>
            <wp:effectExtent l="0" t="0" r="0" b="0"/>
            <wp:wrapNone/>
            <wp:docPr id="8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5.png"/>
                    <pic:cNvPicPr>
                      <a:picLocks noChangeAspect="1"/>
                    </pic:cNvPicPr>
                  </pic:nvPicPr>
                  <pic:blipFill>
                    <a:blip r:embed="rId77" cstate="print"/>
                    <a:stretch>
                      <a:fillRect/>
                    </a:stretch>
                  </pic:blipFill>
                  <pic:spPr>
                    <a:xfrm>
                      <a:off x="0" y="0"/>
                      <a:ext cx="156057" cy="204825"/>
                    </a:xfrm>
                    <a:prstGeom prst="rect">
                      <a:avLst/>
                    </a:prstGeom>
                  </pic:spPr>
                </pic:pic>
              </a:graphicData>
            </a:graphic>
          </wp:anchor>
        </w:drawing>
      </w:r>
      <w:r>
        <w:pict>
          <v:group id="_x0000_s1483" o:spid="_x0000_s1483" o:spt="203" style="position:absolute;left:0pt;margin-left:59.8pt;margin-top:1.55pt;height:18.4pt;width:16.9pt;mso-position-horizontal-relative:page;z-index:-88064;mso-width-relative:page;mso-height-relative:page;" coordorigin="1196,32" coordsize="338,368">
            <o:lock v:ext="edit"/>
            <v:shape id="_x0000_s1484" o:spid="_x0000_s1484" o:spt="75" type="#_x0000_t75" style="position:absolute;left:1196;top:77;height:323;width:338;" filled="f" stroked="f" coordsize="21600,21600">
              <v:path/>
              <v:fill on="f" focussize="0,0"/>
              <v:stroke on="f"/>
              <v:imagedata r:id="rId78" o:title=""/>
              <o:lock v:ext="edit" aspectratio="t"/>
            </v:shape>
            <v:shape id="_x0000_s1485" o:spid="_x0000_s1485" o:spt="202" type="#_x0000_t202" style="position:absolute;left:1196;top:31;height:368;width:338;"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w w:val="102"/>
                        <w:sz w:val="21"/>
                      </w:rPr>
                      <w:t>女</w:t>
                    </w:r>
                  </w:p>
                </w:txbxContent>
              </v:textbox>
            </v:shape>
          </v:group>
        </w:pict>
      </w:r>
      <w:r>
        <w:pict>
          <v:shape id="_x0000_s1486" o:spid="_x0000_s1486" style="position:absolute;left:0pt;margin-left:390pt;margin-top:3.85pt;height:16.15pt;width:49.2pt;mso-position-horizontal-relative:page;z-index:-88064;mso-width-relative:page;mso-height-relative:page;" fillcolor="#D6DBDF" filled="t" stroked="f" coordorigin="7801,77" coordsize="984,323" path="m8723,400l7862,400,7838,395,7819,382,7806,362,7801,338,7801,138,7806,115,7819,95,7838,82,7862,77,8723,77,8746,82,8766,95,8779,115,8784,138,8784,338,8779,362,8766,382,8746,395,8723,400xe">
            <v:path arrowok="t"/>
            <v:fill on="t" focussize="0,0"/>
            <v:stroke on="f"/>
            <v:imagedata o:title=""/>
            <o:lock v:ext="edit"/>
          </v:shape>
        </w:pict>
      </w:r>
      <w:r>
        <w:pict>
          <v:group id="_x0000_s1487" o:spid="_x0000_s1487" o:spt="203" style="position:absolute;left:0pt;margin-left:500.6pt;margin-top:1.55pt;height:18.4pt;width:16.9pt;mso-position-horizontal-relative:page;z-index:-88064;mso-width-relative:page;mso-height-relative:page;" coordorigin="10013,32" coordsize="338,368">
            <o:lock v:ext="edit"/>
            <v:shape id="_x0000_s1488" o:spid="_x0000_s1488" o:spt="75" type="#_x0000_t75" style="position:absolute;left:10012;top:77;height:323;width:338;" filled="f" stroked="f" coordsize="21600,21600">
              <v:path/>
              <v:fill on="f" focussize="0,0"/>
              <v:stroke on="f"/>
              <v:imagedata r:id="rId79" o:title=""/>
              <o:lock v:ext="edit" aspectratio="t"/>
            </v:shape>
            <v:shape id="_x0000_s1489" o:spid="_x0000_s1489" o:spt="202" type="#_x0000_t202" style="position:absolute;left:10012;top:31;height:368;width:338;"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w w:val="102"/>
                        <w:sz w:val="21"/>
                      </w:rPr>
                      <w:t>男</w:t>
                    </w:r>
                  </w:p>
                </w:txbxContent>
              </v:textbox>
            </v:shape>
          </v:group>
        </w:pict>
      </w:r>
      <w:r>
        <w:rPr>
          <w:color w:val="333333"/>
        </w:rPr>
        <w:t>称</w:t>
      </w:r>
      <w:r>
        <w:rPr>
          <w:color w:val="333333"/>
        </w:rPr>
        <w:tab/>
      </w:r>
      <w:r>
        <w:rPr>
          <w:color w:val="333333"/>
        </w:rPr>
        <w:t>，这样，记录到数据库中，信息就变为了，xxx用户操作了</w:t>
      </w:r>
      <w:r>
        <w:rPr>
          <w:color w:val="333333"/>
          <w:spacing w:val="32"/>
        </w:rPr>
        <w:t xml:space="preserve"> </w:t>
      </w:r>
      <w:r>
        <w:rPr>
          <w:rFonts w:hint="eastAsia" w:ascii="Droid Sans Fallback" w:eastAsia="Droid Sans Fallback"/>
          <w:color w:val="2B3D4F"/>
          <w:sz w:val="21"/>
        </w:rPr>
        <w:t>修改用户</w:t>
      </w:r>
      <w:r>
        <w:rPr>
          <w:rFonts w:hint="eastAsia" w:ascii="Droid Sans Fallback" w:eastAsia="Droid Sans Fallback"/>
          <w:color w:val="2B3D4F"/>
          <w:spacing w:val="39"/>
          <w:sz w:val="21"/>
        </w:rPr>
        <w:t xml:space="preserve"> </w:t>
      </w:r>
      <w:r>
        <w:rPr>
          <w:color w:val="333333"/>
        </w:rPr>
        <w:t>功能，值由</w:t>
      </w:r>
      <w:r>
        <w:rPr>
          <w:color w:val="333333"/>
        </w:rPr>
        <w:tab/>
      </w:r>
      <w:r>
        <w:rPr>
          <w:color w:val="333333"/>
        </w:rPr>
        <w:t>变为</w:t>
      </w:r>
    </w:p>
    <w:p>
      <w:pPr>
        <w:pStyle w:val="6"/>
        <w:tabs>
          <w:tab w:val="left" w:pos="693"/>
        </w:tabs>
        <w:spacing w:line="477" w:lineRule="exact"/>
        <w:ind w:left="110"/>
      </w:pPr>
      <w:r>
        <w:pict>
          <v:group id="_x0000_s1490" o:spid="_x0000_s1490" o:spt="203" style="position:absolute;left:0pt;margin-left:59.8pt;margin-top:3.15pt;height:18.4pt;width:16.9pt;mso-position-horizontal-relative:page;z-index:-88064;mso-width-relative:page;mso-height-relative:page;" coordorigin="1196,63" coordsize="338,368">
            <o:lock v:ext="edit"/>
            <v:shape id="_x0000_s1491" o:spid="_x0000_s1491" o:spt="75" type="#_x0000_t75" style="position:absolute;left:1196;top:108;height:323;width:338;" filled="f" stroked="f" coordsize="21600,21600">
              <v:path/>
              <v:fill on="f" focussize="0,0"/>
              <v:stroke on="f"/>
              <v:imagedata r:id="rId78" o:title=""/>
              <o:lock v:ext="edit" aspectratio="t"/>
            </v:shape>
            <v:shape id="_x0000_s1492" o:spid="_x0000_s1492" o:spt="202" type="#_x0000_t202" style="position:absolute;left:1196;top:63;height:368;width:338;"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w w:val="102"/>
                        <w:sz w:val="21"/>
                      </w:rPr>
                      <w:t>女</w:t>
                    </w:r>
                  </w:p>
                </w:txbxContent>
              </v:textbox>
            </v:shape>
          </v:group>
        </w:pict>
      </w:r>
      <w:r>
        <w:rPr>
          <w:color w:val="333333"/>
        </w:rPr>
        <w:t>了</w:t>
      </w:r>
      <w:r>
        <w:rPr>
          <w:color w:val="333333"/>
        </w:rPr>
        <w:tab/>
      </w:r>
      <w:r>
        <w:rPr>
          <w:color w:val="333333"/>
        </w:rPr>
        <w:t>.</w:t>
      </w:r>
    </w:p>
    <w:p>
      <w:pPr>
        <w:spacing w:before="0" w:line="445" w:lineRule="exact"/>
        <w:ind w:left="110" w:right="0" w:firstLine="0"/>
        <w:jc w:val="left"/>
        <w:rPr>
          <w:sz w:val="24"/>
        </w:rPr>
      </w:pPr>
      <w:r>
        <w:pict>
          <v:shape id="_x0000_s1493" o:spid="_x0000_s1493" style="position:absolute;left:0pt;margin-left:192.65pt;margin-top:3.85pt;height:16.15pt;width:180.5pt;mso-position-horizontal-relative:page;z-index:-88064;mso-width-relative:page;mso-height-relative:page;" fillcolor="#D6DBDF" filled="t" stroked="f" coordorigin="3853,77" coordsize="3610,323" path="m7402,400l3915,400,3891,395,3871,382,3858,362,3853,338,3853,138,3858,115,3871,95,3891,82,3915,77,7402,77,7426,82,7445,95,7458,115,7463,138,7463,338,7458,362,7445,382,7426,395,7402,400xe">
            <v:path arrowok="t"/>
            <v:fill on="t" focussize="0,0"/>
            <v:stroke on="f"/>
            <v:imagedata o:title=""/>
            <o:lock v:ext="edit"/>
          </v:shape>
        </w:pict>
      </w:r>
      <w:r>
        <w:pict>
          <v:group id="_x0000_s1494" o:spid="_x0000_s1494" o:spt="203" style="position:absolute;left:0pt;margin-left:433.05pt;margin-top:23.85pt;height:18.4pt;width:102.95pt;mso-position-horizontal-relative:page;z-index:-88064;mso-width-relative:page;mso-height-relative:page;" coordorigin="8661,477" coordsize="2059,368">
            <o:lock v:ext="edit"/>
            <v:shape id="_x0000_s1495" o:spid="_x0000_s1495" style="position:absolute;left:8661;top:522;height:323;width:2059;" fillcolor="#D6DBDF" filled="t" stroked="f" coordorigin="8661,522" coordsize="2059,323" path="m10658,845l8723,845,8699,840,8679,827,8666,808,8661,784,8661,584,8666,560,8679,540,8699,527,8723,522,10658,522,10682,527,10701,540,10715,560,10719,584,10719,784,10715,808,10701,827,10682,840,10658,845xe">
              <v:path arrowok="t"/>
              <v:fill on="t" focussize="0,0"/>
              <v:stroke on="f"/>
              <v:imagedata o:title=""/>
              <o:lock v:ext="edit"/>
            </v:shape>
            <v:shape id="_x0000_s1496" o:spid="_x0000_s1496" o:spt="202" type="#_x0000_t202" style="position:absolute;left:8661;top:477;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ConstantFactory</w:t>
                    </w:r>
                  </w:p>
                </w:txbxContent>
              </v:textbox>
            </v:shape>
          </v:group>
        </w:pict>
      </w:r>
      <w:r>
        <w:rPr>
          <w:color w:val="333333"/>
          <w:sz w:val="24"/>
        </w:rPr>
        <w:t xml:space="preserve">在initBeWrapped()方法中 </w:t>
      </w:r>
      <w:r>
        <w:rPr>
          <w:rFonts w:ascii="Courier New" w:eastAsia="Courier New"/>
          <w:color w:val="2B3D4F"/>
          <w:sz w:val="21"/>
        </w:rPr>
        <w:t xml:space="preserve">putFieldWrapperMethodName() </w:t>
      </w:r>
      <w:r>
        <w:rPr>
          <w:color w:val="333333"/>
          <w:sz w:val="24"/>
        </w:rPr>
        <w:t>这个方法的第一参数是被包装的</w:t>
      </w:r>
    </w:p>
    <w:p>
      <w:pPr>
        <w:spacing w:after="0" w:line="445" w:lineRule="exact"/>
        <w:jc w:val="left"/>
        <w:rPr>
          <w:sz w:val="24"/>
        </w:rPr>
        <w:sectPr>
          <w:type w:val="continuous"/>
          <w:pgSz w:w="11900" w:h="16840"/>
          <w:pgMar w:top="1340" w:right="520" w:bottom="280" w:left="840" w:header="720" w:footer="720" w:gutter="0"/>
        </w:sectPr>
      </w:pPr>
    </w:p>
    <w:p>
      <w:pPr>
        <w:pStyle w:val="6"/>
        <w:spacing w:line="414" w:lineRule="exact"/>
        <w:ind w:left="110"/>
      </w:pPr>
      <w:r>
        <w:pict>
          <v:group id="_x0000_s1497" o:spid="_x0000_s1497" o:spt="203" style="position:absolute;left:0pt;margin-left:170.4pt;margin-top:1.55pt;height:18.4pt;width:102.95pt;mso-position-horizontal-relative:page;z-index:9216;mso-width-relative:page;mso-height-relative:page;" coordorigin="3408,32" coordsize="2059,368">
            <o:lock v:ext="edit"/>
            <v:shape id="_x0000_s1498" o:spid="_x0000_s1498" style="position:absolute;left:3408;top:77;height:323;width:2059;" fillcolor="#D6DBDF" filled="t" stroked="f" coordorigin="3408,77" coordsize="2059,323" path="m5405,400l3469,400,3446,395,3426,382,3413,362,3408,338,3408,138,3413,115,3426,95,3446,82,3469,77,5405,77,5429,82,5448,95,5461,115,5466,138,5466,338,5461,362,5448,382,5429,395,5405,400xe">
              <v:path arrowok="t"/>
              <v:fill on="t" focussize="0,0"/>
              <v:stroke on="f"/>
              <v:imagedata o:title=""/>
              <o:lock v:ext="edit"/>
            </v:shape>
            <v:shape id="_x0000_s1499" o:spid="_x0000_s1499" o:spt="202" type="#_x0000_t202" style="position:absolute;left:3408;top:31;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ConstantFactory</w:t>
                    </w:r>
                  </w:p>
                </w:txbxContent>
              </v:textbox>
            </v:shape>
          </v:group>
        </w:pict>
      </w:r>
      <w:r>
        <w:rPr>
          <w:color w:val="333333"/>
        </w:rPr>
        <w:t>字段名，第二个参数是</w:t>
      </w:r>
    </w:p>
    <w:p>
      <w:pPr>
        <w:pStyle w:val="6"/>
        <w:spacing w:line="477" w:lineRule="exact"/>
        <w:ind w:left="110"/>
      </w:pPr>
      <w:r>
        <w:rPr>
          <w:color w:val="333333"/>
        </w:rPr>
        <w:t>包装值属性</w:t>
      </w:r>
    </w:p>
    <w:p>
      <w:pPr>
        <w:pStyle w:val="6"/>
        <w:spacing w:before="213"/>
        <w:ind w:left="110"/>
      </w:pPr>
      <w:r>
        <w:rPr>
          <w:color w:val="333333"/>
        </w:rPr>
        <w:t>下面介绍业务日志记录的具体步骤:</w:t>
      </w:r>
    </w:p>
    <w:p>
      <w:pPr>
        <w:pStyle w:val="6"/>
        <w:tabs>
          <w:tab w:val="left" w:pos="5363"/>
        </w:tabs>
        <w:spacing w:line="445" w:lineRule="exact"/>
        <w:ind w:left="110"/>
      </w:pPr>
      <w:r>
        <w:br w:type="column"/>
      </w:r>
      <w:r>
        <w:rPr>
          <w:color w:val="333333"/>
        </w:rPr>
        <w:t>中的方法名，因为默认会调用</w:t>
      </w:r>
      <w:r>
        <w:rPr>
          <w:color w:val="333333"/>
        </w:rPr>
        <w:tab/>
      </w:r>
      <w:r>
        <w:rPr>
          <w:color w:val="333333"/>
        </w:rPr>
        <w:t>来</w:t>
      </w:r>
    </w:p>
    <w:p>
      <w:pPr>
        <w:spacing w:after="0" w:line="445" w:lineRule="exact"/>
        <w:sectPr>
          <w:type w:val="continuous"/>
          <w:pgSz w:w="11900" w:h="16840"/>
          <w:pgMar w:top="1340" w:right="520" w:bottom="280" w:left="840" w:header="720" w:footer="720" w:gutter="0"/>
          <w:cols w:equalWidth="0" w:num="2">
            <w:col w:w="3896" w:space="619"/>
            <w:col w:w="6025"/>
          </w:cols>
        </w:sectPr>
      </w:pPr>
    </w:p>
    <w:p>
      <w:pPr>
        <w:pStyle w:val="6"/>
        <w:spacing w:before="1"/>
        <w:rPr>
          <w:sz w:val="13"/>
        </w:rPr>
      </w:pPr>
    </w:p>
    <w:p>
      <w:pPr>
        <w:pStyle w:val="6"/>
        <w:ind w:left="110"/>
        <w:rPr>
          <w:sz w:val="20"/>
        </w:rPr>
      </w:pPr>
      <w:r>
        <w:rPr>
          <w:sz w:val="20"/>
        </w:rPr>
        <w:pict>
          <v:group id="_x0000_s1500" o:spid="_x0000_s1500" o:spt="203" style="height:192pt;width:506.9pt;" coordsize="10138,3840">
            <o:lock v:ext="edit"/>
            <v:rect id="_x0000_s1501" o:spid="_x0000_s1501" o:spt="1" style="position:absolute;left:153;top:0;height:3840;width:9984;" fillcolor="#668099" filled="t" stroked="f" coordsize="21600,21600">
              <v:path/>
              <v:fill on="t" opacity="3084f" focussize="0,0"/>
              <v:stroke on="f"/>
              <v:imagedata o:title=""/>
              <o:lock v:ext="edit"/>
            </v:rect>
            <v:rect id="_x0000_s1502" o:spid="_x0000_s1502" o:spt="1" style="position:absolute;left:0;top:0;height:3840;width:154;" fillcolor="#D6DBDF" filled="t" stroked="f" coordsize="21600,21600">
              <v:path/>
              <v:fill on="t" focussize="0,0"/>
              <v:stroke on="f"/>
              <v:imagedata o:title=""/>
              <o:lock v:ext="edit"/>
            </v:rect>
            <v:shape id="_x0000_s1503" o:spid="_x0000_s1503" o:spt="75" type="#_x0000_t75" style="position:absolute;left:483;top:314;height:108;width:108;" filled="f" stroked="f" coordsize="21600,21600">
              <v:path/>
              <v:fill on="f" focussize="0,0"/>
              <v:stroke on="f"/>
              <v:imagedata r:id="rId80" o:title=""/>
              <o:lock v:ext="edit" aspectratio="t"/>
            </v:shape>
            <v:shape id="_x0000_s1504" o:spid="_x0000_s1504" o:spt="75" type="#_x0000_t75" style="position:absolute;left:483;top:1144;height:108;width:108;" filled="f" stroked="f" coordsize="21600,21600">
              <v:path/>
              <v:fill on="f" focussize="0,0"/>
              <v:stroke on="f"/>
              <v:imagedata r:id="rId80" o:title=""/>
              <o:lock v:ext="edit" aspectratio="t"/>
            </v:shape>
            <v:shape id="_x0000_s1505" o:spid="_x0000_s1505" o:spt="75" type="#_x0000_t75" style="position:absolute;left:483;top:1559;height:108;width:108;" filled="f" stroked="f" coordsize="21600,21600">
              <v:path/>
              <v:fill on="f" focussize="0,0"/>
              <v:stroke on="f"/>
              <v:imagedata r:id="rId80" o:title=""/>
              <o:lock v:ext="edit" aspectratio="t"/>
            </v:shape>
            <v:shape id="_x0000_s1506" o:spid="_x0000_s1506" style="position:absolute;left:1013;top:2718;height:323;width:4117;" fillcolor="#D6DBDF" filled="t" stroked="f" coordorigin="1014,2719" coordsize="4117,323" path="m5069,3041l1075,3041,1051,3037,1032,3023,1019,3004,1014,2980,1014,2780,1019,2756,1032,2737,1051,2724,1075,2719,5069,2719,5093,2724,5112,2737,5125,2756,5130,2780,5130,2980,5125,3004,5112,3023,5093,3037,5069,3041xe">
              <v:path arrowok="t"/>
              <v:fill on="t" focussize="0,0"/>
              <v:stroke on="f"/>
              <v:imagedata o:title=""/>
              <o:lock v:ext="edit"/>
            </v:shape>
            <v:shape id="_x0000_s1507" o:spid="_x0000_s1507" style="position:absolute;left:1751;top:3164;height:323;width:2320;" fillcolor="#D6DBDF" filled="t" stroked="f" coordorigin="1751,3164" coordsize="2320,323" path="m4009,3487l1812,3487,1789,3482,1769,3469,1756,3449,1751,3425,1751,3226,1756,3202,1769,3182,1789,3169,1812,3164,4009,3164,4033,3169,4052,3182,4066,3202,4070,3226,4070,3425,4066,3449,4052,3469,4033,3482,4009,3487xe">
              <v:path arrowok="t"/>
              <v:fill on="t" focussize="0,0"/>
              <v:stroke on="f"/>
              <v:imagedata o:title=""/>
              <o:lock v:ext="edit"/>
            </v:shape>
            <v:shape id="_x0000_s1508" o:spid="_x0000_s1508" style="position:absolute;left:4807;top:3164;height:323;width:1414;" fillcolor="#D6DBDF" filled="t" stroked="f" coordorigin="4808,3164" coordsize="1414,323" path="m6159,3487l4869,3487,4845,3482,4826,3469,4813,3449,4808,3425,4808,3226,4813,3202,4826,3182,4845,3169,4869,3164,6159,3164,6183,3169,6203,3182,6216,3202,6221,3226,6221,3425,6216,3449,6203,3469,6183,3482,6159,3487xe">
              <v:path arrowok="t"/>
              <v:fill on="t" focussize="0,0"/>
              <v:stroke on="f"/>
              <v:imagedata o:title=""/>
              <o:lock v:ext="edit"/>
            </v:shape>
            <v:shape id="_x0000_s1509" o:spid="_x0000_s1509" style="position:absolute;left:6466;top:3164;height:323;width:891;" fillcolor="#D6DBDF" filled="t" stroked="f" coordorigin="6467,3164" coordsize="891,323" path="m7296,3487l6528,3487,6504,3482,6485,3469,6471,3449,6467,3425,6467,3226,6471,3202,6485,3182,6504,3169,6528,3164,7296,3164,7320,3169,7339,3182,7353,3202,7357,3226,7357,3425,7353,3449,7339,3469,7320,3482,7296,3487xe">
              <v:path arrowok="t"/>
              <v:fill on="t" focussize="0,0"/>
              <v:stroke on="f"/>
              <v:imagedata o:title=""/>
              <o:lock v:ext="edit"/>
            </v:shape>
            <v:shape id="_x0000_s1510" o:spid="_x0000_s1510" o:spt="202" type="#_x0000_t202" style="position:absolute;left:153;top:0;height:3840;width:9984;" filled="f" stroked="f" coordsize="21600,21600">
              <v:path/>
              <v:fill on="f" focussize="0,0"/>
              <v:stroke on="f" joinstyle="miter"/>
              <v:imagedata o:title=""/>
              <o:lock v:ext="edit"/>
              <v:textbox inset="0mm,0mm,0mm,0mm">
                <w:txbxContent>
                  <w:p>
                    <w:pPr>
                      <w:spacing w:before="154" w:line="196" w:lineRule="auto"/>
                      <w:ind w:left="614" w:right="473" w:firstLine="0"/>
                      <w:jc w:val="left"/>
                      <w:rPr>
                        <w:sz w:val="24"/>
                      </w:rPr>
                    </w:pPr>
                    <w:r>
                      <w:rPr>
                        <w:color w:val="333333"/>
                        <w:sz w:val="24"/>
                      </w:rPr>
                      <w:t>1.在需要被记录日志的接口上添加@BussinessLog注解，并根据需要填写三个属性(value，key，dict)</w:t>
                    </w:r>
                  </w:p>
                  <w:p>
                    <w:pPr>
                      <w:spacing w:before="0" w:line="393" w:lineRule="exact"/>
                      <w:ind w:left="614" w:right="0" w:firstLine="0"/>
                      <w:jc w:val="left"/>
                      <w:rPr>
                        <w:sz w:val="24"/>
                      </w:rPr>
                    </w:pPr>
                    <w:r>
                      <w:rPr>
                        <w:color w:val="333333"/>
                        <w:sz w:val="24"/>
                      </w:rPr>
                      <w:t>2.若是添加或者修改业务，往往需要去编写Dict字典类</w:t>
                    </w:r>
                  </w:p>
                  <w:p>
                    <w:pPr>
                      <w:spacing w:before="17" w:line="196" w:lineRule="auto"/>
                      <w:ind w:left="614" w:right="274" w:firstLine="0"/>
                      <w:jc w:val="both"/>
                      <w:rPr>
                        <w:sz w:val="24"/>
                      </w:rPr>
                    </w:pPr>
                    <w:r>
                      <w:rPr>
                        <w:color w:val="333333"/>
                        <w:sz w:val="24"/>
                      </w:rPr>
                      <w:t>3.若是修改业务，例如修改用户信息，因为点击更新用户的时候不会提交修改之前的 数据，所以在更新用户信息之前需要保存一下用户的旧的信息才可以记录用户修改的内容，这个缓存用户临时信息的地方一般添加在跳转到用户详情接口，</w:t>
                    </w:r>
                  </w:p>
                  <w:p>
                    <w:pPr>
                      <w:spacing w:before="0" w:line="406" w:lineRule="exact"/>
                      <w:ind w:left="614" w:right="0" w:firstLine="0"/>
                      <w:jc w:val="both"/>
                      <w:rPr>
                        <w:sz w:val="24"/>
                      </w:rPr>
                    </w:pPr>
                    <w:r>
                      <w:rPr>
                        <w:color w:val="333333"/>
                        <w:sz w:val="24"/>
                      </w:rPr>
                      <w:t xml:space="preserve">用 </w:t>
                    </w:r>
                    <w:r>
                      <w:rPr>
                        <w:rFonts w:ascii="Courier New" w:eastAsia="Courier New"/>
                        <w:color w:val="2B3D4F"/>
                        <w:sz w:val="21"/>
                      </w:rPr>
                      <w:t xml:space="preserve">LogObjectHolder.me().set(user); </w:t>
                    </w:r>
                    <w:r>
                      <w:rPr>
                        <w:color w:val="333333"/>
                        <w:sz w:val="24"/>
                      </w:rPr>
                      <w:t>这行代码来缓存用户的旧的信息，具体用法</w:t>
                    </w:r>
                  </w:p>
                  <w:p>
                    <w:pPr>
                      <w:spacing w:before="0" w:line="477" w:lineRule="exact"/>
                      <w:ind w:left="614" w:right="0" w:firstLine="0"/>
                      <w:jc w:val="both"/>
                      <w:rPr>
                        <w:rFonts w:ascii="Courier New" w:eastAsia="Courier New"/>
                        <w:sz w:val="21"/>
                      </w:rPr>
                    </w:pPr>
                    <w:r>
                      <w:rPr>
                        <w:color w:val="333333"/>
                        <w:sz w:val="24"/>
                      </w:rPr>
                      <w:t xml:space="preserve">可以参考 </w:t>
                    </w:r>
                    <w:r>
                      <w:rPr>
                        <w:rFonts w:ascii="Courier New" w:eastAsia="Courier New"/>
                        <w:color w:val="2B3D4F"/>
                        <w:sz w:val="21"/>
                      </w:rPr>
                      <w:t>UserMgrController</w:t>
                    </w:r>
                    <w:r>
                      <w:rPr>
                        <w:rFonts w:ascii="Courier New" w:eastAsia="Courier New"/>
                        <w:color w:val="2B3D4F"/>
                        <w:spacing w:val="-58"/>
                        <w:sz w:val="21"/>
                      </w:rPr>
                      <w:t xml:space="preserve"> </w:t>
                    </w:r>
                    <w:r>
                      <w:rPr>
                        <w:color w:val="333333"/>
                        <w:sz w:val="24"/>
                      </w:rPr>
                      <w:t xml:space="preserve">类中的 </w:t>
                    </w:r>
                    <w:r>
                      <w:rPr>
                        <w:rFonts w:ascii="Courier New" w:eastAsia="Courier New"/>
                        <w:color w:val="2B3D4F"/>
                        <w:spacing w:val="-4"/>
                        <w:sz w:val="21"/>
                      </w:rPr>
                      <w:t>userEdit(</w:t>
                    </w:r>
                    <w:r>
                      <w:rPr>
                        <w:rFonts w:ascii="Courier New" w:eastAsia="Courier New"/>
                        <w:color w:val="2B3D4F"/>
                        <w:spacing w:val="-18"/>
                        <w:sz w:val="21"/>
                      </w:rPr>
                      <w:t xml:space="preserve">) </w:t>
                    </w:r>
                    <w:r>
                      <w:rPr>
                        <w:color w:val="333333"/>
                        <w:spacing w:val="4"/>
                        <w:sz w:val="24"/>
                      </w:rPr>
                      <w:t xml:space="preserve">和 </w:t>
                    </w:r>
                    <w:r>
                      <w:rPr>
                        <w:rFonts w:ascii="Courier New" w:eastAsia="Courier New"/>
                        <w:color w:val="2B3D4F"/>
                        <w:sz w:val="21"/>
                      </w:rPr>
                      <w:t>edit()</w:t>
                    </w:r>
                  </w:p>
                </w:txbxContent>
              </v:textbox>
            </v:shape>
            <w10:wrap type="none"/>
            <w10:anchorlock/>
          </v:group>
        </w:pict>
      </w:r>
    </w:p>
    <w:p>
      <w:pPr>
        <w:pStyle w:val="6"/>
        <w:spacing w:before="17"/>
        <w:rPr>
          <w:sz w:val="7"/>
        </w:rPr>
      </w:pPr>
    </w:p>
    <w:p>
      <w:pPr>
        <w:pStyle w:val="4"/>
        <w:numPr>
          <w:ilvl w:val="2"/>
          <w:numId w:val="23"/>
        </w:numPr>
        <w:tabs>
          <w:tab w:val="left" w:pos="811"/>
        </w:tabs>
        <w:spacing w:before="0" w:after="0" w:line="540" w:lineRule="exact"/>
        <w:ind w:left="810" w:right="0" w:hanging="700"/>
        <w:jc w:val="left"/>
      </w:pPr>
      <w:r>
        <w:rPr>
          <w:color w:val="333333"/>
        </w:rPr>
        <w:t>异常日志</w:t>
      </w:r>
    </w:p>
    <w:p>
      <w:pPr>
        <w:pStyle w:val="6"/>
        <w:spacing w:before="38" w:line="196" w:lineRule="auto"/>
        <w:ind w:left="110" w:right="430"/>
      </w:pPr>
      <w:r>
        <w:rPr>
          <w:color w:val="333333"/>
        </w:rPr>
        <w:t>由于Guns有统一的异常拦截器，一般程序的报错，不管是业务异常还是未知的RuntimeException都会拦截并记录到数据库，若是您有自己的异常日志需要记录到数据库或 者日志文件，推荐如下做法</w:t>
      </w:r>
    </w:p>
    <w:p>
      <w:pPr>
        <w:pStyle w:val="10"/>
        <w:numPr>
          <w:ilvl w:val="0"/>
          <w:numId w:val="27"/>
        </w:numPr>
        <w:tabs>
          <w:tab w:val="left" w:pos="495"/>
        </w:tabs>
        <w:spacing w:before="235" w:after="0" w:line="240" w:lineRule="auto"/>
        <w:ind w:left="494" w:right="0" w:hanging="353"/>
        <w:jc w:val="left"/>
        <w:rPr>
          <w:rFonts w:hint="eastAsia" w:ascii="Noto Sans CJK JP Regular" w:eastAsia="Noto Sans CJK JP Regular"/>
          <w:sz w:val="24"/>
        </w:rPr>
      </w:pPr>
      <w:r>
        <w:pict>
          <v:group id="_x0000_s1511" o:spid="_x0000_s1511" o:spt="203" style="position:absolute;left:0pt;margin-left:47.5pt;margin-top:43.3pt;height:30pt;width:506.9pt;mso-position-horizontal-relative:page;mso-wrap-distance-bottom:0pt;mso-wrap-distance-top:0pt;z-index:7168;mso-width-relative:page;mso-height-relative:page;" coordorigin="950,867" coordsize="10138,600">
            <o:lock v:ext="edit"/>
            <v:shape id="_x0000_s1512" o:spid="_x0000_s1512" o:spt="75" type="#_x0000_t75" style="position:absolute;left:950;top:866;height:600;width:10138;" filled="f" stroked="f" coordsize="21600,21600">
              <v:path/>
              <v:fill on="f" focussize="0,0"/>
              <v:stroke on="f"/>
              <v:imagedata r:id="rId81" o:title=""/>
              <o:lock v:ext="edit" aspectratio="t"/>
            </v:shape>
            <v:shape id="_x0000_s1513" o:spid="_x0000_s1513" o:spt="202" type="#_x0000_t202" style="position:absolute;left:1180;top:1025;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514" o:spid="_x0000_s1514" o:spt="202" type="#_x0000_t202" style="position:absolute;left:1856;top:1025;height:244;width:3756;"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0066"/>
                        <w:sz w:val="21"/>
                      </w:rPr>
                      <w:t>LogManager</w:t>
                    </w:r>
                    <w:r>
                      <w:rPr>
                        <w:rFonts w:ascii="Courier New"/>
                        <w:color w:val="666600"/>
                        <w:sz w:val="21"/>
                      </w:rPr>
                      <w:t>.</w:t>
                    </w:r>
                    <w:r>
                      <w:rPr>
                        <w:rFonts w:ascii="Courier New"/>
                        <w:sz w:val="21"/>
                      </w:rPr>
                      <w:t>me</w:t>
                    </w:r>
                    <w:r>
                      <w:rPr>
                        <w:rFonts w:ascii="Courier New"/>
                        <w:color w:val="666600"/>
                        <w:sz w:val="21"/>
                      </w:rPr>
                      <w:t>().</w:t>
                    </w:r>
                    <w:r>
                      <w:rPr>
                        <w:rFonts w:ascii="Courier New"/>
                        <w:sz w:val="21"/>
                      </w:rPr>
                      <w:t>executeLog</w:t>
                    </w:r>
                    <w:r>
                      <w:rPr>
                        <w:rFonts w:ascii="Courier New"/>
                        <w:color w:val="666600"/>
                        <w:sz w:val="21"/>
                      </w:rPr>
                      <w:t>();</w:t>
                    </w:r>
                  </w:p>
                </w:txbxContent>
              </v:textbox>
            </v:shape>
            <w10:wrap type="topAndBottom"/>
          </v:group>
        </w:pict>
      </w:r>
      <w:r>
        <w:rPr>
          <w:rFonts w:hint="eastAsia" w:ascii="Noto Sans CJK JP Regular" w:eastAsia="Noto Sans CJK JP Regular"/>
          <w:color w:val="333333"/>
          <w:w w:val="105"/>
          <w:sz w:val="24"/>
        </w:rPr>
        <w:t>如果记录到数据库，调用Guns的日志记录工具类，如下</w:t>
      </w:r>
    </w:p>
    <w:p>
      <w:pPr>
        <w:pStyle w:val="6"/>
        <w:spacing w:before="14"/>
        <w:rPr>
          <w:sz w:val="8"/>
        </w:rPr>
      </w:pPr>
    </w:p>
    <w:p>
      <w:pPr>
        <w:spacing w:before="5" w:line="477" w:lineRule="exact"/>
        <w:ind w:left="110" w:right="0" w:firstLine="0"/>
        <w:jc w:val="left"/>
        <w:rPr>
          <w:sz w:val="24"/>
        </w:rPr>
      </w:pPr>
      <w:r>
        <w:pict>
          <v:shape id="_x0000_s1515" o:spid="_x0000_s1515" style="position:absolute;left:0pt;margin-left:405.4pt;margin-top:7.25pt;height:16.15pt;width:64.55pt;mso-position-horizontal-relative:page;z-index:-88064;mso-width-relative:page;mso-height-relative:page;" fillcolor="#D6DBDF" filled="t" stroked="f" coordorigin="8108,145" coordsize="1291,323" path="m9337,468l8170,468,8146,463,8126,450,8113,430,8108,407,8108,207,8113,183,8126,163,8146,150,8170,145,9337,145,9361,150,9380,163,9394,183,9398,207,9398,407,9394,430,9380,450,9361,463,9337,468xe">
            <v:path arrowok="t"/>
            <v:fill on="t" focussize="0,0"/>
            <v:stroke on="f"/>
            <v:imagedata o:title=""/>
            <o:lock v:ext="edit"/>
          </v:shape>
        </w:pict>
      </w:r>
      <w:r>
        <w:rPr>
          <w:color w:val="333333"/>
          <w:sz w:val="24"/>
        </w:rPr>
        <w:t xml:space="preserve">该方法为异步记录日志的方法，executeLog()方法中需要传递一个 </w:t>
      </w:r>
      <w:r>
        <w:rPr>
          <w:rFonts w:ascii="Courier New" w:eastAsia="Courier New"/>
          <w:color w:val="2B3D4F"/>
          <w:sz w:val="21"/>
        </w:rPr>
        <w:t xml:space="preserve">TimerTask </w:t>
      </w:r>
      <w:r>
        <w:rPr>
          <w:color w:val="333333"/>
          <w:sz w:val="24"/>
        </w:rPr>
        <w:t>对</w:t>
      </w:r>
    </w:p>
    <w:p>
      <w:pPr>
        <w:spacing w:before="0" w:line="477" w:lineRule="exact"/>
        <w:ind w:left="110" w:right="0" w:firstLine="0"/>
        <w:jc w:val="left"/>
        <w:rPr>
          <w:sz w:val="24"/>
        </w:rPr>
      </w:pPr>
      <w:r>
        <w:pict>
          <v:shape id="_x0000_s1516" o:spid="_x0000_s1516" style="position:absolute;left:0pt;margin-left:193.4pt;margin-top:5.4pt;height:16.15pt;width:96pt;mso-position-horizontal-relative:page;z-index:-88064;mso-width-relative:page;mso-height-relative:page;" fillcolor="#D6DBDF" filled="t" stroked="f" coordorigin="3869,109" coordsize="1920,323" path="m5727,431l3930,431,3906,426,3887,413,3874,394,3869,370,3869,170,3874,146,3887,127,3906,114,3930,109,5727,109,5751,114,5771,127,5784,146,5789,170,5789,370,5784,394,5771,413,5751,426,5727,431xe">
            <v:path arrowok="t"/>
            <v:fill on="t" focussize="0,0"/>
            <v:stroke on="f"/>
            <v:imagedata o:title=""/>
            <o:lock v:ext="edit"/>
          </v:shape>
        </w:pict>
      </w:r>
      <w:r>
        <w:pict>
          <v:shape id="_x0000_s1517" o:spid="_x0000_s1517" style="position:absolute;left:0pt;margin-left:350.85pt;margin-top:5.4pt;height:16.15pt;width:96pt;mso-position-horizontal-relative:page;z-index:-88064;mso-width-relative:page;mso-height-relative:page;" fillcolor="#D6DBDF" filled="t" stroked="f" coordorigin="7018,109" coordsize="1920,323" path="m8876,431l7079,431,7055,426,7036,413,7022,394,7018,370,7018,170,7022,146,7036,127,7055,114,7079,109,8876,109,8900,114,8920,127,8933,146,8938,170,8938,370,8933,394,8920,413,8900,426,8876,431xe">
            <v:path arrowok="t"/>
            <v:fill on="t" focussize="0,0"/>
            <v:stroke on="f"/>
            <v:imagedata o:title=""/>
            <o:lock v:ext="edit"/>
          </v:shape>
        </w:pict>
      </w:r>
      <w:r>
        <w:pict>
          <v:group id="_x0000_s1518" o:spid="_x0000_s1518" o:spt="203" style="position:absolute;left:0pt;margin-left:330.1pt;margin-top:25.4pt;height:18.4pt;width:49.2pt;mso-position-horizontal-relative:page;z-index:-88064;mso-width-relative:page;mso-height-relative:page;" coordorigin="6603,509" coordsize="984,368">
            <o:lock v:ext="edit"/>
            <v:shape id="_x0000_s1519" o:spid="_x0000_s1519" style="position:absolute;left:6602;top:554;height:323;width:984;" fillcolor="#D6DBDF" filled="t" stroked="f" coordorigin="6603,554" coordsize="984,323" path="m7524,877l6664,877,6640,872,6621,859,6608,839,6603,815,6603,616,6608,592,6621,572,6640,559,6664,554,7524,554,7548,559,7568,572,7581,592,7586,616,7586,815,7581,839,7568,859,7548,872,7524,877xe">
              <v:path arrowok="t"/>
              <v:fill on="t" focussize="0,0"/>
              <v:stroke on="f"/>
              <v:imagedata o:title=""/>
              <o:lock v:ext="edit"/>
            </v:shape>
            <v:shape id="_x0000_s1520" o:spid="_x0000_s1520" o:spt="202" type="#_x0000_t202" style="position:absolute;left:6602;top:508;height:368;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业务日志</w:t>
                    </w:r>
                  </w:p>
                </w:txbxContent>
              </v:textbox>
            </v:shape>
          </v:group>
        </w:pict>
      </w:r>
      <w:r>
        <w:pict>
          <v:group id="_x0000_s1521" o:spid="_x0000_s1521" o:spt="203" style="position:absolute;left:0pt;margin-left:391.55pt;margin-top:25.4pt;height:18.4pt;width:49.2pt;mso-position-horizontal-relative:page;z-index:-88064;mso-width-relative:page;mso-height-relative:page;" coordorigin="7832,509" coordsize="984,368">
            <o:lock v:ext="edit"/>
            <v:shape id="_x0000_s1522" o:spid="_x0000_s1522" style="position:absolute;left:7831;top:554;height:323;width:984;" fillcolor="#D6DBDF" filled="t" stroked="f" coordorigin="7832,554" coordsize="984,323" path="m8753,877l7893,877,7869,872,7850,859,7837,839,7832,815,7832,616,7837,592,7850,572,7869,559,7893,554,8753,554,8777,559,8797,572,8810,592,8815,616,8815,815,8810,839,8797,859,8777,872,8753,877xe">
              <v:path arrowok="t"/>
              <v:fill on="t" focussize="0,0"/>
              <v:stroke on="f"/>
              <v:imagedata o:title=""/>
              <o:lock v:ext="edit"/>
            </v:shape>
            <v:shape id="_x0000_s1523" o:spid="_x0000_s1523" o:spt="202" type="#_x0000_t202" style="position:absolute;left:7831;top:508;height:368;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异常日志</w:t>
                    </w:r>
                  </w:p>
                </w:txbxContent>
              </v:textbox>
            </v:shape>
          </v:group>
        </w:pict>
      </w:r>
      <w:r>
        <w:rPr>
          <w:color w:val="333333"/>
          <w:w w:val="105"/>
          <w:sz w:val="24"/>
        </w:rPr>
        <w:t>象，TimerTask</w:t>
      </w:r>
      <w:r>
        <w:rPr>
          <w:color w:val="333333"/>
          <w:spacing w:val="-4"/>
          <w:w w:val="105"/>
          <w:sz w:val="24"/>
        </w:rPr>
        <w:t xml:space="preserve">对象可以用 </w:t>
      </w:r>
      <w:r>
        <w:rPr>
          <w:rFonts w:ascii="Courier New" w:eastAsia="Courier New"/>
          <w:color w:val="2B3D4F"/>
          <w:w w:val="105"/>
          <w:sz w:val="21"/>
        </w:rPr>
        <w:t>LogTaskFactory</w:t>
      </w:r>
      <w:r>
        <w:rPr>
          <w:rFonts w:ascii="Courier New" w:eastAsia="Courier New"/>
          <w:color w:val="2B3D4F"/>
          <w:spacing w:val="-105"/>
          <w:w w:val="105"/>
          <w:sz w:val="21"/>
        </w:rPr>
        <w:t xml:space="preserve"> </w:t>
      </w:r>
      <w:r>
        <w:rPr>
          <w:color w:val="333333"/>
          <w:spacing w:val="-5"/>
          <w:w w:val="105"/>
          <w:sz w:val="24"/>
        </w:rPr>
        <w:t xml:space="preserve">类创建，在 </w:t>
      </w:r>
      <w:r>
        <w:rPr>
          <w:rFonts w:ascii="Courier New" w:eastAsia="Courier New"/>
          <w:color w:val="2B3D4F"/>
          <w:w w:val="105"/>
          <w:sz w:val="21"/>
        </w:rPr>
        <w:t>LogTaskFactory</w:t>
      </w:r>
      <w:r>
        <w:rPr>
          <w:rFonts w:ascii="Courier New" w:eastAsia="Courier New"/>
          <w:color w:val="2B3D4F"/>
          <w:spacing w:val="-105"/>
          <w:w w:val="105"/>
          <w:sz w:val="21"/>
        </w:rPr>
        <w:t xml:space="preserve"> </w:t>
      </w:r>
      <w:r>
        <w:rPr>
          <w:color w:val="333333"/>
          <w:w w:val="105"/>
          <w:sz w:val="24"/>
        </w:rPr>
        <w:t>类中，有5个方法，</w:t>
      </w:r>
    </w:p>
    <w:p>
      <w:pPr>
        <w:spacing w:after="0" w:line="477" w:lineRule="exact"/>
        <w:jc w:val="left"/>
        <w:rPr>
          <w:sz w:val="24"/>
        </w:rPr>
        <w:sectPr>
          <w:type w:val="continuous"/>
          <w:pgSz w:w="11900" w:h="16840"/>
          <w:pgMar w:top="1340" w:right="520" w:bottom="280" w:left="840" w:header="720" w:footer="720" w:gutter="0"/>
        </w:sectPr>
      </w:pPr>
    </w:p>
    <w:p>
      <w:pPr>
        <w:pStyle w:val="6"/>
        <w:tabs>
          <w:tab w:val="left" w:pos="4288"/>
        </w:tabs>
        <w:spacing w:line="414" w:lineRule="exact"/>
        <w:ind w:left="110"/>
      </w:pPr>
      <w:r>
        <w:pict>
          <v:group id="_x0000_s1524" o:spid="_x0000_s1524" o:spt="203" style="position:absolute;left:0pt;margin-left:207.25pt;margin-top:1.6pt;height:18.4pt;width:49.2pt;mso-position-horizontal-relative:page;z-index:-88064;mso-width-relative:page;mso-height-relative:page;" coordorigin="4145,32" coordsize="984,368">
            <o:lock v:ext="edit"/>
            <v:shape id="_x0000_s1525" o:spid="_x0000_s1525" style="position:absolute;left:4145;top:77;height:323;width:984;" fillcolor="#D6DBDF" filled="t" stroked="f" coordorigin="4145,78" coordsize="984,323" path="m5067,400l4207,400,4183,395,4163,382,4150,363,4145,339,4145,139,4150,115,4163,96,4183,83,4207,78,5067,78,5091,83,5110,96,5123,115,5128,139,5128,339,5123,363,5110,382,5091,395,5067,400xe">
              <v:path arrowok="t"/>
              <v:fill on="t" focussize="0,0"/>
              <v:stroke on="f"/>
              <v:imagedata o:title=""/>
              <o:lock v:ext="edit"/>
            </v:shape>
            <v:shape id="_x0000_s1526" o:spid="_x0000_s1526" o:spt="202" type="#_x0000_t202" style="position:absolute;left:4145;top:32;height:368;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登录日志</w:t>
                    </w:r>
                  </w:p>
                </w:txbxContent>
              </v:textbox>
            </v:shape>
          </v:group>
        </w:pict>
      </w:r>
      <w:r>
        <w:pict>
          <v:group id="_x0000_s1527" o:spid="_x0000_s1527" o:spt="203" style="position:absolute;left:0pt;margin-left:268.7pt;margin-top:1.6pt;height:18.4pt;width:49.2pt;mso-position-horizontal-relative:page;z-index:9216;mso-width-relative:page;mso-height-relative:page;" coordorigin="5374,32" coordsize="984,368">
            <o:lock v:ext="edit"/>
            <v:shape id="_x0000_s1528" o:spid="_x0000_s1528" style="position:absolute;left:5374;top:77;height:323;width:984;" fillcolor="#D6DBDF" filled="t" stroked="f" coordorigin="5374,78" coordsize="984,323" path="m6296,400l5436,400,5412,395,5392,382,5379,363,5374,339,5374,139,5379,115,5392,96,5412,83,5436,78,6296,78,6320,83,6339,96,6352,115,6357,139,6357,339,6352,363,6339,382,6320,395,6296,400xe">
              <v:path arrowok="t"/>
              <v:fill on="t" focussize="0,0"/>
              <v:stroke on="f"/>
              <v:imagedata o:title=""/>
              <o:lock v:ext="edit"/>
            </v:shape>
            <v:shape id="_x0000_s1529" o:spid="_x0000_s1529" o:spt="202" type="#_x0000_t202" style="position:absolute;left:5374;top:32;height:368;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退出日志</w:t>
                    </w:r>
                  </w:p>
                </w:txbxContent>
              </v:textbox>
            </v:shape>
          </v:group>
        </w:pict>
      </w:r>
      <w:r>
        <w:rPr>
          <w:color w:val="333333"/>
        </w:rPr>
        <w:t>可以分别记录不用的日志，有</w:t>
      </w:r>
      <w:r>
        <w:rPr>
          <w:color w:val="333333"/>
        </w:rPr>
        <w:tab/>
      </w:r>
      <w:r>
        <w:rPr>
          <w:color w:val="333333"/>
        </w:rPr>
        <w:t>，</w:t>
      </w:r>
    </w:p>
    <w:p>
      <w:pPr>
        <w:pStyle w:val="6"/>
        <w:spacing w:line="477" w:lineRule="exact"/>
        <w:ind w:left="110"/>
      </w:pPr>
      <w:r>
        <w:rPr>
          <w:color w:val="333333"/>
        </w:rPr>
        <w:t>调用</w:t>
      </w:r>
    </w:p>
    <w:p>
      <w:pPr>
        <w:pStyle w:val="6"/>
        <w:tabs>
          <w:tab w:val="left" w:pos="1339"/>
          <w:tab w:val="left" w:pos="2567"/>
        </w:tabs>
        <w:spacing w:line="446" w:lineRule="exact"/>
        <w:ind w:left="110"/>
      </w:pPr>
      <w:r>
        <w:br w:type="column"/>
      </w:r>
      <w:r>
        <w:rPr>
          <w:color w:val="333333"/>
        </w:rPr>
        <w:t>，</w:t>
      </w:r>
      <w:r>
        <w:rPr>
          <w:color w:val="333333"/>
        </w:rPr>
        <w:tab/>
      </w:r>
      <w:r>
        <w:rPr>
          <w:color w:val="333333"/>
        </w:rPr>
        <w:t>，</w:t>
      </w:r>
      <w:r>
        <w:rPr>
          <w:color w:val="333333"/>
        </w:rPr>
        <w:tab/>
      </w:r>
      <w:r>
        <w:rPr>
          <w:color w:val="333333"/>
        </w:rPr>
        <w:t>等等，可以自行选择</w:t>
      </w:r>
    </w:p>
    <w:p>
      <w:pPr>
        <w:spacing w:after="0" w:line="446" w:lineRule="exact"/>
        <w:sectPr>
          <w:type w:val="continuous"/>
          <w:pgSz w:w="11900" w:h="16840"/>
          <w:pgMar w:top="1340" w:right="520" w:bottom="280" w:left="840" w:header="720" w:footer="720" w:gutter="0"/>
          <w:cols w:equalWidth="0" w:num="2">
            <w:col w:w="4575" w:space="832"/>
            <w:col w:w="5133"/>
          </w:cols>
        </w:sectPr>
      </w:pPr>
    </w:p>
    <w:p>
      <w:pPr>
        <w:pStyle w:val="10"/>
        <w:numPr>
          <w:ilvl w:val="0"/>
          <w:numId w:val="27"/>
        </w:numPr>
        <w:tabs>
          <w:tab w:val="left" w:pos="387"/>
        </w:tabs>
        <w:spacing w:before="0" w:after="0" w:line="415" w:lineRule="exact"/>
        <w:ind w:left="386" w:right="0" w:hanging="276"/>
        <w:jc w:val="left"/>
        <w:rPr>
          <w:rFonts w:hint="eastAsia" w:ascii="Noto Sans CJK JP Regular" w:eastAsia="Noto Sans CJK JP Regular"/>
          <w:sz w:val="24"/>
        </w:rPr>
      </w:pPr>
      <w:r>
        <w:pict>
          <v:shape id="_x0000_s1530" o:spid="_x0000_s1530" style="position:absolute;left:0pt;margin-left:294pt;margin-top:2.3pt;height:16.15pt;width:109.1pt;mso-position-horizontal-relative:page;z-index:-88064;mso-width-relative:page;mso-height-relative:page;" fillcolor="#D6DBDF" filled="t" stroked="f" coordorigin="5881,46" coordsize="2182,323" path="m8001,369l5942,369,5918,364,5899,351,5886,331,5881,307,5881,108,5886,84,5899,64,5918,51,5942,46,8001,46,8025,51,8044,64,8057,84,8062,108,8062,307,8057,331,8044,351,8025,364,8001,369xe">
            <v:path arrowok="t"/>
            <v:fill on="t" focussize="0,0"/>
            <v:stroke on="f"/>
            <v:imagedata o:title=""/>
            <o:lock v:ext="edit"/>
          </v:shape>
        </w:pict>
      </w:r>
      <w:r>
        <w:rPr>
          <w:rFonts w:hint="eastAsia" w:ascii="Noto Sans CJK JP Regular" w:eastAsia="Noto Sans CJK JP Regular"/>
          <w:color w:val="333333"/>
          <w:sz w:val="24"/>
        </w:rPr>
        <w:t>若需要记录日志到文件中，可以采用slf4j</w:t>
      </w:r>
      <w:r>
        <w:rPr>
          <w:rFonts w:hint="eastAsia" w:ascii="Noto Sans CJK JP Regular" w:eastAsia="Noto Sans CJK JP Regular"/>
          <w:color w:val="333333"/>
          <w:spacing w:val="11"/>
          <w:sz w:val="24"/>
        </w:rPr>
        <w:t xml:space="preserve">的 </w:t>
      </w:r>
      <w:r>
        <w:rPr>
          <w:color w:val="2B3D4F"/>
          <w:sz w:val="21"/>
        </w:rPr>
        <w:t>org.slf4j.Logger</w:t>
      </w:r>
      <w:r>
        <w:rPr>
          <w:color w:val="2B3D4F"/>
          <w:spacing w:val="-57"/>
          <w:sz w:val="21"/>
        </w:rPr>
        <w:t xml:space="preserve"> </w:t>
      </w:r>
      <w:r>
        <w:rPr>
          <w:rFonts w:hint="eastAsia" w:ascii="Noto Sans CJK JP Regular" w:eastAsia="Noto Sans CJK JP Regular"/>
          <w:color w:val="333333"/>
          <w:sz w:val="24"/>
        </w:rPr>
        <w:t>类记录，具体方法如下</w:t>
      </w:r>
    </w:p>
    <w:p>
      <w:pPr>
        <w:spacing w:after="0" w:line="415" w:lineRule="exact"/>
        <w:jc w:val="left"/>
        <w:rPr>
          <w:rFonts w:hint="eastAsia" w:ascii="Noto Sans CJK JP Regular" w:eastAsia="Noto Sans CJK JP Regular"/>
          <w:sz w:val="24"/>
        </w:rPr>
        <w:sectPr>
          <w:type w:val="continuous"/>
          <w:pgSz w:w="11900" w:h="16840"/>
          <w:pgMar w:top="1340" w:right="520" w:bottom="280" w:left="840" w:header="720" w:footer="720" w:gutter="0"/>
        </w:sectPr>
      </w:pPr>
    </w:p>
    <w:p>
      <w:pPr>
        <w:pStyle w:val="6"/>
        <w:ind w:left="100"/>
        <w:rPr>
          <w:sz w:val="20"/>
        </w:rPr>
      </w:pPr>
      <w:r>
        <w:rPr>
          <w:sz w:val="20"/>
        </w:rPr>
        <w:pict>
          <v:group id="_x0000_s1531" o:spid="_x0000_s1531" o:spt="203" style="height:91.4pt;width:506.9pt;" coordsize="10138,1828">
            <o:lock v:ext="edit"/>
            <v:shape id="_x0000_s1532" o:spid="_x0000_s1532" o:spt="75" type="#_x0000_t75" style="position:absolute;left:0;top:0;height:1828;width:10138;" filled="f" stroked="f" coordsize="21600,21600">
              <v:path/>
              <v:fill on="f" focussize="0,0"/>
              <v:stroke on="f"/>
              <v:imagedata r:id="rId82" o:title=""/>
              <o:lock v:ext="edit" aspectratio="t"/>
            </v:shape>
            <v:shape id="_x0000_s1533" o:spid="_x0000_s1533" o:spt="202" type="#_x0000_t202" style="position:absolute;left:230;top:158;height:1473;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p>
                    <w:pPr>
                      <w:spacing w:before="70"/>
                      <w:ind w:left="0" w:right="0" w:firstLine="0"/>
                      <w:jc w:val="left"/>
                      <w:rPr>
                        <w:rFonts w:ascii="Courier New"/>
                        <w:sz w:val="21"/>
                      </w:rPr>
                    </w:pPr>
                    <w:r>
                      <w:rPr>
                        <w:rFonts w:ascii="Courier New"/>
                        <w:color w:val="668099"/>
                        <w:spacing w:val="-4"/>
                        <w:sz w:val="21"/>
                      </w:rPr>
                      <w:t>3.</w:t>
                    </w:r>
                  </w:p>
                  <w:p>
                    <w:pPr>
                      <w:spacing w:before="69"/>
                      <w:ind w:left="0" w:right="0" w:firstLine="0"/>
                      <w:jc w:val="left"/>
                      <w:rPr>
                        <w:rFonts w:ascii="Courier New"/>
                        <w:sz w:val="21"/>
                      </w:rPr>
                    </w:pPr>
                    <w:r>
                      <w:rPr>
                        <w:rFonts w:ascii="Courier New"/>
                        <w:color w:val="668099"/>
                        <w:spacing w:val="-4"/>
                        <w:sz w:val="21"/>
                      </w:rPr>
                      <w:t>4.</w:t>
                    </w:r>
                  </w:p>
                  <w:p>
                    <w:pPr>
                      <w:spacing w:before="69"/>
                      <w:ind w:left="0" w:right="0" w:firstLine="0"/>
                      <w:jc w:val="left"/>
                      <w:rPr>
                        <w:rFonts w:ascii="Courier New"/>
                        <w:sz w:val="21"/>
                      </w:rPr>
                    </w:pPr>
                    <w:r>
                      <w:rPr>
                        <w:rFonts w:ascii="Courier New"/>
                        <w:color w:val="668099"/>
                        <w:spacing w:val="-4"/>
                        <w:sz w:val="21"/>
                      </w:rPr>
                      <w:t>5.</w:t>
                    </w:r>
                  </w:p>
                </w:txbxContent>
              </v:textbox>
            </v:shape>
            <v:shape id="_x0000_s1534" o:spid="_x0000_s1534" o:spt="202" type="#_x0000_t202" style="position:absolute;left:906;top:158;height:551;width:7986;" filled="f" stroked="f" coordsize="21600,21600">
              <v:path/>
              <v:fill on="f" focussize="0,0"/>
              <v:stroke on="f" joinstyle="miter"/>
              <v:imagedata o:title=""/>
              <o:lock v:ext="edit"/>
              <v:textbox inset="0mm,0mm,0mm,0mm">
                <w:txbxContent>
                  <w:p>
                    <w:pPr>
                      <w:spacing w:before="0" w:line="291" w:lineRule="exact"/>
                      <w:ind w:left="0"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首先在类中初始化</w:t>
                    </w:r>
                  </w:p>
                  <w:p>
                    <w:pPr>
                      <w:spacing w:before="21"/>
                      <w:ind w:left="0" w:right="0" w:firstLine="0"/>
                      <w:jc w:val="left"/>
                      <w:rPr>
                        <w:rFonts w:ascii="Courier New"/>
                        <w:sz w:val="21"/>
                      </w:rPr>
                    </w:pPr>
                    <w:r>
                      <w:rPr>
                        <w:rFonts w:ascii="Courier New"/>
                        <w:color w:val="000087"/>
                        <w:sz w:val="21"/>
                      </w:rPr>
                      <w:t xml:space="preserve">private </w:t>
                    </w:r>
                    <w:r>
                      <w:rPr>
                        <w:rFonts w:ascii="Courier New"/>
                        <w:color w:val="660066"/>
                        <w:sz w:val="21"/>
                      </w:rPr>
                      <w:t xml:space="preserve">Logger </w:t>
                    </w:r>
                    <w:r>
                      <w:rPr>
                        <w:rFonts w:ascii="Courier New"/>
                        <w:sz w:val="21"/>
                      </w:rPr>
                      <w:t xml:space="preserve">log </w:t>
                    </w:r>
                    <w:r>
                      <w:rPr>
                        <w:rFonts w:ascii="Courier New"/>
                        <w:color w:val="666600"/>
                        <w:sz w:val="21"/>
                      </w:rPr>
                      <w:t>=</w:t>
                    </w:r>
                    <w:r>
                      <w:rPr>
                        <w:rFonts w:ascii="Courier New"/>
                        <w:color w:val="666600"/>
                        <w:spacing w:val="92"/>
                        <w:sz w:val="21"/>
                      </w:rPr>
                      <w:t xml:space="preserve"> </w:t>
                    </w:r>
                    <w:r>
                      <w:rPr>
                        <w:rFonts w:ascii="Courier New"/>
                        <w:color w:val="660066"/>
                        <w:sz w:val="21"/>
                      </w:rPr>
                      <w:t>LoggerFactory</w:t>
                    </w:r>
                    <w:r>
                      <w:rPr>
                        <w:rFonts w:ascii="Courier New"/>
                        <w:color w:val="666600"/>
                        <w:sz w:val="21"/>
                      </w:rPr>
                      <w:t>.</w:t>
                    </w:r>
                    <w:r>
                      <w:rPr>
                        <w:rFonts w:ascii="Courier New"/>
                        <w:sz w:val="21"/>
                      </w:rPr>
                      <w:t>getLogger</w:t>
                    </w:r>
                    <w:r>
                      <w:rPr>
                        <w:rFonts w:ascii="Courier New"/>
                        <w:color w:val="666600"/>
                        <w:sz w:val="21"/>
                      </w:rPr>
                      <w:t>(</w:t>
                    </w:r>
                    <w:r>
                      <w:rPr>
                        <w:rFonts w:ascii="Courier New"/>
                        <w:color w:val="000087"/>
                        <w:sz w:val="21"/>
                      </w:rPr>
                      <w:t>this</w:t>
                    </w:r>
                    <w:r>
                      <w:rPr>
                        <w:rFonts w:ascii="Courier New"/>
                        <w:color w:val="666600"/>
                        <w:sz w:val="21"/>
                      </w:rPr>
                      <w:t>.</w:t>
                    </w:r>
                    <w:r>
                      <w:rPr>
                        <w:rFonts w:ascii="Courier New"/>
                        <w:sz w:val="21"/>
                      </w:rPr>
                      <w:t>getClass</w:t>
                    </w:r>
                    <w:r>
                      <w:rPr>
                        <w:rFonts w:ascii="Courier New"/>
                        <w:color w:val="666600"/>
                        <w:sz w:val="21"/>
                      </w:rPr>
                      <w:t>());</w:t>
                    </w:r>
                  </w:p>
                </w:txbxContent>
              </v:textbox>
            </v:shape>
            <v:shape id="_x0000_s1535" o:spid="_x0000_s1535" o:spt="202" type="#_x0000_t202" style="position:absolute;left:906;top:1080;height:551;width:3181;" filled="f" stroked="f" coordsize="21600,21600">
              <v:path/>
              <v:fill on="f" focussize="0,0"/>
              <v:stroke on="f" joinstyle="miter"/>
              <v:imagedata o:title=""/>
              <o:lock v:ext="edit"/>
              <v:textbox inset="0mm,0mm,0mm,0mm">
                <w:txbxContent>
                  <w:p>
                    <w:pPr>
                      <w:spacing w:before="0" w:line="251" w:lineRule="exact"/>
                      <w:ind w:left="0"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再在方法中调用</w:t>
                    </w:r>
                  </w:p>
                  <w:p>
                    <w:pPr>
                      <w:spacing w:before="0" w:line="300" w:lineRule="exact"/>
                      <w:ind w:left="0" w:right="0" w:firstLine="0"/>
                      <w:jc w:val="left"/>
                      <w:rPr>
                        <w:rFonts w:ascii="Courier New" w:eastAsia="Courier New"/>
                        <w:sz w:val="21"/>
                      </w:rPr>
                    </w:pPr>
                    <w:r>
                      <w:rPr>
                        <w:rFonts w:ascii="Courier New" w:eastAsia="Courier New"/>
                        <w:sz w:val="21"/>
                      </w:rPr>
                      <w:t>log</w:t>
                    </w:r>
                    <w:r>
                      <w:rPr>
                        <w:rFonts w:ascii="Courier New" w:eastAsia="Courier New"/>
                        <w:color w:val="666600"/>
                        <w:sz w:val="21"/>
                      </w:rPr>
                      <w:t>.</w:t>
                    </w:r>
                    <w:r>
                      <w:rPr>
                        <w:rFonts w:ascii="Courier New" w:eastAsia="Courier New"/>
                        <w:sz w:val="21"/>
                      </w:rPr>
                      <w:t>error</w:t>
                    </w:r>
                    <w:r>
                      <w:rPr>
                        <w:rFonts w:ascii="Courier New" w:eastAsia="Courier New"/>
                        <w:color w:val="666600"/>
                        <w:sz w:val="21"/>
                      </w:rPr>
                      <w:t>(</w:t>
                    </w:r>
                    <w:r>
                      <w:rPr>
                        <w:rFonts w:ascii="Courier New" w:eastAsia="Courier New"/>
                        <w:color w:val="008700"/>
                        <w:sz w:val="21"/>
                      </w:rPr>
                      <w:t>"</w:t>
                    </w:r>
                    <w:r>
                      <w:rPr>
                        <w:rFonts w:hint="eastAsia" w:ascii="Droid Sans Fallback" w:eastAsia="Droid Sans Fallback"/>
                        <w:color w:val="008700"/>
                        <w:sz w:val="21"/>
                      </w:rPr>
                      <w:t>业务异常</w:t>
                    </w:r>
                    <w:r>
                      <w:rPr>
                        <w:rFonts w:ascii="Courier New" w:eastAsia="Courier New"/>
                        <w:color w:val="008700"/>
                        <w:sz w:val="21"/>
                      </w:rPr>
                      <w:t>:"</w:t>
                    </w:r>
                    <w:r>
                      <w:rPr>
                        <w:rFonts w:ascii="Courier New" w:eastAsia="Courier New"/>
                        <w:color w:val="666600"/>
                        <w:sz w:val="21"/>
                      </w:rPr>
                      <w:t xml:space="preserve">, </w:t>
                    </w:r>
                    <w:r>
                      <w:rPr>
                        <w:rFonts w:ascii="Courier New" w:eastAsia="Courier New"/>
                        <w:sz w:val="21"/>
                      </w:rPr>
                      <w:t>e</w:t>
                    </w:r>
                    <w:r>
                      <w:rPr>
                        <w:rFonts w:ascii="Courier New" w:eastAsia="Courier New"/>
                        <w:color w:val="666600"/>
                        <w:sz w:val="21"/>
                      </w:rPr>
                      <w:t>);</w:t>
                    </w:r>
                  </w:p>
                </w:txbxContent>
              </v:textbox>
            </v:shape>
            <w10:wrap type="none"/>
            <w10:anchorlock/>
          </v:group>
        </w:pict>
      </w:r>
    </w:p>
    <w:p>
      <w:pPr>
        <w:pStyle w:val="6"/>
        <w:spacing w:before="13"/>
        <w:rPr>
          <w:sz w:val="11"/>
        </w:rPr>
      </w:pPr>
    </w:p>
    <w:p>
      <w:pPr>
        <w:pStyle w:val="3"/>
        <w:numPr>
          <w:ilvl w:val="1"/>
          <w:numId w:val="23"/>
        </w:numPr>
        <w:tabs>
          <w:tab w:val="left" w:pos="851"/>
        </w:tabs>
        <w:spacing w:before="0" w:after="0" w:line="647" w:lineRule="exact"/>
        <w:ind w:left="850" w:right="0" w:hanging="740"/>
        <w:jc w:val="left"/>
      </w:pPr>
      <w:r>
        <w:rPr>
          <w:color w:val="333333"/>
        </w:rPr>
        <w:t>如何使用缓存</w:t>
      </w:r>
    </w:p>
    <w:p>
      <w:pPr>
        <w:pStyle w:val="6"/>
        <w:spacing w:before="223" w:line="462" w:lineRule="exact"/>
        <w:ind w:left="110"/>
      </w:pPr>
      <w:r>
        <w:rPr>
          <w:color w:val="333333"/>
        </w:rPr>
        <w:t>在Guns中使用缓存的地方不多，主要在ConstantFactory的查询中用了缓存，在</w:t>
      </w:r>
    </w:p>
    <w:p>
      <w:pPr>
        <w:pStyle w:val="6"/>
        <w:spacing w:before="17" w:line="196" w:lineRule="auto"/>
        <w:ind w:left="110" w:right="347"/>
      </w:pPr>
      <w:r>
        <w:rPr>
          <w:color w:val="333333"/>
        </w:rPr>
        <w:t>ConstantFactory有高频调用的查询，所以在这些方法上加了缓存，搜索加上缓存后还要注意  在修改了相关数据的时候要删除缓存，否则可能导致数据的不一致，在Guns中默认用的是Ehcache缓存，并配合了spring</w:t>
      </w:r>
      <w:r>
        <w:rPr>
          <w:color w:val="333333"/>
          <w:spacing w:val="44"/>
        </w:rPr>
        <w:t xml:space="preserve"> </w:t>
      </w:r>
      <w:r>
        <w:rPr>
          <w:color w:val="333333"/>
        </w:rPr>
        <w:t>cache使用，用spring</w:t>
      </w:r>
      <w:r>
        <w:rPr>
          <w:color w:val="333333"/>
          <w:spacing w:val="44"/>
        </w:rPr>
        <w:t xml:space="preserve"> </w:t>
      </w:r>
      <w:r>
        <w:rPr>
          <w:color w:val="333333"/>
        </w:rPr>
        <w:t>cache的好处就是，spring</w:t>
      </w:r>
      <w:r>
        <w:rPr>
          <w:color w:val="333333"/>
          <w:spacing w:val="44"/>
        </w:rPr>
        <w:t xml:space="preserve"> </w:t>
      </w:r>
      <w:r>
        <w:rPr>
          <w:color w:val="333333"/>
        </w:rPr>
        <w:t>cache是缓存的抽象，如果想换为redis缓存，则不用修改代码，改一下配置即可实现，下面介绍两种操    作缓存的方法</w:t>
      </w:r>
    </w:p>
    <w:p>
      <w:pPr>
        <w:pStyle w:val="4"/>
        <w:numPr>
          <w:ilvl w:val="2"/>
          <w:numId w:val="23"/>
        </w:numPr>
        <w:tabs>
          <w:tab w:val="left" w:pos="973"/>
        </w:tabs>
        <w:spacing w:before="171" w:after="0" w:line="546" w:lineRule="exact"/>
        <w:ind w:left="972" w:right="0" w:hanging="862"/>
        <w:jc w:val="left"/>
      </w:pPr>
      <w:r>
        <w:rPr>
          <w:color w:val="333333"/>
        </w:rPr>
        <w:t>用工具类操作</w:t>
      </w:r>
    </w:p>
    <w:p>
      <w:pPr>
        <w:pStyle w:val="6"/>
        <w:spacing w:before="17" w:line="211" w:lineRule="auto"/>
        <w:ind w:left="110" w:right="505"/>
      </w:pPr>
      <w:r>
        <w:pict>
          <v:shape id="_x0000_s1536" o:spid="_x0000_s1536" style="position:absolute;left:0pt;margin-left:375.45pt;margin-top:5.75pt;height:16.15pt;width:57.6pt;mso-position-horizontal-relative:page;z-index:-87040;mso-width-relative:page;mso-height-relative:page;" fillcolor="#D6DBDF" filled="t" stroked="f" coordorigin="7509,115" coordsize="1152,323" path="m8600,438l7571,438,7547,433,7527,420,7514,400,7509,376,7509,176,7514,153,7527,133,7547,120,7571,115,8600,115,8624,120,8643,133,8656,153,8661,176,8661,376,8656,400,8643,420,8624,433,8600,438xe">
            <v:path arrowok="t"/>
            <v:fill on="t" focussize="0,0"/>
            <v:stroke on="f"/>
            <v:imagedata o:title=""/>
            <o:lock v:ext="edit"/>
          </v:shape>
        </w:pict>
      </w:r>
      <w:r>
        <w:rPr>
          <w:color w:val="333333"/>
        </w:rPr>
        <w:t>在guns-core中封装了一些常用的操作Ehcache</w:t>
      </w:r>
      <w:r>
        <w:rPr>
          <w:color w:val="333333"/>
          <w:spacing w:val="4"/>
        </w:rPr>
        <w:t xml:space="preserve">缓存的工具类 </w:t>
      </w:r>
      <w:r>
        <w:rPr>
          <w:rFonts w:ascii="Courier New" w:eastAsia="Courier New"/>
          <w:color w:val="2B3D4F"/>
          <w:sz w:val="21"/>
        </w:rPr>
        <w:t>CacheKit</w:t>
      </w:r>
      <w:r>
        <w:rPr>
          <w:rFonts w:ascii="Courier New" w:eastAsia="Courier New"/>
          <w:color w:val="2B3D4F"/>
          <w:spacing w:val="63"/>
          <w:sz w:val="21"/>
        </w:rPr>
        <w:t xml:space="preserve"> </w:t>
      </w:r>
      <w:r>
        <w:rPr>
          <w:color w:val="333333"/>
        </w:rPr>
        <w:t>，此类采用静态方法调用的方式，可以添加，获取，删除缓存，用法非常简单</w:t>
      </w:r>
    </w:p>
    <w:p>
      <w:pPr>
        <w:pStyle w:val="6"/>
        <w:spacing w:before="10"/>
        <w:rPr>
          <w:sz w:val="11"/>
        </w:rPr>
      </w:pPr>
      <w:r>
        <w:pict>
          <v:group id="_x0000_s1537" o:spid="_x0000_s1537" o:spt="203" style="position:absolute;left:0pt;margin-left:47.5pt;margin-top:14.65pt;height:245pt;width:506.9pt;mso-position-horizontal-relative:page;mso-wrap-distance-bottom:0pt;mso-wrap-distance-top:0pt;z-index:8192;mso-width-relative:page;mso-height-relative:page;" coordorigin="950,293" coordsize="10138,4900">
            <o:lock v:ext="edit"/>
            <v:shape id="_x0000_s1538" o:spid="_x0000_s1538" o:spt="75" type="#_x0000_t75" style="position:absolute;left:950;top:293;height:4900;width:10138;" filled="f" stroked="f" coordsize="21600,21600">
              <v:path/>
              <v:fill on="f" focussize="0,0"/>
              <v:stroke on="f"/>
              <v:imagedata r:id="rId83" o:title=""/>
              <o:lock v:ext="edit" aspectratio="t"/>
            </v:shape>
            <v:shape id="_x0000_s1539" o:spid="_x0000_s1539" o:spt="202" type="#_x0000_t202" style="position:absolute;left:1042;top:451;height:4545;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16" w:line="240" w:lineRule="auto"/>
                      <w:rPr>
                        <w:sz w:val="17"/>
                      </w:rPr>
                    </w:pPr>
                  </w:p>
                  <w:p>
                    <w:pPr>
                      <w:spacing w:before="0"/>
                      <w:ind w:left="122" w:right="4" w:firstLine="0"/>
                      <w:jc w:val="center"/>
                      <w:rPr>
                        <w:rFonts w:ascii="Courier New"/>
                        <w:sz w:val="21"/>
                      </w:rPr>
                    </w:pPr>
                    <w:r>
                      <w:rPr>
                        <w:rFonts w:ascii="Courier New"/>
                        <w:color w:val="668099"/>
                        <w:spacing w:val="-4"/>
                        <w:sz w:val="21"/>
                      </w:rPr>
                      <w:t>2.</w:t>
                    </w:r>
                  </w:p>
                  <w:p>
                    <w:pPr>
                      <w:spacing w:before="69"/>
                      <w:ind w:left="122" w:right="4" w:firstLine="0"/>
                      <w:jc w:val="center"/>
                      <w:rPr>
                        <w:rFonts w:ascii="Courier New"/>
                        <w:sz w:val="21"/>
                      </w:rPr>
                    </w:pPr>
                    <w:r>
                      <w:rPr>
                        <w:rFonts w:ascii="Courier New"/>
                        <w:color w:val="668099"/>
                        <w:spacing w:val="-4"/>
                        <w:sz w:val="21"/>
                      </w:rPr>
                      <w:t>3.</w:t>
                    </w:r>
                  </w:p>
                  <w:p>
                    <w:pPr>
                      <w:spacing w:before="70"/>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70"/>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69"/>
                      <w:ind w:left="0" w:right="18" w:firstLine="0"/>
                      <w:jc w:val="center"/>
                      <w:rPr>
                        <w:rFonts w:ascii="Courier New"/>
                        <w:sz w:val="21"/>
                      </w:rPr>
                    </w:pPr>
                    <w:r>
                      <w:rPr>
                        <w:rFonts w:ascii="Courier New"/>
                        <w:color w:val="668099"/>
                        <w:sz w:val="21"/>
                      </w:rPr>
                      <w:t>10.</w:t>
                    </w:r>
                  </w:p>
                  <w:p>
                    <w:pPr>
                      <w:spacing w:before="70"/>
                      <w:ind w:left="0" w:right="18" w:firstLine="0"/>
                      <w:jc w:val="center"/>
                      <w:rPr>
                        <w:rFonts w:ascii="Courier New"/>
                        <w:sz w:val="21"/>
                      </w:rPr>
                    </w:pPr>
                    <w:r>
                      <w:rPr>
                        <w:rFonts w:ascii="Courier New"/>
                        <w:color w:val="668099"/>
                        <w:sz w:val="21"/>
                      </w:rPr>
                      <w:t>11.</w:t>
                    </w:r>
                  </w:p>
                  <w:p>
                    <w:pPr>
                      <w:spacing w:before="69"/>
                      <w:ind w:left="0" w:right="18" w:firstLine="0"/>
                      <w:jc w:val="center"/>
                      <w:rPr>
                        <w:rFonts w:ascii="Courier New"/>
                        <w:sz w:val="21"/>
                      </w:rPr>
                    </w:pPr>
                    <w:r>
                      <w:rPr>
                        <w:rFonts w:ascii="Courier New"/>
                        <w:color w:val="668099"/>
                        <w:sz w:val="21"/>
                      </w:rPr>
                      <w:t>12.</w:t>
                    </w:r>
                  </w:p>
                  <w:p>
                    <w:pPr>
                      <w:spacing w:before="69"/>
                      <w:ind w:left="0" w:right="18" w:firstLine="0"/>
                      <w:jc w:val="center"/>
                      <w:rPr>
                        <w:rFonts w:ascii="Courier New"/>
                        <w:sz w:val="21"/>
                      </w:rPr>
                    </w:pPr>
                    <w:r>
                      <w:rPr>
                        <w:rFonts w:ascii="Courier New"/>
                        <w:color w:val="668099"/>
                        <w:sz w:val="21"/>
                      </w:rPr>
                      <w:t>13.</w:t>
                    </w:r>
                  </w:p>
                  <w:p>
                    <w:pPr>
                      <w:spacing w:before="70"/>
                      <w:ind w:left="0" w:right="18" w:firstLine="0"/>
                      <w:jc w:val="center"/>
                      <w:rPr>
                        <w:rFonts w:ascii="Courier New"/>
                        <w:sz w:val="21"/>
                      </w:rPr>
                    </w:pPr>
                    <w:r>
                      <w:rPr>
                        <w:rFonts w:ascii="Courier New"/>
                        <w:color w:val="668099"/>
                        <w:sz w:val="21"/>
                      </w:rPr>
                      <w:t>14.</w:t>
                    </w:r>
                  </w:p>
                </w:txbxContent>
              </v:textbox>
            </v:shape>
            <v:shape id="_x0000_s1540" o:spid="_x0000_s1540" o:spt="202" type="#_x0000_t202" style="position:absolute;left:1856;top:451;height:858;width:9091;" filled="f" stroked="f" coordsize="21600,21600">
              <v:path/>
              <v:fill on="f" focussize="0,0"/>
              <v:stroke on="f" joinstyle="miter"/>
              <v:imagedata o:title=""/>
              <o:lock v:ext="edit"/>
              <v:textbox inset="0mm,0mm,0mm,0mm">
                <w:txbxContent>
                  <w:p>
                    <w:pPr>
                      <w:spacing w:before="0" w:line="251" w:lineRule="exact"/>
                      <w:ind w:left="0"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添加缓存，第一个参数为缓存的名称，是</w:t>
                    </w:r>
                    <w:r>
                      <w:rPr>
                        <w:rFonts w:ascii="Courier New" w:eastAsia="Courier New"/>
                        <w:color w:val="870000"/>
                        <w:sz w:val="21"/>
                      </w:rPr>
                      <w:t>ehcache.xml</w:t>
                    </w:r>
                    <w:r>
                      <w:rPr>
                        <w:rFonts w:hint="eastAsia" w:ascii="Droid Sans Fallback" w:eastAsia="Droid Sans Fallback"/>
                        <w:color w:val="870000"/>
                        <w:sz w:val="21"/>
                      </w:rPr>
                      <w:t>中</w:t>
                    </w:r>
                    <w:r>
                      <w:rPr>
                        <w:rFonts w:ascii="Courier New" w:eastAsia="Courier New"/>
                        <w:color w:val="870000"/>
                        <w:sz w:val="21"/>
                      </w:rPr>
                      <w:t>&lt;cache&gt;</w:t>
                    </w:r>
                    <w:r>
                      <w:rPr>
                        <w:rFonts w:hint="eastAsia" w:ascii="Droid Sans Fallback" w:eastAsia="Droid Sans Fallback"/>
                        <w:color w:val="870000"/>
                        <w:sz w:val="21"/>
                      </w:rPr>
                      <w:t>节点的</w:t>
                    </w:r>
                    <w:r>
                      <w:rPr>
                        <w:rFonts w:ascii="Courier New" w:eastAsia="Courier New"/>
                        <w:color w:val="870000"/>
                        <w:sz w:val="21"/>
                      </w:rPr>
                      <w:t>NAME</w:t>
                    </w:r>
                    <w:r>
                      <w:rPr>
                        <w:rFonts w:hint="eastAsia" w:ascii="Droid Sans Fallback" w:eastAsia="Droid Sans Fallback"/>
                        <w:color w:val="870000"/>
                        <w:sz w:val="21"/>
                      </w:rPr>
                      <w:t>，</w:t>
                    </w:r>
                    <w:r>
                      <w:rPr>
                        <w:rFonts w:ascii="Courier New" w:eastAsia="Courier New"/>
                        <w:color w:val="870000"/>
                        <w:sz w:val="21"/>
                      </w:rPr>
                      <w:t>key</w:t>
                    </w:r>
                    <w:r>
                      <w:rPr>
                        <w:rFonts w:hint="eastAsia" w:ascii="Droid Sans Fallback" w:eastAsia="Droid Sans Fallback"/>
                        <w:color w:val="870000"/>
                        <w:sz w:val="21"/>
                      </w:rPr>
                      <w:t>为添加</w:t>
                    </w:r>
                  </w:p>
                  <w:p>
                    <w:pPr>
                      <w:spacing w:before="0" w:line="347" w:lineRule="exact"/>
                      <w:ind w:left="0" w:right="0" w:firstLine="0"/>
                      <w:jc w:val="left"/>
                      <w:rPr>
                        <w:rFonts w:hint="eastAsia" w:ascii="Droid Sans Fallback" w:eastAsia="Droid Sans Fallback"/>
                        <w:sz w:val="21"/>
                      </w:rPr>
                    </w:pPr>
                    <w:r>
                      <w:rPr>
                        <w:rFonts w:hint="eastAsia" w:ascii="Droid Sans Fallback" w:eastAsia="Droid Sans Fallback"/>
                        <w:color w:val="870000"/>
                        <w:sz w:val="21"/>
                      </w:rPr>
                      <w:t>缓存的键值，</w:t>
                    </w:r>
                    <w:r>
                      <w:rPr>
                        <w:rFonts w:ascii="Courier New" w:eastAsia="Courier New"/>
                        <w:color w:val="870000"/>
                        <w:sz w:val="21"/>
                      </w:rPr>
                      <w:t>value</w:t>
                    </w:r>
                    <w:r>
                      <w:rPr>
                        <w:rFonts w:hint="eastAsia" w:ascii="Droid Sans Fallback" w:eastAsia="Droid Sans Fallback"/>
                        <w:color w:val="870000"/>
                        <w:sz w:val="21"/>
                      </w:rPr>
                      <w:t>为缓存的值</w:t>
                    </w:r>
                  </w:p>
                  <w:p>
                    <w:pPr>
                      <w:spacing w:before="21"/>
                      <w:ind w:left="0" w:right="0" w:firstLine="0"/>
                      <w:jc w:val="left"/>
                      <w:rPr>
                        <w:rFonts w:ascii="Courier New"/>
                        <w:sz w:val="21"/>
                      </w:rPr>
                    </w:pPr>
                    <w:r>
                      <w:rPr>
                        <w:rFonts w:ascii="Courier New"/>
                        <w:color w:val="000087"/>
                        <w:sz w:val="21"/>
                      </w:rPr>
                      <w:t xml:space="preserve">public static void </w:t>
                    </w:r>
                    <w:r>
                      <w:rPr>
                        <w:rFonts w:ascii="Courier New"/>
                        <w:sz w:val="21"/>
                      </w:rPr>
                      <w:t>put</w:t>
                    </w:r>
                    <w:r>
                      <w:rPr>
                        <w:rFonts w:ascii="Courier New"/>
                        <w:color w:val="666600"/>
                        <w:sz w:val="21"/>
                      </w:rPr>
                      <w:t>(</w:t>
                    </w:r>
                    <w:r>
                      <w:rPr>
                        <w:rFonts w:ascii="Courier New"/>
                        <w:color w:val="660066"/>
                        <w:sz w:val="21"/>
                      </w:rPr>
                      <w:t xml:space="preserve">String </w:t>
                    </w:r>
                    <w:r>
                      <w:rPr>
                        <w:rFonts w:ascii="Courier New"/>
                        <w:sz w:val="21"/>
                      </w:rPr>
                      <w:t>cacheName</w:t>
                    </w:r>
                    <w:r>
                      <w:rPr>
                        <w:rFonts w:ascii="Courier New"/>
                        <w:color w:val="666600"/>
                        <w:sz w:val="21"/>
                      </w:rPr>
                      <w:t xml:space="preserve">, </w:t>
                    </w:r>
                    <w:r>
                      <w:rPr>
                        <w:rFonts w:ascii="Courier New"/>
                        <w:color w:val="660066"/>
                        <w:sz w:val="21"/>
                      </w:rPr>
                      <w:t xml:space="preserve">Object </w:t>
                    </w:r>
                    <w:r>
                      <w:rPr>
                        <w:rFonts w:ascii="Courier New"/>
                        <w:sz w:val="21"/>
                      </w:rPr>
                      <w:t>key</w:t>
                    </w:r>
                    <w:r>
                      <w:rPr>
                        <w:rFonts w:ascii="Courier New"/>
                        <w:color w:val="666600"/>
                        <w:sz w:val="21"/>
                      </w:rPr>
                      <w:t xml:space="preserve">, </w:t>
                    </w:r>
                    <w:r>
                      <w:rPr>
                        <w:rFonts w:ascii="Courier New"/>
                        <w:color w:val="660066"/>
                        <w:sz w:val="21"/>
                      </w:rPr>
                      <w:t xml:space="preserve">Object </w:t>
                    </w:r>
                    <w:r>
                      <w:rPr>
                        <w:rFonts w:ascii="Courier New"/>
                        <w:sz w:val="21"/>
                      </w:rPr>
                      <w:t>value</w:t>
                    </w:r>
                    <w:r>
                      <w:rPr>
                        <w:rFonts w:ascii="Courier New"/>
                        <w:color w:val="666600"/>
                        <w:sz w:val="21"/>
                      </w:rPr>
                      <w:t>);</w:t>
                    </w:r>
                  </w:p>
                </w:txbxContent>
              </v:textbox>
            </v:shape>
            <v:shape id="_x0000_s1541" o:spid="_x0000_s1541" o:spt="202" type="#_x0000_t202" style="position:absolute;left:1856;top:1680;height:3316;width:7206;" filled="f" stroked="f" coordsize="21600,21600">
              <v:path/>
              <v:fill on="f" focussize="0,0"/>
              <v:stroke on="f" joinstyle="miter"/>
              <v:imagedata o:title=""/>
              <o:lock v:ext="edit"/>
              <v:textbox inset="0mm,0mm,0mm,0mm">
                <w:txbxContent>
                  <w:p>
                    <w:pPr>
                      <w:spacing w:before="0" w:line="291" w:lineRule="exact"/>
                      <w:ind w:left="0"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获取某个缓存名称中的某个键值对应的缓存</w:t>
                    </w:r>
                  </w:p>
                  <w:p>
                    <w:pPr>
                      <w:spacing w:before="21"/>
                      <w:ind w:left="0" w:right="0" w:firstLine="0"/>
                      <w:jc w:val="left"/>
                      <w:rPr>
                        <w:rFonts w:ascii="Courier New"/>
                        <w:sz w:val="21"/>
                      </w:rPr>
                    </w:pPr>
                    <w:r>
                      <w:rPr>
                        <w:rFonts w:ascii="Courier New"/>
                        <w:color w:val="000087"/>
                        <w:sz w:val="21"/>
                      </w:rPr>
                      <w:t xml:space="preserve">public static </w:t>
                    </w:r>
                    <w:r>
                      <w:rPr>
                        <w:rFonts w:ascii="Courier New"/>
                        <w:color w:val="666600"/>
                        <w:sz w:val="21"/>
                      </w:rPr>
                      <w:t>&lt;</w:t>
                    </w:r>
                    <w:r>
                      <w:rPr>
                        <w:rFonts w:ascii="Courier New"/>
                        <w:sz w:val="21"/>
                      </w:rPr>
                      <w:t>T</w:t>
                    </w:r>
                    <w:r>
                      <w:rPr>
                        <w:rFonts w:ascii="Courier New"/>
                        <w:color w:val="666600"/>
                        <w:sz w:val="21"/>
                      </w:rPr>
                      <w:t xml:space="preserve">&gt; </w:t>
                    </w:r>
                    <w:r>
                      <w:rPr>
                        <w:rFonts w:ascii="Courier New"/>
                        <w:sz w:val="21"/>
                      </w:rPr>
                      <w:t>T get</w:t>
                    </w:r>
                    <w:r>
                      <w:rPr>
                        <w:rFonts w:ascii="Courier New"/>
                        <w:color w:val="666600"/>
                        <w:sz w:val="21"/>
                      </w:rPr>
                      <w:t>(</w:t>
                    </w:r>
                    <w:r>
                      <w:rPr>
                        <w:rFonts w:ascii="Courier New"/>
                        <w:color w:val="660066"/>
                        <w:sz w:val="21"/>
                      </w:rPr>
                      <w:t xml:space="preserve">String </w:t>
                    </w:r>
                    <w:r>
                      <w:rPr>
                        <w:rFonts w:ascii="Courier New"/>
                        <w:sz w:val="21"/>
                      </w:rPr>
                      <w:t>cacheName</w:t>
                    </w:r>
                    <w:r>
                      <w:rPr>
                        <w:rFonts w:ascii="Courier New"/>
                        <w:color w:val="666600"/>
                        <w:sz w:val="21"/>
                      </w:rPr>
                      <w:t xml:space="preserve">, </w:t>
                    </w:r>
                    <w:r>
                      <w:rPr>
                        <w:rFonts w:ascii="Courier New"/>
                        <w:color w:val="660066"/>
                        <w:sz w:val="21"/>
                      </w:rPr>
                      <w:t xml:space="preserve">Object </w:t>
                    </w:r>
                    <w:r>
                      <w:rPr>
                        <w:rFonts w:ascii="Courier New"/>
                        <w:sz w:val="21"/>
                      </w:rPr>
                      <w:t>key</w:t>
                    </w:r>
                    <w:r>
                      <w:rPr>
                        <w:rFonts w:ascii="Courier New"/>
                        <w:color w:val="666600"/>
                        <w:sz w:val="21"/>
                      </w:rPr>
                      <w:t>);</w:t>
                    </w:r>
                  </w:p>
                  <w:p>
                    <w:pPr>
                      <w:spacing w:before="0" w:line="240" w:lineRule="auto"/>
                      <w:rPr>
                        <w:sz w:val="13"/>
                      </w:rPr>
                    </w:pPr>
                  </w:p>
                  <w:p>
                    <w:pPr>
                      <w:spacing w:before="0"/>
                      <w:ind w:left="0" w:right="0" w:firstLine="0"/>
                      <w:jc w:val="left"/>
                      <w:rPr>
                        <w:rFonts w:ascii="Courier New" w:eastAsia="Courier New"/>
                        <w:sz w:val="21"/>
                      </w:rPr>
                    </w:pPr>
                    <w:r>
                      <w:rPr>
                        <w:rFonts w:ascii="Courier New" w:eastAsia="Courier New"/>
                        <w:color w:val="870000"/>
                        <w:sz w:val="21"/>
                      </w:rPr>
                      <w:t>//</w:t>
                    </w:r>
                    <w:r>
                      <w:rPr>
                        <w:rFonts w:hint="eastAsia" w:ascii="Droid Sans Fallback" w:eastAsia="Droid Sans Fallback"/>
                        <w:color w:val="870000"/>
                        <w:sz w:val="21"/>
                      </w:rPr>
                      <w:t>获取某个缓存的所有</w:t>
                    </w:r>
                    <w:r>
                      <w:rPr>
                        <w:rFonts w:ascii="Courier New" w:eastAsia="Courier New"/>
                        <w:color w:val="870000"/>
                        <w:sz w:val="21"/>
                      </w:rPr>
                      <w:t>key</w:t>
                    </w:r>
                  </w:p>
                  <w:p>
                    <w:pPr>
                      <w:spacing w:before="21"/>
                      <w:ind w:left="0" w:right="0" w:firstLine="0"/>
                      <w:jc w:val="left"/>
                      <w:rPr>
                        <w:rFonts w:ascii="Courier New"/>
                        <w:sz w:val="21"/>
                      </w:rPr>
                    </w:pPr>
                    <w:r>
                      <w:rPr>
                        <w:rFonts w:ascii="Courier New"/>
                        <w:color w:val="000087"/>
                        <w:sz w:val="21"/>
                      </w:rPr>
                      <w:t xml:space="preserve">public static </w:t>
                    </w:r>
                    <w:r>
                      <w:rPr>
                        <w:rFonts w:ascii="Courier New"/>
                        <w:color w:val="660066"/>
                        <w:sz w:val="21"/>
                      </w:rPr>
                      <w:t xml:space="preserve">List </w:t>
                    </w:r>
                    <w:r>
                      <w:rPr>
                        <w:rFonts w:ascii="Courier New"/>
                        <w:sz w:val="21"/>
                      </w:rPr>
                      <w:t>getKeys</w:t>
                    </w:r>
                    <w:r>
                      <w:rPr>
                        <w:rFonts w:ascii="Courier New"/>
                        <w:color w:val="666600"/>
                        <w:sz w:val="21"/>
                      </w:rPr>
                      <w:t>(</w:t>
                    </w:r>
                    <w:r>
                      <w:rPr>
                        <w:rFonts w:ascii="Courier New"/>
                        <w:color w:val="660066"/>
                        <w:sz w:val="21"/>
                      </w:rPr>
                      <w:t xml:space="preserve">String </w:t>
                    </w:r>
                    <w:r>
                      <w:rPr>
                        <w:rFonts w:ascii="Courier New"/>
                        <w:sz w:val="21"/>
                      </w:rPr>
                      <w:t>cacheName</w:t>
                    </w:r>
                    <w:r>
                      <w:rPr>
                        <w:rFonts w:ascii="Courier New"/>
                        <w:color w:val="666600"/>
                        <w:sz w:val="21"/>
                      </w:rPr>
                      <w:t>);</w:t>
                    </w:r>
                  </w:p>
                  <w:p>
                    <w:pPr>
                      <w:spacing w:before="1" w:line="240" w:lineRule="auto"/>
                      <w:rPr>
                        <w:sz w:val="13"/>
                      </w:rPr>
                    </w:pPr>
                  </w:p>
                  <w:p>
                    <w:pPr>
                      <w:spacing w:before="0"/>
                      <w:ind w:left="0"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删除某个</w:t>
                    </w:r>
                    <w:r>
                      <w:rPr>
                        <w:rFonts w:ascii="Courier New" w:eastAsia="Courier New"/>
                        <w:color w:val="870000"/>
                        <w:sz w:val="21"/>
                      </w:rPr>
                      <w:t>key</w:t>
                    </w:r>
                    <w:r>
                      <w:rPr>
                        <w:rFonts w:hint="eastAsia" w:ascii="Droid Sans Fallback" w:eastAsia="Droid Sans Fallback"/>
                        <w:color w:val="870000"/>
                        <w:sz w:val="21"/>
                      </w:rPr>
                      <w:t>对应的缓存</w:t>
                    </w:r>
                  </w:p>
                  <w:p>
                    <w:pPr>
                      <w:spacing w:before="21"/>
                      <w:ind w:left="0" w:right="0" w:firstLine="0"/>
                      <w:jc w:val="left"/>
                      <w:rPr>
                        <w:rFonts w:ascii="Courier New"/>
                        <w:sz w:val="21"/>
                      </w:rPr>
                    </w:pPr>
                    <w:r>
                      <w:rPr>
                        <w:rFonts w:ascii="Courier New"/>
                        <w:color w:val="000087"/>
                        <w:sz w:val="21"/>
                      </w:rPr>
                      <w:t xml:space="preserve">public static void </w:t>
                    </w:r>
                    <w:r>
                      <w:rPr>
                        <w:rFonts w:ascii="Courier New"/>
                        <w:sz w:val="21"/>
                      </w:rPr>
                      <w:t>remove</w:t>
                    </w:r>
                    <w:r>
                      <w:rPr>
                        <w:rFonts w:ascii="Courier New"/>
                        <w:color w:val="666600"/>
                        <w:sz w:val="21"/>
                      </w:rPr>
                      <w:t>(</w:t>
                    </w:r>
                    <w:r>
                      <w:rPr>
                        <w:rFonts w:ascii="Courier New"/>
                        <w:color w:val="660066"/>
                        <w:sz w:val="21"/>
                      </w:rPr>
                      <w:t xml:space="preserve">String </w:t>
                    </w:r>
                    <w:r>
                      <w:rPr>
                        <w:rFonts w:ascii="Courier New"/>
                        <w:sz w:val="21"/>
                      </w:rPr>
                      <w:t>cacheName</w:t>
                    </w:r>
                    <w:r>
                      <w:rPr>
                        <w:rFonts w:ascii="Courier New"/>
                        <w:color w:val="666600"/>
                        <w:sz w:val="21"/>
                      </w:rPr>
                      <w:t xml:space="preserve">, </w:t>
                    </w:r>
                    <w:r>
                      <w:rPr>
                        <w:rFonts w:ascii="Courier New"/>
                        <w:color w:val="660066"/>
                        <w:sz w:val="21"/>
                      </w:rPr>
                      <w:t>Object</w:t>
                    </w:r>
                    <w:r>
                      <w:rPr>
                        <w:rFonts w:ascii="Courier New"/>
                        <w:color w:val="660066"/>
                        <w:spacing w:val="81"/>
                        <w:sz w:val="21"/>
                      </w:rPr>
                      <w:t xml:space="preserve"> </w:t>
                    </w:r>
                    <w:r>
                      <w:rPr>
                        <w:rFonts w:ascii="Courier New"/>
                        <w:sz w:val="21"/>
                      </w:rPr>
                      <w:t>key</w:t>
                    </w:r>
                    <w:r>
                      <w:rPr>
                        <w:rFonts w:ascii="Courier New"/>
                        <w:color w:val="666600"/>
                        <w:sz w:val="21"/>
                      </w:rPr>
                      <w:t>);</w:t>
                    </w:r>
                  </w:p>
                  <w:p>
                    <w:pPr>
                      <w:spacing w:before="1" w:line="240" w:lineRule="auto"/>
                      <w:rPr>
                        <w:sz w:val="13"/>
                      </w:rPr>
                    </w:pPr>
                  </w:p>
                  <w:p>
                    <w:pPr>
                      <w:spacing w:before="0"/>
                      <w:ind w:left="0" w:right="0" w:firstLine="0"/>
                      <w:jc w:val="left"/>
                      <w:rPr>
                        <w:rFonts w:hint="eastAsia" w:ascii="Droid Sans Fallback" w:eastAsia="Droid Sans Fallback"/>
                        <w:sz w:val="21"/>
                      </w:rPr>
                    </w:pPr>
                    <w:r>
                      <w:rPr>
                        <w:rFonts w:ascii="Courier New" w:eastAsia="Courier New"/>
                        <w:color w:val="870000"/>
                        <w:sz w:val="21"/>
                      </w:rPr>
                      <w:t>//</w:t>
                    </w:r>
                    <w:r>
                      <w:rPr>
                        <w:rFonts w:hint="eastAsia" w:ascii="Droid Sans Fallback" w:eastAsia="Droid Sans Fallback"/>
                        <w:color w:val="870000"/>
                        <w:sz w:val="21"/>
                      </w:rPr>
                      <w:t>删除某个缓存名称下的所有缓存</w:t>
                    </w:r>
                  </w:p>
                  <w:p>
                    <w:pPr>
                      <w:spacing w:before="21"/>
                      <w:ind w:left="0" w:right="0" w:firstLine="0"/>
                      <w:jc w:val="left"/>
                      <w:rPr>
                        <w:rFonts w:ascii="Courier New"/>
                        <w:sz w:val="21"/>
                      </w:rPr>
                    </w:pPr>
                    <w:r>
                      <w:rPr>
                        <w:rFonts w:ascii="Courier New"/>
                        <w:color w:val="000087"/>
                        <w:sz w:val="21"/>
                      </w:rPr>
                      <w:t xml:space="preserve">public static void </w:t>
                    </w:r>
                    <w:r>
                      <w:rPr>
                        <w:rFonts w:ascii="Courier New"/>
                        <w:sz w:val="21"/>
                      </w:rPr>
                      <w:t>removeAll</w:t>
                    </w:r>
                    <w:r>
                      <w:rPr>
                        <w:rFonts w:ascii="Courier New"/>
                        <w:color w:val="666600"/>
                        <w:sz w:val="21"/>
                      </w:rPr>
                      <w:t>(</w:t>
                    </w:r>
                    <w:r>
                      <w:rPr>
                        <w:rFonts w:ascii="Courier New"/>
                        <w:color w:val="660066"/>
                        <w:sz w:val="21"/>
                      </w:rPr>
                      <w:t xml:space="preserve">String </w:t>
                    </w:r>
                    <w:r>
                      <w:rPr>
                        <w:rFonts w:ascii="Courier New"/>
                        <w:sz w:val="21"/>
                      </w:rPr>
                      <w:t>cacheName</w:t>
                    </w:r>
                    <w:r>
                      <w:rPr>
                        <w:rFonts w:ascii="Courier New"/>
                        <w:color w:val="666600"/>
                        <w:sz w:val="21"/>
                      </w:rPr>
                      <w:t>);</w:t>
                    </w:r>
                  </w:p>
                </w:txbxContent>
              </v:textbox>
            </v:shape>
            <w10:wrap type="topAndBottom"/>
          </v:group>
        </w:pict>
      </w:r>
    </w:p>
    <w:p>
      <w:pPr>
        <w:pStyle w:val="6"/>
        <w:spacing w:before="9"/>
        <w:rPr>
          <w:sz w:val="6"/>
        </w:rPr>
      </w:pPr>
    </w:p>
    <w:p>
      <w:pPr>
        <w:pStyle w:val="4"/>
        <w:numPr>
          <w:ilvl w:val="2"/>
          <w:numId w:val="23"/>
        </w:numPr>
        <w:tabs>
          <w:tab w:val="left" w:pos="973"/>
        </w:tabs>
        <w:spacing w:before="0" w:after="0" w:line="540" w:lineRule="exact"/>
        <w:ind w:left="972" w:right="0" w:hanging="862"/>
        <w:jc w:val="left"/>
      </w:pPr>
      <w:r>
        <w:rPr>
          <w:color w:val="333333"/>
          <w:w w:val="105"/>
        </w:rPr>
        <w:t>用spring</w:t>
      </w:r>
      <w:r>
        <w:rPr>
          <w:color w:val="333333"/>
          <w:spacing w:val="16"/>
          <w:w w:val="105"/>
        </w:rPr>
        <w:t xml:space="preserve"> </w:t>
      </w:r>
      <w:r>
        <w:rPr>
          <w:color w:val="333333"/>
          <w:w w:val="105"/>
        </w:rPr>
        <w:t>cache操作缓存</w:t>
      </w:r>
    </w:p>
    <w:p>
      <w:pPr>
        <w:pStyle w:val="6"/>
        <w:spacing w:before="38" w:line="196" w:lineRule="auto"/>
        <w:ind w:left="110" w:right="515"/>
      </w:pPr>
      <w:r>
        <w:rPr>
          <w:color w:val="333333"/>
        </w:rPr>
        <w:t>利用spring cache来操作缓存，可以很方便的在redis和ehcache之间切换缓存实现，利用spring cache 的缓存注解，加到方法之上可以很方便的缓存方法的结果，如果参数对应的键</w:t>
      </w:r>
    </w:p>
    <w:p>
      <w:pPr>
        <w:spacing w:after="0" w:line="196" w:lineRule="auto"/>
        <w:sectPr>
          <w:pgSz w:w="11900" w:h="16840"/>
          <w:pgMar w:top="1420" w:right="520" w:bottom="280" w:left="840" w:header="720" w:footer="720" w:gutter="0"/>
        </w:sectPr>
      </w:pPr>
    </w:p>
    <w:p>
      <w:pPr>
        <w:pStyle w:val="6"/>
        <w:spacing w:before="47" w:line="196" w:lineRule="auto"/>
        <w:ind w:left="110" w:right="443"/>
      </w:pPr>
      <w:r>
        <w:rPr>
          <w:color w:val="333333"/>
        </w:rPr>
        <w:t>值存在了缓存，则下一次走这个方法则会直接返回缓存的结果，spring  cache提供了4个注解</w:t>
      </w:r>
      <w:r>
        <w:rPr>
          <w:color w:val="333333"/>
          <w:w w:val="105"/>
        </w:rPr>
        <w:t>来操作缓存.</w:t>
      </w:r>
    </w:p>
    <w:p>
      <w:pPr>
        <w:pStyle w:val="6"/>
        <w:spacing w:before="8"/>
        <w:rPr>
          <w:sz w:val="12"/>
        </w:rPr>
      </w:pPr>
      <w:r>
        <w:pict>
          <v:group id="_x0000_s1542" o:spid="_x0000_s1542" o:spt="203" style="position:absolute;left:0pt;margin-left:47.5pt;margin-top:15.1pt;height:214.3pt;width:506.9pt;mso-position-horizontal-relative:page;mso-wrap-distance-bottom:0pt;mso-wrap-distance-top:0pt;z-index:8192;mso-width-relative:page;mso-height-relative:page;" coordorigin="950,302" coordsize="10138,4286">
            <o:lock v:ext="edit"/>
            <v:rect id="_x0000_s1543" o:spid="_x0000_s1543" o:spt="1" style="position:absolute;left:1104;top:302;height:4286;width:9984;" fillcolor="#668099" filled="t" stroked="f" coordsize="21600,21600">
              <v:path/>
              <v:fill on="t" opacity="3084f" focussize="0,0"/>
              <v:stroke on="f"/>
              <v:imagedata o:title=""/>
              <o:lock v:ext="edit"/>
            </v:rect>
            <v:rect id="_x0000_s1544" o:spid="_x0000_s1544" o:spt="1" style="position:absolute;left:950;top:302;height:4286;width:154;" fillcolor="#D6DBDF" filled="t" stroked="f" coordsize="21600,21600">
              <v:path/>
              <v:fill on="t" focussize="0,0"/>
              <v:stroke on="f"/>
              <v:imagedata o:title=""/>
              <o:lock v:ext="edit"/>
            </v:rect>
            <v:shape id="_x0000_s1545" o:spid="_x0000_s1545" o:spt="75" type="#_x0000_t75" style="position:absolute;left:1434;top:617;height:108;width:108;" filled="f" stroked="f" coordsize="21600,21600">
              <v:path/>
              <v:fill on="f" focussize="0,0"/>
              <v:stroke on="f"/>
              <v:imagedata r:id="rId80" o:title=""/>
              <o:lock v:ext="edit" aspectratio="t"/>
            </v:shape>
            <v:shape id="_x0000_s1546" o:spid="_x0000_s1546" style="position:absolute;left:3269;top:1361;height:323;width:891;" fillcolor="#D6DBDF" filled="t" stroked="f" coordorigin="3270,1362" coordsize="891,323" path="m4099,1684l3331,1684,3307,1679,3288,1666,3275,1647,3270,1623,3270,1423,3275,1399,3288,1380,3307,1366,3331,1362,4099,1362,4123,1366,4143,1380,4156,1399,4161,1423,4161,1623,4156,1647,4143,1666,4123,1679,4099,1684xe">
              <v:path arrowok="t"/>
              <v:fill on="t" focussize="0,0"/>
              <v:stroke on="f"/>
              <v:imagedata o:title=""/>
              <o:lock v:ext="edit"/>
            </v:shape>
            <v:shape id="_x0000_s1547" o:spid="_x0000_s1547" o:spt="75" type="#_x0000_t75" style="position:absolute;left:1434;top:1891;height:108;width:108;" filled="f" stroked="f" coordsize="21600,21600">
              <v:path/>
              <v:fill on="f" focussize="0,0"/>
              <v:stroke on="f"/>
              <v:imagedata r:id="rId80" o:title=""/>
              <o:lock v:ext="edit" aspectratio="t"/>
            </v:shape>
            <v:shape id="_x0000_s1548" o:spid="_x0000_s1548" style="position:absolute;left:6710;top:2221;height:323;width:646;" fillcolor="#D6DBDF" filled="t" stroked="f" coordorigin="6710,2222" coordsize="646,323" path="m7294,2544l6772,2544,6748,2539,6728,2526,6715,2507,6710,2483,6710,2283,6715,2259,6728,2240,6748,2227,6772,2222,7294,2222,7318,2227,7338,2240,7351,2259,7356,2283,7356,2483,7351,2507,7338,2526,7318,2539,7294,2544xe">
              <v:path arrowok="t"/>
              <v:fill on="t" focussize="0,0"/>
              <v:stroke on="f"/>
              <v:imagedata o:title=""/>
              <o:lock v:ext="edit"/>
            </v:shape>
            <v:shape id="_x0000_s1549" o:spid="_x0000_s1549" o:spt="75" type="#_x0000_t75" style="position:absolute;left:1434;top:2752;height:108;width:108;" filled="f" stroked="f" coordsize="21600,21600">
              <v:path/>
              <v:fill on="f" focussize="0,0"/>
              <v:stroke on="f"/>
              <v:imagedata r:id="rId80" o:title=""/>
              <o:lock v:ext="edit" aspectratio="t"/>
            </v:shape>
            <v:shape id="_x0000_s1550" o:spid="_x0000_s1550" style="position:absolute;left:3269;top:3081;height:323;width:891;" fillcolor="#D6DBDF" filled="t" stroked="f" coordorigin="3270,3082" coordsize="891,323" path="m4099,3404l3331,3404,3307,3400,3288,3386,3275,3367,3270,3343,3270,3143,3275,3119,3288,3100,3307,3087,3331,3082,4099,3082,4123,3087,4143,3100,4156,3119,4161,3143,4161,3343,4156,3367,4143,3386,4123,3400,4099,3404xe">
              <v:path arrowok="t"/>
              <v:fill on="t" focussize="0,0"/>
              <v:stroke on="f"/>
              <v:imagedata o:title=""/>
              <o:lock v:ext="edit"/>
            </v:shape>
            <v:shape id="_x0000_s1551" o:spid="_x0000_s1551" style="position:absolute;left:4652;top:3081;height:323;width:891;" fillcolor="#D6DBDF" filled="t" stroked="f" coordorigin="4652,3082" coordsize="891,323" path="m5482,3404l4714,3404,4690,3400,4670,3386,4657,3367,4652,3343,4652,3143,4657,3119,4670,3100,4690,3087,4714,3082,5482,3082,5506,3087,5525,3100,5538,3119,5543,3143,5543,3343,5538,3367,5525,3386,5506,3400,5482,3404xe">
              <v:path arrowok="t"/>
              <v:fill on="t" focussize="0,0"/>
              <v:stroke on="f"/>
              <v:imagedata o:title=""/>
              <o:lock v:ext="edit"/>
            </v:shape>
            <v:shape id="_x0000_s1552" o:spid="_x0000_s1552" o:spt="75" type="#_x0000_t75" style="position:absolute;left:1434;top:3612;height:108;width:108;" filled="f" stroked="f" coordsize="21600,21600">
              <v:path/>
              <v:fill on="f" focussize="0,0"/>
              <v:stroke on="f"/>
              <v:imagedata r:id="rId84" o:title=""/>
              <o:lock v:ext="edit" aspectratio="t"/>
            </v:shape>
            <v:shape id="_x0000_s1553" o:spid="_x0000_s1553" o:spt="202" type="#_x0000_t202" style="position:absolute;left:1104;top:302;height:4286;width:9984;" filled="f" stroked="f" coordsize="21600,21600">
              <v:path/>
              <v:fill on="f" focussize="0,0"/>
              <v:stroke on="f" joinstyle="miter"/>
              <v:imagedata o:title=""/>
              <o:lock v:ext="edit"/>
              <v:textbox inset="0mm,0mm,0mm,0mm">
                <w:txbxContent>
                  <w:p>
                    <w:pPr>
                      <w:spacing w:before="154" w:line="196" w:lineRule="auto"/>
                      <w:ind w:left="614" w:right="274" w:firstLine="0"/>
                      <w:jc w:val="both"/>
                      <w:rPr>
                        <w:sz w:val="24"/>
                      </w:rPr>
                    </w:pPr>
                    <w:r>
                      <w:rPr>
                        <w:color w:val="333333"/>
                        <w:sz w:val="24"/>
                      </w:rPr>
                      <w:t xml:space="preserve">1.@Cacheable表明在调用方法之前，首先应该在缓存中查找方法的返回值，如果这  个值能够找到，则会返回缓存的值，否则执行该方法，并将返回值放到缓存中，一般在数据库查询( </w:t>
                    </w:r>
                    <w:r>
                      <w:rPr>
                        <w:rFonts w:ascii="Courier New" w:eastAsia="Courier New"/>
                        <w:color w:val="2B3D4F"/>
                        <w:sz w:val="21"/>
                      </w:rPr>
                      <w:t>select</w:t>
                    </w:r>
                    <w:r>
                      <w:rPr>
                        <w:rFonts w:ascii="Courier New" w:eastAsia="Courier New"/>
                        <w:color w:val="2B3D4F"/>
                        <w:spacing w:val="-70"/>
                        <w:sz w:val="21"/>
                      </w:rPr>
                      <w:t xml:space="preserve"> </w:t>
                    </w:r>
                    <w:r>
                      <w:rPr>
                        <w:color w:val="333333"/>
                        <w:sz w:val="24"/>
                      </w:rPr>
                      <w:t>)之后调用这个注解</w:t>
                    </w:r>
                  </w:p>
                  <w:p>
                    <w:pPr>
                      <w:spacing w:before="23" w:line="196" w:lineRule="auto"/>
                      <w:ind w:left="614" w:right="431" w:firstLine="0"/>
                      <w:jc w:val="left"/>
                      <w:rPr>
                        <w:sz w:val="24"/>
                      </w:rPr>
                    </w:pPr>
                    <w:r>
                      <w:rPr>
                        <w:color w:val="333333"/>
                        <w:sz w:val="24"/>
                      </w:rPr>
                      <w:t xml:space="preserve">2.@CachePut表明在方法调用前不会检查缓存，方法始终都会被调用，调用之后把结果放到缓存中，一般在数据库操作插入数据( </w:t>
                    </w:r>
                    <w:r>
                      <w:rPr>
                        <w:rFonts w:ascii="Courier New" w:eastAsia="Courier New"/>
                        <w:color w:val="2B3D4F"/>
                        <w:sz w:val="21"/>
                      </w:rPr>
                      <w:t>save</w:t>
                    </w:r>
                    <w:r>
                      <w:rPr>
                        <w:rFonts w:ascii="Courier New" w:eastAsia="Courier New"/>
                        <w:color w:val="2B3D4F"/>
                        <w:spacing w:val="-55"/>
                        <w:sz w:val="21"/>
                      </w:rPr>
                      <w:t xml:space="preserve"> </w:t>
                    </w:r>
                    <w:r>
                      <w:rPr>
                        <w:color w:val="333333"/>
                        <w:sz w:val="24"/>
                      </w:rPr>
                      <w:t>)的时候调用</w:t>
                    </w:r>
                  </w:p>
                  <w:p>
                    <w:pPr>
                      <w:spacing w:before="26" w:line="196" w:lineRule="auto"/>
                      <w:ind w:left="614" w:right="279" w:firstLine="0"/>
                      <w:jc w:val="both"/>
                      <w:rPr>
                        <w:sz w:val="24"/>
                      </w:rPr>
                    </w:pPr>
                    <w:r>
                      <w:rPr>
                        <w:color w:val="333333"/>
                        <w:sz w:val="24"/>
                      </w:rPr>
                      <w:t xml:space="preserve">3.@CacheEvict表明spring会清除一个或者多个缓存，一般在数据库更新或者删除数 据的时候调用( </w:t>
                    </w:r>
                    <w:r>
                      <w:rPr>
                        <w:rFonts w:ascii="Courier New" w:eastAsia="Courier New"/>
                        <w:color w:val="2B3D4F"/>
                        <w:sz w:val="21"/>
                      </w:rPr>
                      <w:t>update</w:t>
                    </w:r>
                    <w:r>
                      <w:rPr>
                        <w:rFonts w:ascii="Courier New" w:eastAsia="Courier New"/>
                        <w:color w:val="2B3D4F"/>
                        <w:spacing w:val="-70"/>
                        <w:sz w:val="21"/>
                      </w:rPr>
                      <w:t xml:space="preserve"> </w:t>
                    </w:r>
                    <w:r>
                      <w:rPr>
                        <w:color w:val="333333"/>
                        <w:spacing w:val="2"/>
                        <w:sz w:val="24"/>
                      </w:rPr>
                      <w:t xml:space="preserve">或者 </w:t>
                    </w:r>
                    <w:r>
                      <w:rPr>
                        <w:rFonts w:ascii="Courier New" w:eastAsia="Courier New"/>
                        <w:color w:val="2B3D4F"/>
                        <w:sz w:val="21"/>
                      </w:rPr>
                      <w:t>delete</w:t>
                    </w:r>
                    <w:r>
                      <w:rPr>
                        <w:rFonts w:ascii="Courier New" w:eastAsia="Courier New"/>
                        <w:color w:val="2B3D4F"/>
                        <w:spacing w:val="-70"/>
                        <w:sz w:val="21"/>
                      </w:rPr>
                      <w:t xml:space="preserve"> </w:t>
                    </w:r>
                    <w:r>
                      <w:rPr>
                        <w:color w:val="333333"/>
                        <w:sz w:val="24"/>
                      </w:rPr>
                      <w:t>)</w:t>
                    </w:r>
                  </w:p>
                  <w:p>
                    <w:pPr>
                      <w:spacing w:before="26" w:line="196" w:lineRule="auto"/>
                      <w:ind w:left="614" w:right="344" w:firstLine="0"/>
                      <w:jc w:val="both"/>
                      <w:rPr>
                        <w:sz w:val="24"/>
                      </w:rPr>
                    </w:pPr>
                    <w:r>
                      <w:rPr>
                        <w:color w:val="333333"/>
                        <w:sz w:val="24"/>
                      </w:rPr>
                      <w:t>4.@Caching分组的注解，可以同时应用多个其他缓存注解，可以相同类型或者不同 类型</w:t>
                    </w:r>
                  </w:p>
                </w:txbxContent>
              </v:textbox>
            </v:shape>
            <w10:wrap type="topAndBottom"/>
          </v:group>
        </w:pict>
      </w:r>
    </w:p>
    <w:p>
      <w:pPr>
        <w:pStyle w:val="6"/>
        <w:spacing w:before="19"/>
        <w:rPr>
          <w:sz w:val="9"/>
        </w:rPr>
      </w:pPr>
    </w:p>
    <w:p>
      <w:pPr>
        <w:pStyle w:val="6"/>
        <w:tabs>
          <w:tab w:val="left" w:pos="7268"/>
        </w:tabs>
        <w:spacing w:before="5"/>
        <w:ind w:left="110"/>
      </w:pPr>
      <w:r>
        <w:pict>
          <v:group id="_x0000_s1554" o:spid="_x0000_s1554" o:spt="203" style="position:absolute;left:0pt;margin-left:47.5pt;margin-top:27.25pt;height:199.65pt;width:506.9pt;mso-position-horizontal-relative:page;mso-wrap-distance-bottom:0pt;mso-wrap-distance-top:0pt;z-index:8192;mso-width-relative:page;mso-height-relative:page;" coordorigin="950,546" coordsize="10138,3993">
            <o:lock v:ext="edit"/>
            <v:shape id="_x0000_s1555" o:spid="_x0000_s1555" style="position:absolute;left:1196;top:590;height:323;width:507;" fillcolor="#D6DBDF" filled="t" stroked="f" coordorigin="1196,590" coordsize="507,323" path="m1642,913l1258,913,1234,908,1214,895,1201,875,1196,851,1196,652,1201,628,1214,608,1234,595,1258,590,1642,590,1666,595,1685,608,1698,628,1703,652,1703,851,1698,875,1685,895,1666,908,1642,913xe">
              <v:path arrowok="t"/>
              <v:fill on="t" focussize="0,0"/>
              <v:stroke on="f"/>
              <v:imagedata o:title=""/>
              <o:lock v:ext="edit"/>
            </v:shape>
            <v:shape id="_x0000_s1556" o:spid="_x0000_s1556" o:spt="75" type="#_x0000_t75" style="position:absolute;left:950;top:959;height:3579;width:10138;" filled="f" stroked="f" coordsize="21600,21600">
              <v:path/>
              <v:fill on="f" focussize="0,0"/>
              <v:stroke on="f"/>
              <v:imagedata r:id="rId85" o:title=""/>
              <o:lock v:ext="edit" aspectratio="t"/>
            </v:shape>
            <v:shape id="_x0000_s1557" o:spid="_x0000_s1557" o:spt="202" type="#_x0000_t202" style="position:absolute;left:950;top:545;height:325;width:2493;" filled="f" stroked="f" coordsize="21600,21600">
              <v:path/>
              <v:fill on="f" focussize="0,0"/>
              <v:stroke on="f" joinstyle="miter"/>
              <v:imagedata o:title=""/>
              <o:lock v:ext="edit"/>
              <v:textbox inset="0mm,0mm,0mm,0mm">
                <w:txbxContent>
                  <w:p>
                    <w:pPr>
                      <w:spacing w:before="0" w:line="325" w:lineRule="exact"/>
                      <w:ind w:left="0" w:right="0" w:firstLine="0"/>
                      <w:jc w:val="left"/>
                      <w:rPr>
                        <w:sz w:val="24"/>
                      </w:rPr>
                    </w:pPr>
                    <w:r>
                      <w:rPr>
                        <w:color w:val="333333"/>
                        <w:sz w:val="24"/>
                      </w:rPr>
                      <w:t xml:space="preserve">是 </w:t>
                    </w:r>
                    <w:r>
                      <w:rPr>
                        <w:rFonts w:ascii="Courier New" w:eastAsia="Courier New"/>
                        <w:color w:val="2B3D4F"/>
                        <w:sz w:val="21"/>
                      </w:rPr>
                      <w:t xml:space="preserve">key </w:t>
                    </w:r>
                    <w:r>
                      <w:rPr>
                        <w:color w:val="333333"/>
                        <w:sz w:val="24"/>
                      </w:rPr>
                      <w:t>代表缓存的键值</w:t>
                    </w:r>
                  </w:p>
                </w:txbxContent>
              </v:textbox>
            </v:shape>
            <w10:wrap type="topAndBottom"/>
          </v:group>
        </w:pict>
      </w:r>
      <w:r>
        <w:pict>
          <v:group id="_x0000_s1558" o:spid="_x0000_s1558" o:spt="203" style="position:absolute;left:0pt;margin-left:367pt;margin-top:5pt;height:18.4pt;width:38.4pt;mso-position-horizontal-relative:page;z-index:-87040;mso-width-relative:page;mso-height-relative:page;" coordorigin="7340,100" coordsize="768,368">
            <o:lock v:ext="edit"/>
            <v:shape id="_x0000_s1559" o:spid="_x0000_s1559" style="position:absolute;left:7340;top:144;height:323;width:768;" fillcolor="#D6DBDF" filled="t" stroked="f" coordorigin="7340,145" coordsize="768,323" path="m8047,467l7402,467,7378,462,7358,449,7345,430,7340,406,7340,206,7345,182,7358,163,7378,150,7402,145,8047,145,8071,150,8090,163,8103,182,8108,206,8108,406,8103,430,8090,449,8071,462,8047,467xe">
              <v:path arrowok="t"/>
              <v:fill on="t" focussize="0,0"/>
              <v:stroke on="f"/>
              <v:imagedata o:title=""/>
              <o:lock v:ext="edit"/>
            </v:shape>
            <v:shape id="_x0000_s1560" o:spid="_x0000_s1560" o:spt="202" type="#_x0000_t202" style="position:absolute;left:7340;top:100;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value</w:t>
                    </w:r>
                  </w:p>
                </w:txbxContent>
              </v:textbox>
            </v:shape>
          </v:group>
        </w:pict>
      </w:r>
      <w:r>
        <w:rPr>
          <w:color w:val="333333"/>
        </w:rPr>
        <w:t>一般在用这些注解的时候，我们需要填写两个参数，一个是</w:t>
      </w:r>
      <w:r>
        <w:rPr>
          <w:color w:val="333333"/>
        </w:rPr>
        <w:tab/>
      </w:r>
      <w:r>
        <w:rPr>
          <w:color w:val="333333"/>
        </w:rPr>
        <w:t>代表缓存的名称，一个</w:t>
      </w:r>
    </w:p>
    <w:p>
      <w:pPr>
        <w:pStyle w:val="6"/>
        <w:tabs>
          <w:tab w:val="left" w:pos="7006"/>
        </w:tabs>
        <w:spacing w:line="406" w:lineRule="exact"/>
        <w:ind w:left="110"/>
      </w:pPr>
      <w:r>
        <w:rPr>
          <w:color w:val="333333"/>
        </w:rPr>
        <w:t>如上图所示，键值</w:t>
      </w:r>
      <w:r>
        <w:rPr>
          <w:color w:val="333333"/>
          <w:spacing w:val="28"/>
        </w:rPr>
        <w:t xml:space="preserve"> </w:t>
      </w:r>
      <w:r>
        <w:rPr>
          <w:rFonts w:ascii="Courier New" w:eastAsia="Courier New"/>
          <w:color w:val="2B3D4F"/>
          <w:sz w:val="21"/>
        </w:rPr>
        <w:t>key</w:t>
      </w:r>
      <w:r>
        <w:rPr>
          <w:rFonts w:ascii="Courier New" w:eastAsia="Courier New"/>
          <w:color w:val="2B3D4F"/>
          <w:spacing w:val="-47"/>
          <w:sz w:val="21"/>
        </w:rPr>
        <w:t xml:space="preserve"> </w:t>
      </w:r>
      <w:r>
        <w:rPr>
          <w:color w:val="333333"/>
        </w:rPr>
        <w:t>一般包含两部分组成，一部分是</w:t>
      </w:r>
      <w:r>
        <w:rPr>
          <w:color w:val="333333"/>
        </w:rPr>
        <w:tab/>
      </w:r>
      <w:r>
        <w:rPr>
          <w:color w:val="333333"/>
        </w:rPr>
        <w:t>例如上图中</w:t>
      </w:r>
    </w:p>
    <w:p>
      <w:pPr>
        <w:tabs>
          <w:tab w:val="left" w:pos="3704"/>
          <w:tab w:val="left" w:pos="5486"/>
        </w:tabs>
        <w:spacing w:before="0" w:line="445" w:lineRule="exact"/>
        <w:ind w:left="110" w:right="0" w:firstLine="0"/>
        <w:jc w:val="left"/>
        <w:rPr>
          <w:rFonts w:ascii="Courier New" w:eastAsia="Courier New"/>
          <w:sz w:val="21"/>
        </w:rPr>
      </w:pPr>
      <w:r>
        <w:pict>
          <v:shape id="_x0000_s1561" o:spid="_x0000_s1561" style="position:absolute;left:0pt;margin-left:145.8pt;margin-top:-18.45pt;height:16.15pt;width:25.35pt;mso-position-horizontal-relative:page;z-index:-87040;mso-width-relative:page;mso-height-relative:page;" fillcolor="#D6DBDF" filled="t" stroked="f" coordorigin="2916,-369" coordsize="507,323" path="m3362,-47l2978,-47,2954,-51,2934,-65,2921,-84,2916,-108,2916,-308,2921,-332,2934,-351,2954,-364,2978,-369,3362,-369,3386,-364,3405,-351,3419,-332,3423,-308,3423,-108,3419,-84,3405,-65,3386,-51,3362,-47xe">
            <v:path arrowok="t"/>
            <v:fill on="t" focussize="0,0"/>
            <v:stroke on="f"/>
            <v:imagedata o:title=""/>
            <o:lock v:ext="edit"/>
          </v:shape>
        </w:pict>
      </w:r>
      <w:r>
        <w:pict>
          <v:group id="_x0000_s1562" o:spid="_x0000_s1562" o:spt="203" style="position:absolute;left:0pt;margin-left:343.2pt;margin-top:-20.65pt;height:18.4pt;width:49.2pt;mso-position-horizontal-relative:page;z-index:-87040;mso-width-relative:page;mso-height-relative:page;" coordorigin="6864,-414" coordsize="984,368">
            <o:lock v:ext="edit"/>
            <v:shape id="_x0000_s1563" o:spid="_x0000_s1563" style="position:absolute;left:6864;top:-370;height:323;width:984;" fillcolor="#D6DBDF" filled="t" stroked="f" coordorigin="6864,-369" coordsize="984,323" path="m7786,-47l6925,-47,6902,-51,6882,-65,6869,-84,6864,-108,6864,-308,6869,-332,6882,-351,6902,-364,6925,-369,7786,-369,7810,-364,7829,-351,7842,-332,7847,-308,7847,-108,7842,-84,7829,-65,7810,-51,7786,-47xe">
              <v:path arrowok="t"/>
              <v:fill on="t" focussize="0,0"/>
              <v:stroke on="f"/>
              <v:imagedata o:title=""/>
              <o:lock v:ext="edit"/>
            </v:shape>
            <v:shape id="_x0000_s1564" o:spid="_x0000_s1564" o:spt="202" type="#_x0000_t202" style="position:absolute;left:6864;top:-414;height:368;width:98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键的标识</w:t>
                    </w:r>
                  </w:p>
                </w:txbxContent>
              </v:textbox>
            </v:shape>
          </v:group>
        </w:pict>
      </w:r>
      <w:r>
        <w:pict>
          <v:group id="_x0000_s1565" o:spid="_x0000_s1565" o:spt="203" style="position:absolute;left:0pt;margin-left:59.8pt;margin-top:1.55pt;height:18.4pt;width:167.45pt;mso-position-horizontal-relative:page;z-index:-87040;mso-width-relative:page;mso-height-relative:page;" coordorigin="1196,32" coordsize="3349,368">
            <o:lock v:ext="edit"/>
            <v:shape id="_x0000_s1566" o:spid="_x0000_s1566" style="position:absolute;left:1196;top:76;height:323;width:3349;" fillcolor="#D6DBDF" filled="t" stroked="f" coordorigin="1196,76" coordsize="3349,323" path="m4483,399l1258,399,1234,394,1214,381,1201,361,1196,337,1196,138,1201,114,1214,94,1234,81,1258,76,4483,76,4507,81,4527,94,4540,114,4545,138,4545,337,4540,361,4527,381,4507,394,4483,399xe">
              <v:path arrowok="t"/>
              <v:fill on="t" focussize="0,0"/>
              <v:stroke on="f"/>
              <v:imagedata o:title=""/>
              <o:lock v:ext="edit"/>
            </v:shape>
            <v:shape id="_x0000_s1567" o:spid="_x0000_s1567" o:spt="202" type="#_x0000_t202" style="position:absolute;left:1196;top:31;height:368;width:334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CacheKey.SINGLE_ROLE_NAME</w:t>
                    </w:r>
                  </w:p>
                </w:txbxContent>
              </v:textbox>
            </v:shape>
          </v:group>
        </w:pict>
      </w:r>
      <w:r>
        <w:pict>
          <v:group id="_x0000_s1568" o:spid="_x0000_s1568" o:spt="203" style="position:absolute;left:0pt;margin-left:288.65pt;margin-top:1.55pt;height:18.4pt;width:27.65pt;mso-position-horizontal-relative:page;z-index:-87040;mso-width-relative:page;mso-height-relative:page;" coordorigin="5773,32" coordsize="553,368">
            <o:lock v:ext="edit"/>
            <v:shape id="_x0000_s1569" o:spid="_x0000_s1569" style="position:absolute;left:5773;top:76;height:323;width:553;" fillcolor="#D6DBDF" filled="t" stroked="f" coordorigin="5773,76" coordsize="553,323" path="m6265,399l5835,399,5811,394,5791,381,5778,361,5773,337,5773,138,5778,114,5791,94,5811,81,5835,76,6265,76,6289,81,6308,94,6322,114,6326,138,6326,337,6322,361,6308,381,6289,394,6265,399xe">
              <v:path arrowok="t"/>
              <v:fill on="t" focussize="0,0"/>
              <v:stroke on="f"/>
              <v:imagedata o:title=""/>
              <o:lock v:ext="edit"/>
            </v:shape>
            <v:shape id="_x0000_s1570" o:spid="_x0000_s1570" o:spt="202" type="#_x0000_t202" style="position:absolute;left:5773;top:31;height:368;width:553;"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参数</w:t>
                    </w:r>
                  </w:p>
                </w:txbxContent>
              </v:textbox>
            </v:shape>
          </v:group>
        </w:pict>
      </w:r>
      <w:r>
        <w:pict>
          <v:shape id="_x0000_s1571" o:spid="_x0000_s1571" style="position:absolute;left:0pt;margin-left:483.7pt;margin-top:3.8pt;height:16.15pt;width:51.5pt;mso-position-horizontal-relative:page;z-index:-87040;mso-width-relative:page;mso-height-relative:page;" fillcolor="#D6DBDF" filled="t" stroked="f" coordorigin="9675,76" coordsize="1030,323" path="m10643,399l9736,399,9712,394,9693,381,9680,361,9675,337,9675,138,9680,114,9693,94,9712,81,9736,76,10643,76,10666,81,10686,94,10699,114,10704,138,10704,337,10699,361,10686,381,10666,394,10643,399xe">
            <v:path arrowok="t"/>
            <v:fill on="t" focussize="0,0"/>
            <v:stroke on="f"/>
            <v:imagedata o:title=""/>
            <o:lock v:ext="edit"/>
          </v:shape>
        </w:pict>
      </w:r>
      <w:r>
        <w:rPr>
          <w:color w:val="333333"/>
          <w:sz w:val="24"/>
        </w:rPr>
        <w:t>的</w:t>
      </w:r>
      <w:r>
        <w:rPr>
          <w:color w:val="333333"/>
          <w:sz w:val="24"/>
        </w:rPr>
        <w:tab/>
      </w:r>
      <w:r>
        <w:rPr>
          <w:color w:val="333333"/>
          <w:sz w:val="24"/>
        </w:rPr>
        <w:t>，一部分是</w:t>
      </w:r>
      <w:r>
        <w:rPr>
          <w:color w:val="333333"/>
          <w:sz w:val="24"/>
        </w:rPr>
        <w:tab/>
      </w:r>
      <w:r>
        <w:rPr>
          <w:color w:val="333333"/>
          <w:sz w:val="24"/>
        </w:rPr>
        <w:t>(一般是参数的值)例如上图中的</w:t>
      </w:r>
      <w:r>
        <w:rPr>
          <w:color w:val="333333"/>
          <w:spacing w:val="2"/>
          <w:sz w:val="24"/>
        </w:rPr>
        <w:t xml:space="preserve"> </w:t>
      </w:r>
      <w:r>
        <w:rPr>
          <w:rFonts w:ascii="Courier New" w:eastAsia="Courier New"/>
          <w:color w:val="2B3D4F"/>
          <w:sz w:val="21"/>
        </w:rPr>
        <w:t>#roleId</w:t>
      </w:r>
    </w:p>
    <w:p>
      <w:pPr>
        <w:pStyle w:val="6"/>
        <w:spacing w:before="1"/>
        <w:rPr>
          <w:rFonts w:ascii="Courier New"/>
          <w:sz w:val="26"/>
        </w:rPr>
      </w:pPr>
    </w:p>
    <w:p>
      <w:pPr>
        <w:pStyle w:val="3"/>
        <w:numPr>
          <w:ilvl w:val="1"/>
          <w:numId w:val="28"/>
        </w:numPr>
        <w:tabs>
          <w:tab w:val="left" w:pos="851"/>
        </w:tabs>
        <w:spacing w:before="0" w:after="0" w:line="647" w:lineRule="exact"/>
        <w:ind w:left="850" w:right="0" w:hanging="740"/>
        <w:jc w:val="left"/>
      </w:pPr>
      <w:r>
        <w:rPr>
          <w:color w:val="333333"/>
        </w:rPr>
        <w:t>使用枚举</w:t>
      </w:r>
    </w:p>
    <w:p>
      <w:pPr>
        <w:pStyle w:val="6"/>
        <w:spacing w:before="6"/>
        <w:rPr>
          <w:sz w:val="10"/>
        </w:rPr>
      </w:pPr>
    </w:p>
    <w:p>
      <w:pPr>
        <w:spacing w:after="0"/>
        <w:rPr>
          <w:sz w:val="10"/>
        </w:rPr>
        <w:sectPr>
          <w:pgSz w:w="11900" w:h="16840"/>
          <w:pgMar w:top="1340" w:right="520" w:bottom="280" w:left="840" w:header="720" w:footer="720" w:gutter="0"/>
        </w:sectPr>
      </w:pPr>
    </w:p>
    <w:p>
      <w:pPr>
        <w:pStyle w:val="6"/>
        <w:spacing w:before="48" w:line="211" w:lineRule="auto"/>
        <w:ind w:left="110" w:right="38"/>
      </w:pPr>
      <w:r>
        <w:pict>
          <v:group id="_x0000_s1572" o:spid="_x0000_s1572" o:spt="203" style="position:absolute;left:0pt;margin-left:409.2pt;margin-top:5pt;height:18.4pt;width:49.2pt;mso-position-horizontal-relative:page;z-index:10240;mso-width-relative:page;mso-height-relative:page;" coordorigin="8185,101" coordsize="984,368">
            <o:lock v:ext="edit"/>
            <v:shape id="_x0000_s1573" o:spid="_x0000_s1573" style="position:absolute;left:8184;top:145;height:323;width:984;" fillcolor="#D6DBDF" filled="t" stroked="f" coordorigin="8185,145" coordsize="984,323" path="m9107,468l8246,468,8222,463,8203,450,8190,430,8185,406,8185,206,8190,183,8203,163,8222,150,8246,145,9107,145,9130,150,9150,163,9163,183,9168,206,9168,406,9163,430,9150,450,9130,463,9107,468xe">
              <v:path arrowok="t"/>
              <v:fill on="t" focussize="0,0"/>
              <v:stroke on="f"/>
              <v:imagedata o:title=""/>
              <o:lock v:ext="edit"/>
            </v:shape>
            <v:shape id="_x0000_s1574" o:spid="_x0000_s1574" o:spt="202" type="#_x0000_t202" style="position:absolute;left:8184;top:100;height:368;width:98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状态枚举</w:t>
                    </w:r>
                  </w:p>
                </w:txbxContent>
              </v:textbox>
            </v:shape>
          </v:group>
        </w:pict>
      </w:r>
      <w:r>
        <w:rPr>
          <w:color w:val="333333"/>
        </w:rPr>
        <w:t>在Guns中，枚举一般分两类，一种是状态枚举，一种是异常枚举， 态，列出状态的所有值，例如</w:t>
      </w:r>
    </w:p>
    <w:p>
      <w:pPr>
        <w:pStyle w:val="6"/>
        <w:spacing w:before="5"/>
        <w:ind w:left="110"/>
      </w:pPr>
      <w:r>
        <w:br w:type="column"/>
      </w:r>
      <w:r>
        <w:rPr>
          <w:color w:val="333333"/>
        </w:rPr>
        <w:t>的作用是枚举状</w:t>
      </w:r>
    </w:p>
    <w:p>
      <w:pPr>
        <w:spacing w:after="0"/>
        <w:sectPr>
          <w:type w:val="continuous"/>
          <w:pgSz w:w="11900" w:h="16840"/>
          <w:pgMar w:top="1340" w:right="520" w:bottom="280" w:left="840" w:header="720" w:footer="720" w:gutter="0"/>
          <w:cols w:equalWidth="0" w:num="2">
            <w:col w:w="7386" w:space="832"/>
            <w:col w:w="2322"/>
          </w:cols>
        </w:sectPr>
      </w:pPr>
    </w:p>
    <w:p>
      <w:pPr>
        <w:pStyle w:val="6"/>
        <w:spacing w:before="16"/>
        <w:rPr>
          <w:sz w:val="13"/>
        </w:rPr>
      </w:pPr>
    </w:p>
    <w:p>
      <w:pPr>
        <w:pStyle w:val="6"/>
        <w:ind w:left="110"/>
        <w:rPr>
          <w:sz w:val="20"/>
        </w:rPr>
      </w:pPr>
      <w:r>
        <w:rPr>
          <w:sz w:val="20"/>
        </w:rPr>
        <w:pict>
          <v:group id="_x0000_s1575" o:spid="_x0000_s1575" o:spt="203" style="height:26.9pt;width:506.9pt;" coordsize="10138,538">
            <o:lock v:ext="edit"/>
            <v:shape id="_x0000_s1576" o:spid="_x0000_s1576" o:spt="75" type="#_x0000_t75" style="position:absolute;left:0;top:0;height:538;width:10138;" filled="f" stroked="f" coordsize="21600,21600">
              <v:path/>
              <v:fill on="f" focussize="0,0"/>
              <v:stroke on="f"/>
              <v:imagedata r:id="rId86" o:title=""/>
              <o:lock v:ext="edit" aspectratio="t"/>
            </v:shape>
            <v:shape id="_x0000_s1577" o:spid="_x0000_s1577" o:spt="202" type="#_x0000_t202" style="position:absolute;left:230;top:159;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578" o:spid="_x0000_s1578" o:spt="202" type="#_x0000_t202" style="position:absolute;left:906;top:159;height:244;width:407;"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870000"/>
                        <w:sz w:val="21"/>
                      </w:rPr>
                      <w:t>/**</w:t>
                    </w:r>
                  </w:p>
                </w:txbxContent>
              </v:textbox>
            </v:shape>
            <w10:wrap type="none"/>
            <w10:anchorlock/>
          </v:group>
        </w:pict>
      </w:r>
    </w:p>
    <w:p>
      <w:pPr>
        <w:spacing w:after="0"/>
        <w:rPr>
          <w:sz w:val="20"/>
        </w:rPr>
        <w:sectPr>
          <w:type w:val="continuous"/>
          <w:pgSz w:w="11900" w:h="16840"/>
          <w:pgMar w:top="1340" w:right="520" w:bottom="280" w:left="840" w:header="720" w:footer="720" w:gutter="0"/>
        </w:sectPr>
      </w:pPr>
    </w:p>
    <w:p>
      <w:pPr>
        <w:pStyle w:val="6"/>
        <w:ind w:left="100"/>
        <w:rPr>
          <w:sz w:val="20"/>
        </w:rPr>
      </w:pPr>
      <w:r>
        <w:rPr>
          <w:sz w:val="20"/>
        </w:rPr>
        <w:pict>
          <v:group id="_x0000_s1579" o:spid="_x0000_s1579" o:spt="203" style="height:314.9pt;width:506.9pt;" coordsize="10138,6298">
            <o:lock v:ext="edit"/>
            <v:shape id="_x0000_s1580" o:spid="_x0000_s1580" o:spt="75" type="#_x0000_t75" style="position:absolute;left:0;top:0;height:6298;width:10138;" filled="f" stroked="f" coordsize="21600,21600">
              <v:path/>
              <v:fill on="f" focussize="0,0"/>
              <v:stroke on="f"/>
              <v:imagedata r:id="rId87" o:title=""/>
              <o:lock v:ext="edit" aspectratio="t"/>
            </v:shape>
            <v:shape id="_x0000_s1581" o:spid="_x0000_s1581" o:spt="202" type="#_x0000_t202" style="position:absolute;left:92;top:20;height:6081;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2.</w:t>
                    </w:r>
                  </w:p>
                  <w:p>
                    <w:pPr>
                      <w:spacing w:before="69"/>
                      <w:ind w:left="122" w:right="4" w:firstLine="0"/>
                      <w:jc w:val="center"/>
                      <w:rPr>
                        <w:rFonts w:ascii="Courier New"/>
                        <w:sz w:val="21"/>
                      </w:rPr>
                    </w:pPr>
                    <w:r>
                      <w:rPr>
                        <w:rFonts w:ascii="Courier New"/>
                        <w:color w:val="668099"/>
                        <w:spacing w:val="-4"/>
                        <w:sz w:val="21"/>
                      </w:rPr>
                      <w:t>3.</w:t>
                    </w:r>
                  </w:p>
                  <w:p>
                    <w:pPr>
                      <w:spacing w:before="70"/>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69"/>
                      <w:ind w:left="122" w:right="4" w:firstLine="0"/>
                      <w:jc w:val="center"/>
                      <w:rPr>
                        <w:rFonts w:ascii="Courier New"/>
                        <w:sz w:val="21"/>
                      </w:rPr>
                    </w:pPr>
                    <w:r>
                      <w:rPr>
                        <w:rFonts w:ascii="Courier New"/>
                        <w:color w:val="668099"/>
                        <w:spacing w:val="-4"/>
                        <w:sz w:val="21"/>
                      </w:rPr>
                      <w:t>7.</w:t>
                    </w:r>
                  </w:p>
                  <w:p>
                    <w:pPr>
                      <w:spacing w:before="70"/>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69"/>
                      <w:ind w:left="0" w:right="18" w:firstLine="0"/>
                      <w:jc w:val="center"/>
                      <w:rPr>
                        <w:rFonts w:ascii="Courier New"/>
                        <w:sz w:val="21"/>
                      </w:rPr>
                    </w:pPr>
                    <w:r>
                      <w:rPr>
                        <w:rFonts w:ascii="Courier New"/>
                        <w:color w:val="668099"/>
                        <w:sz w:val="21"/>
                      </w:rPr>
                      <w:t>10.</w:t>
                    </w:r>
                  </w:p>
                  <w:p>
                    <w:pPr>
                      <w:spacing w:before="70"/>
                      <w:ind w:left="0" w:right="18" w:firstLine="0"/>
                      <w:jc w:val="center"/>
                      <w:rPr>
                        <w:rFonts w:ascii="Courier New"/>
                        <w:sz w:val="21"/>
                      </w:rPr>
                    </w:pPr>
                    <w:r>
                      <w:rPr>
                        <w:rFonts w:ascii="Courier New"/>
                        <w:color w:val="668099"/>
                        <w:sz w:val="21"/>
                      </w:rPr>
                      <w:t>11.</w:t>
                    </w:r>
                  </w:p>
                  <w:p>
                    <w:pPr>
                      <w:spacing w:before="69"/>
                      <w:ind w:left="0" w:right="18" w:firstLine="0"/>
                      <w:jc w:val="center"/>
                      <w:rPr>
                        <w:rFonts w:ascii="Courier New"/>
                        <w:sz w:val="21"/>
                      </w:rPr>
                    </w:pPr>
                    <w:r>
                      <w:rPr>
                        <w:rFonts w:ascii="Courier New"/>
                        <w:color w:val="668099"/>
                        <w:sz w:val="21"/>
                      </w:rPr>
                      <w:t>12.</w:t>
                    </w:r>
                  </w:p>
                  <w:p>
                    <w:pPr>
                      <w:spacing w:before="69"/>
                      <w:ind w:left="0" w:right="18" w:firstLine="0"/>
                      <w:jc w:val="center"/>
                      <w:rPr>
                        <w:rFonts w:ascii="Courier New"/>
                        <w:sz w:val="21"/>
                      </w:rPr>
                    </w:pPr>
                    <w:r>
                      <w:rPr>
                        <w:rFonts w:ascii="Courier New"/>
                        <w:color w:val="668099"/>
                        <w:sz w:val="21"/>
                      </w:rPr>
                      <w:t>13.</w:t>
                    </w:r>
                  </w:p>
                  <w:p>
                    <w:pPr>
                      <w:spacing w:before="70"/>
                      <w:ind w:left="0" w:right="18" w:firstLine="0"/>
                      <w:jc w:val="center"/>
                      <w:rPr>
                        <w:rFonts w:ascii="Courier New"/>
                        <w:sz w:val="21"/>
                      </w:rPr>
                    </w:pPr>
                    <w:r>
                      <w:rPr>
                        <w:rFonts w:ascii="Courier New"/>
                        <w:color w:val="668099"/>
                        <w:sz w:val="21"/>
                      </w:rPr>
                      <w:t>14.</w:t>
                    </w:r>
                  </w:p>
                  <w:p>
                    <w:pPr>
                      <w:spacing w:before="69"/>
                      <w:ind w:left="0" w:right="18" w:firstLine="0"/>
                      <w:jc w:val="center"/>
                      <w:rPr>
                        <w:rFonts w:ascii="Courier New"/>
                        <w:sz w:val="21"/>
                      </w:rPr>
                    </w:pPr>
                    <w:r>
                      <w:rPr>
                        <w:rFonts w:ascii="Courier New"/>
                        <w:color w:val="668099"/>
                        <w:sz w:val="21"/>
                      </w:rPr>
                      <w:t>15.</w:t>
                    </w:r>
                  </w:p>
                  <w:p>
                    <w:pPr>
                      <w:spacing w:before="69"/>
                      <w:ind w:left="0" w:right="18" w:firstLine="0"/>
                      <w:jc w:val="center"/>
                      <w:rPr>
                        <w:rFonts w:ascii="Courier New"/>
                        <w:sz w:val="21"/>
                      </w:rPr>
                    </w:pPr>
                    <w:r>
                      <w:rPr>
                        <w:rFonts w:ascii="Courier New"/>
                        <w:color w:val="668099"/>
                        <w:sz w:val="21"/>
                      </w:rPr>
                      <w:t>16.</w:t>
                    </w:r>
                  </w:p>
                  <w:p>
                    <w:pPr>
                      <w:spacing w:before="70"/>
                      <w:ind w:left="0" w:right="18" w:firstLine="0"/>
                      <w:jc w:val="center"/>
                      <w:rPr>
                        <w:rFonts w:ascii="Courier New"/>
                        <w:sz w:val="21"/>
                      </w:rPr>
                    </w:pPr>
                    <w:r>
                      <w:rPr>
                        <w:rFonts w:ascii="Courier New"/>
                        <w:color w:val="668099"/>
                        <w:sz w:val="21"/>
                      </w:rPr>
                      <w:t>17.</w:t>
                    </w:r>
                  </w:p>
                  <w:p>
                    <w:pPr>
                      <w:spacing w:before="69"/>
                      <w:ind w:left="0" w:right="18" w:firstLine="0"/>
                      <w:jc w:val="center"/>
                      <w:rPr>
                        <w:rFonts w:ascii="Courier New"/>
                        <w:sz w:val="21"/>
                      </w:rPr>
                    </w:pPr>
                    <w:r>
                      <w:rPr>
                        <w:rFonts w:ascii="Courier New"/>
                        <w:color w:val="668099"/>
                        <w:sz w:val="21"/>
                      </w:rPr>
                      <w:t>18.</w:t>
                    </w:r>
                  </w:p>
                  <w:p>
                    <w:pPr>
                      <w:spacing w:before="69"/>
                      <w:ind w:left="0" w:right="18" w:firstLine="0"/>
                      <w:jc w:val="center"/>
                      <w:rPr>
                        <w:rFonts w:ascii="Courier New"/>
                        <w:sz w:val="21"/>
                      </w:rPr>
                    </w:pPr>
                    <w:r>
                      <w:rPr>
                        <w:rFonts w:ascii="Courier New"/>
                        <w:color w:val="668099"/>
                        <w:sz w:val="21"/>
                      </w:rPr>
                      <w:t>19.</w:t>
                    </w:r>
                  </w:p>
                  <w:p>
                    <w:pPr>
                      <w:spacing w:before="69"/>
                      <w:ind w:left="0" w:right="18" w:firstLine="0"/>
                      <w:jc w:val="center"/>
                      <w:rPr>
                        <w:rFonts w:ascii="Courier New"/>
                        <w:sz w:val="21"/>
                      </w:rPr>
                    </w:pPr>
                    <w:r>
                      <w:rPr>
                        <w:rFonts w:ascii="Courier New"/>
                        <w:color w:val="668099"/>
                        <w:sz w:val="21"/>
                      </w:rPr>
                      <w:t>20.</w:t>
                    </w:r>
                  </w:p>
                  <w:p>
                    <w:pPr>
                      <w:spacing w:before="70"/>
                      <w:ind w:left="0" w:right="18" w:firstLine="0"/>
                      <w:jc w:val="center"/>
                      <w:rPr>
                        <w:rFonts w:ascii="Courier New"/>
                        <w:sz w:val="21"/>
                      </w:rPr>
                    </w:pPr>
                    <w:r>
                      <w:rPr>
                        <w:rFonts w:ascii="Courier New"/>
                        <w:color w:val="668099"/>
                        <w:sz w:val="21"/>
                      </w:rPr>
                      <w:t>21.</w:t>
                    </w:r>
                  </w:p>
                </w:txbxContent>
              </v:textbox>
            </v:shape>
            <v:shape id="_x0000_s1582" o:spid="_x0000_s1582" o:spt="202" type="#_x0000_t202" style="position:absolute;left:906;top:20;height:5774;width:5403;" filled="f" stroked="f" coordsize="21600,21600">
              <v:path/>
              <v:fill on="f" focussize="0,0"/>
              <v:stroke on="f" joinstyle="miter"/>
              <v:imagedata o:title=""/>
              <o:lock v:ext="edit"/>
              <v:textbox inset="0mm,0mm,0mm,0mm">
                <w:txbxContent>
                  <w:p>
                    <w:pPr>
                      <w:numPr>
                        <w:ilvl w:val="0"/>
                        <w:numId w:val="29"/>
                      </w:numPr>
                      <w:tabs>
                        <w:tab w:val="left" w:pos="387"/>
                      </w:tabs>
                      <w:spacing w:before="0" w:line="291" w:lineRule="exact"/>
                      <w:ind w:left="386" w:right="0" w:hanging="258"/>
                      <w:jc w:val="left"/>
                      <w:rPr>
                        <w:rFonts w:hint="eastAsia" w:ascii="Droid Sans Fallback" w:eastAsia="Droid Sans Fallback"/>
                        <w:sz w:val="21"/>
                      </w:rPr>
                    </w:pPr>
                    <w:r>
                      <w:rPr>
                        <w:rFonts w:hint="eastAsia" w:ascii="Droid Sans Fallback" w:eastAsia="Droid Sans Fallback"/>
                        <w:color w:val="870000"/>
                        <w:sz w:val="21"/>
                      </w:rPr>
                      <w:t>菜单的状态</w:t>
                    </w:r>
                  </w:p>
                  <w:p>
                    <w:pPr>
                      <w:spacing w:before="21"/>
                      <w:ind w:left="128" w:right="0" w:firstLine="0"/>
                      <w:jc w:val="left"/>
                      <w:rPr>
                        <w:rFonts w:ascii="Courier New"/>
                        <w:sz w:val="21"/>
                      </w:rPr>
                    </w:pPr>
                    <w:r>
                      <w:rPr>
                        <w:rFonts w:ascii="Courier New"/>
                        <w:color w:val="870000"/>
                        <w:w w:val="102"/>
                        <w:sz w:val="21"/>
                      </w:rPr>
                      <w:t>*</w:t>
                    </w:r>
                  </w:p>
                  <w:p>
                    <w:pPr>
                      <w:numPr>
                        <w:ilvl w:val="0"/>
                        <w:numId w:val="29"/>
                      </w:numPr>
                      <w:tabs>
                        <w:tab w:val="left" w:pos="387"/>
                      </w:tabs>
                      <w:spacing w:before="69" w:line="223" w:lineRule="exact"/>
                      <w:ind w:left="386" w:right="0" w:hanging="258"/>
                      <w:jc w:val="left"/>
                      <w:rPr>
                        <w:rFonts w:ascii="Courier New"/>
                        <w:sz w:val="21"/>
                      </w:rPr>
                    </w:pPr>
                    <w:r>
                      <w:rPr>
                        <w:rFonts w:ascii="Courier New"/>
                        <w:color w:val="870000"/>
                        <w:sz w:val="21"/>
                      </w:rPr>
                      <w:t>@author</w:t>
                    </w:r>
                    <w:r>
                      <w:rPr>
                        <w:rFonts w:ascii="Courier New"/>
                        <w:color w:val="870000"/>
                        <w:spacing w:val="3"/>
                        <w:sz w:val="21"/>
                      </w:rPr>
                      <w:t xml:space="preserve"> </w:t>
                    </w:r>
                    <w:r>
                      <w:rPr>
                        <w:rFonts w:ascii="Courier New"/>
                        <w:color w:val="870000"/>
                        <w:sz w:val="21"/>
                      </w:rPr>
                      <w:t>fengshuonan</w:t>
                    </w:r>
                  </w:p>
                  <w:p>
                    <w:pPr>
                      <w:spacing w:before="0" w:line="371" w:lineRule="exact"/>
                      <w:ind w:left="128" w:right="0" w:firstLine="0"/>
                      <w:jc w:val="left"/>
                      <w:rPr>
                        <w:rFonts w:ascii="Courier New" w:eastAsia="Courier New"/>
                        <w:sz w:val="21"/>
                      </w:rPr>
                    </w:pPr>
                    <w:r>
                      <w:rPr>
                        <w:rFonts w:ascii="Courier New" w:eastAsia="Courier New"/>
                        <w:color w:val="870000"/>
                        <w:sz w:val="21"/>
                      </w:rPr>
                      <w:t>* @Date 2017</w:t>
                    </w:r>
                    <w:r>
                      <w:rPr>
                        <w:rFonts w:hint="eastAsia" w:ascii="Droid Sans Fallback" w:eastAsia="Droid Sans Fallback"/>
                        <w:color w:val="870000"/>
                        <w:sz w:val="21"/>
                      </w:rPr>
                      <w:t>年</w:t>
                    </w:r>
                    <w:r>
                      <w:rPr>
                        <w:rFonts w:ascii="Courier New" w:eastAsia="Courier New"/>
                        <w:color w:val="870000"/>
                        <w:sz w:val="21"/>
                      </w:rPr>
                      <w:t>1</w:t>
                    </w:r>
                    <w:r>
                      <w:rPr>
                        <w:rFonts w:hint="eastAsia" w:ascii="Droid Sans Fallback" w:eastAsia="Droid Sans Fallback"/>
                        <w:color w:val="870000"/>
                        <w:sz w:val="21"/>
                      </w:rPr>
                      <w:t>月</w:t>
                    </w:r>
                    <w:r>
                      <w:rPr>
                        <w:rFonts w:ascii="Courier New" w:eastAsia="Courier New"/>
                        <w:color w:val="870000"/>
                        <w:sz w:val="21"/>
                      </w:rPr>
                      <w:t>22</w:t>
                    </w:r>
                    <w:r>
                      <w:rPr>
                        <w:rFonts w:hint="eastAsia" w:ascii="Droid Sans Fallback" w:eastAsia="Droid Sans Fallback"/>
                        <w:color w:val="870000"/>
                        <w:sz w:val="21"/>
                      </w:rPr>
                      <w:t>日 下午</w:t>
                    </w:r>
                    <w:r>
                      <w:rPr>
                        <w:rFonts w:ascii="Courier New" w:eastAsia="Courier New"/>
                        <w:color w:val="870000"/>
                        <w:sz w:val="21"/>
                      </w:rPr>
                      <w:t>12:14:59</w:t>
                    </w:r>
                  </w:p>
                  <w:p>
                    <w:pPr>
                      <w:spacing w:before="21"/>
                      <w:ind w:left="128" w:right="0" w:firstLine="0"/>
                      <w:jc w:val="left"/>
                      <w:rPr>
                        <w:rFonts w:ascii="Courier New"/>
                        <w:sz w:val="21"/>
                      </w:rPr>
                    </w:pPr>
                    <w:r>
                      <w:rPr>
                        <w:rFonts w:ascii="Courier New"/>
                        <w:color w:val="870000"/>
                        <w:sz w:val="21"/>
                      </w:rPr>
                      <w:t>*/</w:t>
                    </w:r>
                  </w:p>
                  <w:p>
                    <w:pPr>
                      <w:spacing w:before="69"/>
                      <w:ind w:left="7" w:right="2330" w:firstLine="0"/>
                      <w:jc w:val="center"/>
                      <w:rPr>
                        <w:rFonts w:ascii="Courier New"/>
                        <w:sz w:val="21"/>
                      </w:rPr>
                    </w:pPr>
                    <w:r>
                      <w:rPr>
                        <w:rFonts w:ascii="Courier New"/>
                        <w:color w:val="000087"/>
                        <w:sz w:val="21"/>
                      </w:rPr>
                      <w:t xml:space="preserve">public enum </w:t>
                    </w:r>
                    <w:r>
                      <w:rPr>
                        <w:rFonts w:ascii="Courier New"/>
                        <w:color w:val="660066"/>
                        <w:sz w:val="21"/>
                      </w:rPr>
                      <w:t xml:space="preserve">MenuStatus </w:t>
                    </w:r>
                    <w:r>
                      <w:rPr>
                        <w:rFonts w:ascii="Courier New"/>
                        <w:color w:val="666600"/>
                        <w:sz w:val="21"/>
                      </w:rPr>
                      <w:t>{</w:t>
                    </w:r>
                  </w:p>
                  <w:p>
                    <w:pPr>
                      <w:spacing w:before="1" w:line="240" w:lineRule="auto"/>
                      <w:rPr>
                        <w:sz w:val="13"/>
                      </w:rPr>
                    </w:pPr>
                  </w:p>
                  <w:p>
                    <w:pPr>
                      <w:spacing w:before="0" w:line="347" w:lineRule="exact"/>
                      <w:ind w:left="515" w:right="0" w:firstLine="0"/>
                      <w:jc w:val="left"/>
                      <w:rPr>
                        <w:rFonts w:ascii="Courier New" w:eastAsia="Courier New"/>
                        <w:sz w:val="21"/>
                      </w:rPr>
                    </w:pPr>
                    <w:r>
                      <w:rPr>
                        <w:rFonts w:ascii="Courier New" w:eastAsia="Courier New"/>
                        <w:sz w:val="21"/>
                      </w:rPr>
                      <w:t>ENABLE</w:t>
                    </w:r>
                    <w:r>
                      <w:rPr>
                        <w:rFonts w:ascii="Courier New" w:eastAsia="Courier New"/>
                        <w:color w:val="666600"/>
                        <w:sz w:val="21"/>
                      </w:rPr>
                      <w:t>(</w:t>
                    </w:r>
                    <w:r>
                      <w:rPr>
                        <w:rFonts w:ascii="Courier New" w:eastAsia="Courier New"/>
                        <w:color w:val="006666"/>
                        <w:sz w:val="21"/>
                      </w:rPr>
                      <w:t>1</w:t>
                    </w:r>
                    <w:r>
                      <w:rPr>
                        <w:rFonts w:ascii="Courier New" w:eastAsia="Courier New"/>
                        <w:color w:val="666600"/>
                        <w:sz w:val="21"/>
                      </w:rPr>
                      <w:t xml:space="preserve">, </w:t>
                    </w:r>
                    <w:r>
                      <w:rPr>
                        <w:rFonts w:ascii="Courier New" w:eastAsia="Courier New"/>
                        <w:color w:val="008700"/>
                        <w:sz w:val="21"/>
                      </w:rPr>
                      <w:t>"</w:t>
                    </w:r>
                    <w:r>
                      <w:rPr>
                        <w:rFonts w:hint="eastAsia" w:ascii="Droid Sans Fallback" w:eastAsia="Droid Sans Fallback"/>
                        <w:color w:val="008700"/>
                        <w:sz w:val="21"/>
                      </w:rPr>
                      <w:t>启用</w:t>
                    </w:r>
                    <w:r>
                      <w:rPr>
                        <w:rFonts w:ascii="Courier New" w:eastAsia="Courier New"/>
                        <w:color w:val="008700"/>
                        <w:sz w:val="21"/>
                      </w:rPr>
                      <w:t>"</w:t>
                    </w:r>
                    <w:r>
                      <w:rPr>
                        <w:rFonts w:ascii="Courier New" w:eastAsia="Courier New"/>
                        <w:color w:val="666600"/>
                        <w:sz w:val="21"/>
                      </w:rPr>
                      <w:t>),</w:t>
                    </w:r>
                  </w:p>
                  <w:p>
                    <w:pPr>
                      <w:spacing w:before="0" w:line="347" w:lineRule="exact"/>
                      <w:ind w:left="515" w:right="0" w:firstLine="0"/>
                      <w:jc w:val="left"/>
                      <w:rPr>
                        <w:rFonts w:ascii="Courier New" w:eastAsia="Courier New"/>
                        <w:sz w:val="21"/>
                      </w:rPr>
                    </w:pPr>
                    <w:r>
                      <w:rPr>
                        <w:rFonts w:ascii="Courier New" w:eastAsia="Courier New"/>
                        <w:sz w:val="21"/>
                      </w:rPr>
                      <w:t>DISABLE</w:t>
                    </w:r>
                    <w:r>
                      <w:rPr>
                        <w:rFonts w:ascii="Courier New" w:eastAsia="Courier New"/>
                        <w:color w:val="666600"/>
                        <w:sz w:val="21"/>
                      </w:rPr>
                      <w:t>(</w:t>
                    </w:r>
                    <w:r>
                      <w:rPr>
                        <w:rFonts w:ascii="Courier New" w:eastAsia="Courier New"/>
                        <w:color w:val="006666"/>
                        <w:sz w:val="21"/>
                      </w:rPr>
                      <w:t>0</w:t>
                    </w:r>
                    <w:r>
                      <w:rPr>
                        <w:rFonts w:ascii="Courier New" w:eastAsia="Courier New"/>
                        <w:color w:val="666600"/>
                        <w:sz w:val="21"/>
                      </w:rPr>
                      <w:t xml:space="preserve">, </w:t>
                    </w:r>
                    <w:r>
                      <w:rPr>
                        <w:rFonts w:ascii="Courier New" w:eastAsia="Courier New"/>
                        <w:color w:val="008700"/>
                        <w:sz w:val="21"/>
                      </w:rPr>
                      <w:t>"</w:t>
                    </w:r>
                    <w:r>
                      <w:rPr>
                        <w:rFonts w:hint="eastAsia" w:ascii="Droid Sans Fallback" w:eastAsia="Droid Sans Fallback"/>
                        <w:color w:val="008700"/>
                        <w:sz w:val="21"/>
                      </w:rPr>
                      <w:t>禁用</w:t>
                    </w:r>
                    <w:r>
                      <w:rPr>
                        <w:rFonts w:ascii="Courier New" w:eastAsia="Courier New"/>
                        <w:color w:val="008700"/>
                        <w:sz w:val="21"/>
                      </w:rPr>
                      <w:t>"</w:t>
                    </w:r>
                    <w:r>
                      <w:rPr>
                        <w:rFonts w:ascii="Courier New" w:eastAsia="Courier New"/>
                        <w:color w:val="666600"/>
                        <w:sz w:val="21"/>
                      </w:rPr>
                      <w:t>);</w:t>
                    </w:r>
                  </w:p>
                  <w:p>
                    <w:pPr>
                      <w:spacing w:before="10" w:line="240" w:lineRule="auto"/>
                      <w:rPr>
                        <w:sz w:val="15"/>
                      </w:rPr>
                    </w:pPr>
                  </w:p>
                  <w:p>
                    <w:pPr>
                      <w:spacing w:before="0" w:line="309" w:lineRule="auto"/>
                      <w:ind w:left="522" w:right="2951" w:firstLine="0"/>
                      <w:jc w:val="left"/>
                      <w:rPr>
                        <w:rFonts w:ascii="Courier New"/>
                        <w:sz w:val="21"/>
                      </w:rPr>
                    </w:pPr>
                    <w:r>
                      <w:rPr>
                        <w:rFonts w:ascii="Courier New"/>
                        <w:color w:val="000087"/>
                        <w:sz w:val="21"/>
                      </w:rPr>
                      <w:t xml:space="preserve">int </w:t>
                    </w:r>
                    <w:r>
                      <w:rPr>
                        <w:rFonts w:ascii="Courier New"/>
                        <w:sz w:val="21"/>
                      </w:rPr>
                      <w:t>code</w:t>
                    </w:r>
                    <w:r>
                      <w:rPr>
                        <w:rFonts w:ascii="Courier New"/>
                        <w:color w:val="666600"/>
                        <w:sz w:val="21"/>
                      </w:rPr>
                      <w:t xml:space="preserve">; </w:t>
                    </w:r>
                    <w:r>
                      <w:rPr>
                        <w:rFonts w:ascii="Courier New"/>
                        <w:color w:val="660066"/>
                        <w:sz w:val="21"/>
                      </w:rPr>
                      <w:t>String</w:t>
                    </w:r>
                    <w:r>
                      <w:rPr>
                        <w:rFonts w:ascii="Courier New"/>
                        <w:color w:val="660066"/>
                        <w:spacing w:val="22"/>
                        <w:sz w:val="21"/>
                      </w:rPr>
                      <w:t xml:space="preserve"> </w:t>
                    </w:r>
                    <w:r>
                      <w:rPr>
                        <w:rFonts w:ascii="Courier New"/>
                        <w:sz w:val="21"/>
                      </w:rPr>
                      <w:t>message</w:t>
                    </w:r>
                    <w:r>
                      <w:rPr>
                        <w:rFonts w:ascii="Courier New"/>
                        <w:color w:val="666600"/>
                        <w:sz w:val="21"/>
                      </w:rPr>
                      <w:t>;</w:t>
                    </w:r>
                  </w:p>
                  <w:p>
                    <w:pPr>
                      <w:spacing w:before="11" w:line="240" w:lineRule="auto"/>
                      <w:rPr>
                        <w:sz w:val="14"/>
                      </w:rPr>
                    </w:pPr>
                  </w:p>
                  <w:p>
                    <w:pPr>
                      <w:spacing w:before="0" w:line="309" w:lineRule="auto"/>
                      <w:ind w:left="1029" w:right="0" w:hanging="507"/>
                      <w:jc w:val="left"/>
                      <w:rPr>
                        <w:rFonts w:ascii="Courier New"/>
                        <w:sz w:val="21"/>
                      </w:rPr>
                    </w:pPr>
                    <w:r>
                      <w:rPr>
                        <w:rFonts w:ascii="Courier New"/>
                        <w:color w:val="660066"/>
                        <w:sz w:val="21"/>
                      </w:rPr>
                      <w:t>MenuStatus</w:t>
                    </w:r>
                    <w:r>
                      <w:rPr>
                        <w:rFonts w:ascii="Courier New"/>
                        <w:color w:val="666600"/>
                        <w:sz w:val="21"/>
                      </w:rPr>
                      <w:t>(</w:t>
                    </w:r>
                    <w:r>
                      <w:rPr>
                        <w:rFonts w:ascii="Courier New"/>
                        <w:color w:val="000087"/>
                        <w:sz w:val="21"/>
                      </w:rPr>
                      <w:t xml:space="preserve">int </w:t>
                    </w:r>
                    <w:r>
                      <w:rPr>
                        <w:rFonts w:ascii="Courier New"/>
                        <w:sz w:val="21"/>
                      </w:rPr>
                      <w:t>code</w:t>
                    </w:r>
                    <w:r>
                      <w:rPr>
                        <w:rFonts w:ascii="Courier New"/>
                        <w:color w:val="666600"/>
                        <w:sz w:val="21"/>
                      </w:rPr>
                      <w:t xml:space="preserve">, </w:t>
                    </w:r>
                    <w:r>
                      <w:rPr>
                        <w:rFonts w:ascii="Courier New"/>
                        <w:color w:val="660066"/>
                        <w:sz w:val="21"/>
                      </w:rPr>
                      <w:t xml:space="preserve">String </w:t>
                    </w:r>
                    <w:r>
                      <w:rPr>
                        <w:rFonts w:ascii="Courier New"/>
                        <w:sz w:val="21"/>
                      </w:rPr>
                      <w:t>message</w:t>
                    </w:r>
                    <w:r>
                      <w:rPr>
                        <w:rFonts w:ascii="Courier New"/>
                        <w:color w:val="666600"/>
                        <w:sz w:val="21"/>
                      </w:rPr>
                      <w:t xml:space="preserve">) { </w:t>
                    </w:r>
                    <w:r>
                      <w:rPr>
                        <w:rFonts w:ascii="Courier New"/>
                        <w:color w:val="000087"/>
                        <w:sz w:val="21"/>
                      </w:rPr>
                      <w:t>this</w:t>
                    </w:r>
                    <w:r>
                      <w:rPr>
                        <w:rFonts w:ascii="Courier New"/>
                        <w:color w:val="666600"/>
                        <w:sz w:val="21"/>
                      </w:rPr>
                      <w:t>.</w:t>
                    </w:r>
                    <w:r>
                      <w:rPr>
                        <w:rFonts w:ascii="Courier New"/>
                        <w:sz w:val="21"/>
                      </w:rPr>
                      <w:t xml:space="preserve">code </w:t>
                    </w:r>
                    <w:r>
                      <w:rPr>
                        <w:rFonts w:ascii="Courier New"/>
                        <w:color w:val="666600"/>
                        <w:sz w:val="21"/>
                      </w:rPr>
                      <w:t xml:space="preserve">= </w:t>
                    </w:r>
                    <w:r>
                      <w:rPr>
                        <w:rFonts w:ascii="Courier New"/>
                        <w:sz w:val="21"/>
                      </w:rPr>
                      <w:t>code</w:t>
                    </w:r>
                    <w:r>
                      <w:rPr>
                        <w:rFonts w:ascii="Courier New"/>
                        <w:color w:val="666600"/>
                        <w:sz w:val="21"/>
                      </w:rPr>
                      <w:t>;</w:t>
                    </w:r>
                  </w:p>
                  <w:p>
                    <w:pPr>
                      <w:spacing w:before="1"/>
                      <w:ind w:left="1029" w:right="0" w:firstLine="0"/>
                      <w:jc w:val="left"/>
                      <w:rPr>
                        <w:rFonts w:ascii="Courier New"/>
                        <w:sz w:val="21"/>
                      </w:rPr>
                    </w:pPr>
                    <w:r>
                      <w:rPr>
                        <w:rFonts w:ascii="Courier New"/>
                        <w:color w:val="000087"/>
                        <w:sz w:val="21"/>
                      </w:rPr>
                      <w:t>this</w:t>
                    </w:r>
                    <w:r>
                      <w:rPr>
                        <w:rFonts w:ascii="Courier New"/>
                        <w:color w:val="666600"/>
                        <w:sz w:val="21"/>
                      </w:rPr>
                      <w:t>.</w:t>
                    </w:r>
                    <w:r>
                      <w:rPr>
                        <w:rFonts w:ascii="Courier New"/>
                        <w:sz w:val="21"/>
                      </w:rPr>
                      <w:t xml:space="preserve">message </w:t>
                    </w:r>
                    <w:r>
                      <w:rPr>
                        <w:rFonts w:ascii="Courier New"/>
                        <w:color w:val="666600"/>
                        <w:sz w:val="21"/>
                      </w:rPr>
                      <w:t xml:space="preserve">= </w:t>
                    </w:r>
                    <w:r>
                      <w:rPr>
                        <w:rFonts w:ascii="Courier New"/>
                        <w:sz w:val="21"/>
                      </w:rPr>
                      <w:t>message</w:t>
                    </w:r>
                    <w:r>
                      <w:rPr>
                        <w:rFonts w:ascii="Courier New"/>
                        <w:color w:val="666600"/>
                        <w:sz w:val="21"/>
                      </w:rPr>
                      <w:t>;</w:t>
                    </w:r>
                  </w:p>
                  <w:p>
                    <w:pPr>
                      <w:spacing w:before="69"/>
                      <w:ind w:left="522" w:right="0" w:firstLine="0"/>
                      <w:jc w:val="left"/>
                      <w:rPr>
                        <w:rFonts w:ascii="Courier New"/>
                        <w:sz w:val="21"/>
                      </w:rPr>
                    </w:pPr>
                    <w:r>
                      <w:rPr>
                        <w:rFonts w:ascii="Courier New"/>
                        <w:color w:val="666600"/>
                        <w:w w:val="102"/>
                        <w:sz w:val="21"/>
                      </w:rPr>
                      <w:t>}</w:t>
                    </w:r>
                  </w:p>
                  <w:p>
                    <w:pPr>
                      <w:spacing w:before="16" w:line="240" w:lineRule="auto"/>
                      <w:rPr>
                        <w:sz w:val="17"/>
                      </w:rPr>
                    </w:pPr>
                  </w:p>
                  <w:p>
                    <w:pPr>
                      <w:spacing w:before="0"/>
                      <w:ind w:left="522" w:right="0" w:firstLine="0"/>
                      <w:jc w:val="left"/>
                      <w:rPr>
                        <w:rFonts w:ascii="Courier New"/>
                        <w:sz w:val="21"/>
                      </w:rPr>
                    </w:pPr>
                    <w:r>
                      <w:rPr>
                        <w:rFonts w:ascii="Courier New"/>
                        <w:color w:val="666600"/>
                        <w:sz w:val="21"/>
                      </w:rPr>
                      <w:t>...</w:t>
                    </w:r>
                  </w:p>
                </w:txbxContent>
              </v:textbox>
            </v:shape>
            <v:shape id="_x0000_s1583" o:spid="_x0000_s1583" o:spt="202" type="#_x0000_t202" style="position:absolute;left:906;top:5857;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none"/>
            <w10:anchorlock/>
          </v:group>
        </w:pict>
      </w:r>
    </w:p>
    <w:p>
      <w:pPr>
        <w:pStyle w:val="6"/>
        <w:spacing w:before="21"/>
        <w:rPr>
          <w:sz w:val="8"/>
        </w:rPr>
      </w:pPr>
    </w:p>
    <w:p>
      <w:pPr>
        <w:pStyle w:val="6"/>
        <w:spacing w:before="5"/>
        <w:ind w:left="1093"/>
      </w:pPr>
      <w:r>
        <w:pict>
          <v:group id="_x0000_s1584" o:spid="_x0000_s1584" o:spt="203" style="position:absolute;left:0pt;margin-left:47.5pt;margin-top:5pt;height:18.4pt;width:49.2pt;mso-position-horizontal-relative:page;z-index:10240;mso-width-relative:page;mso-height-relative:page;" coordorigin="950,100" coordsize="984,368">
            <o:lock v:ext="edit"/>
            <v:shape id="_x0000_s1585" o:spid="_x0000_s1585" style="position:absolute;left:950;top:144;height:323;width:984;" fillcolor="#D6DBDF" filled="t" stroked="f" coordorigin="950,145" coordsize="984,323" path="m1872,467l1012,467,988,463,968,449,955,430,950,406,950,206,955,182,968,163,988,150,1012,145,1872,145,1896,150,1915,163,1929,182,1933,206,1933,406,1929,430,1915,449,1896,463,1872,467xe">
              <v:path arrowok="t"/>
              <v:fill on="t" focussize="0,0"/>
              <v:stroke on="f"/>
              <v:imagedata o:title=""/>
              <o:lock v:ext="edit"/>
            </v:shape>
            <v:shape id="_x0000_s1586" o:spid="_x0000_s1586" o:spt="202" type="#_x0000_t202" style="position:absolute;left:950;top:100;height:368;width:98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异常枚举</w:t>
                    </w:r>
                  </w:p>
                </w:txbxContent>
              </v:textbox>
            </v:shape>
          </v:group>
        </w:pict>
      </w:r>
      <w:r>
        <w:rPr>
          <w:color w:val="333333"/>
        </w:rPr>
        <w:t>的作用是枚举所有出现的业务异常，例如，</w:t>
      </w:r>
    </w:p>
    <w:p>
      <w:pPr>
        <w:pStyle w:val="6"/>
        <w:spacing w:before="3"/>
        <w:rPr>
          <w:sz w:val="12"/>
        </w:rPr>
      </w:pPr>
      <w:r>
        <w:pict>
          <v:group id="_x0000_s1587" o:spid="_x0000_s1587" o:spt="203" style="position:absolute;left:0pt;margin-left:47.5pt;margin-top:15.3pt;height:332.55pt;width:506.9pt;mso-position-horizontal-relative:page;mso-wrap-distance-bottom:0pt;mso-wrap-distance-top:0pt;z-index:8192;mso-width-relative:page;mso-height-relative:page;" coordorigin="950,307" coordsize="10138,6651">
            <o:lock v:ext="edit"/>
            <v:shape id="_x0000_s1588" o:spid="_x0000_s1588" o:spt="75" type="#_x0000_t75" style="position:absolute;left:950;top:306;height:6651;width:10138;" filled="f" stroked="f" coordsize="21600,21600">
              <v:path/>
              <v:fill on="f" focussize="0,0"/>
              <v:stroke on="f"/>
              <v:imagedata r:id="rId88" o:title=""/>
              <o:lock v:ext="edit" aspectratio="t"/>
            </v:shape>
            <v:shape id="_x0000_s1589" o:spid="_x0000_s1589" o:spt="202" type="#_x0000_t202" style="position:absolute;left:1042;top:466;height:6388;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69"/>
                      <w:ind w:left="122" w:right="4" w:firstLine="0"/>
                      <w:jc w:val="center"/>
                      <w:rPr>
                        <w:rFonts w:ascii="Courier New"/>
                        <w:sz w:val="21"/>
                      </w:rPr>
                    </w:pPr>
                    <w:r>
                      <w:rPr>
                        <w:rFonts w:ascii="Courier New"/>
                        <w:color w:val="668099"/>
                        <w:spacing w:val="-4"/>
                        <w:sz w:val="21"/>
                      </w:rPr>
                      <w:t>2.</w:t>
                    </w:r>
                  </w:p>
                  <w:p>
                    <w:pPr>
                      <w:spacing w:before="70"/>
                      <w:ind w:left="122" w:right="4" w:firstLine="0"/>
                      <w:jc w:val="center"/>
                      <w:rPr>
                        <w:rFonts w:ascii="Courier New"/>
                        <w:sz w:val="21"/>
                      </w:rPr>
                    </w:pPr>
                    <w:r>
                      <w:rPr>
                        <w:rFonts w:ascii="Courier New"/>
                        <w:color w:val="668099"/>
                        <w:spacing w:val="-4"/>
                        <w:sz w:val="21"/>
                      </w:rPr>
                      <w:t>3.</w:t>
                    </w:r>
                  </w:p>
                  <w:p>
                    <w:pPr>
                      <w:spacing w:before="69"/>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70"/>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70"/>
                      <w:ind w:left="0" w:right="18" w:firstLine="0"/>
                      <w:jc w:val="center"/>
                      <w:rPr>
                        <w:rFonts w:ascii="Courier New"/>
                        <w:sz w:val="21"/>
                      </w:rPr>
                    </w:pPr>
                    <w:r>
                      <w:rPr>
                        <w:rFonts w:ascii="Courier New"/>
                        <w:color w:val="668099"/>
                        <w:sz w:val="21"/>
                      </w:rPr>
                      <w:t>10.</w:t>
                    </w:r>
                  </w:p>
                  <w:p>
                    <w:pPr>
                      <w:spacing w:before="69"/>
                      <w:ind w:left="0" w:right="18" w:firstLine="0"/>
                      <w:jc w:val="center"/>
                      <w:rPr>
                        <w:rFonts w:ascii="Courier New"/>
                        <w:sz w:val="21"/>
                      </w:rPr>
                    </w:pPr>
                    <w:r>
                      <w:rPr>
                        <w:rFonts w:ascii="Courier New"/>
                        <w:color w:val="668099"/>
                        <w:sz w:val="21"/>
                      </w:rPr>
                      <w:t>11.</w:t>
                    </w:r>
                  </w:p>
                  <w:p>
                    <w:pPr>
                      <w:spacing w:before="69"/>
                      <w:ind w:left="0" w:right="18" w:firstLine="0"/>
                      <w:jc w:val="center"/>
                      <w:rPr>
                        <w:rFonts w:ascii="Courier New"/>
                        <w:sz w:val="21"/>
                      </w:rPr>
                    </w:pPr>
                    <w:r>
                      <w:rPr>
                        <w:rFonts w:ascii="Courier New"/>
                        <w:color w:val="668099"/>
                        <w:sz w:val="21"/>
                      </w:rPr>
                      <w:t>12.</w:t>
                    </w:r>
                  </w:p>
                  <w:p>
                    <w:pPr>
                      <w:spacing w:before="70"/>
                      <w:ind w:left="0" w:right="18" w:firstLine="0"/>
                      <w:jc w:val="center"/>
                      <w:rPr>
                        <w:rFonts w:ascii="Courier New"/>
                        <w:sz w:val="21"/>
                      </w:rPr>
                    </w:pPr>
                    <w:r>
                      <w:rPr>
                        <w:rFonts w:ascii="Courier New"/>
                        <w:color w:val="668099"/>
                        <w:sz w:val="21"/>
                      </w:rPr>
                      <w:t>13.</w:t>
                    </w:r>
                  </w:p>
                  <w:p>
                    <w:pPr>
                      <w:spacing w:before="69"/>
                      <w:ind w:left="0" w:right="18" w:firstLine="0"/>
                      <w:jc w:val="center"/>
                      <w:rPr>
                        <w:rFonts w:ascii="Courier New"/>
                        <w:sz w:val="21"/>
                      </w:rPr>
                    </w:pPr>
                    <w:r>
                      <w:rPr>
                        <w:rFonts w:ascii="Courier New"/>
                        <w:color w:val="668099"/>
                        <w:sz w:val="21"/>
                      </w:rPr>
                      <w:t>14.</w:t>
                    </w:r>
                  </w:p>
                  <w:p>
                    <w:pPr>
                      <w:spacing w:before="69"/>
                      <w:ind w:left="0" w:right="18" w:firstLine="0"/>
                      <w:jc w:val="center"/>
                      <w:rPr>
                        <w:rFonts w:ascii="Courier New"/>
                        <w:sz w:val="21"/>
                      </w:rPr>
                    </w:pPr>
                    <w:r>
                      <w:rPr>
                        <w:rFonts w:ascii="Courier New"/>
                        <w:color w:val="668099"/>
                        <w:sz w:val="21"/>
                      </w:rPr>
                      <w:t>15.</w:t>
                    </w:r>
                  </w:p>
                  <w:p>
                    <w:pPr>
                      <w:spacing w:before="70"/>
                      <w:ind w:left="0" w:right="18" w:firstLine="0"/>
                      <w:jc w:val="center"/>
                      <w:rPr>
                        <w:rFonts w:ascii="Courier New"/>
                        <w:sz w:val="21"/>
                      </w:rPr>
                    </w:pPr>
                    <w:r>
                      <w:rPr>
                        <w:rFonts w:ascii="Courier New"/>
                        <w:color w:val="668099"/>
                        <w:sz w:val="21"/>
                      </w:rPr>
                      <w:t>16.</w:t>
                    </w:r>
                  </w:p>
                  <w:p>
                    <w:pPr>
                      <w:spacing w:before="69"/>
                      <w:ind w:left="0" w:right="18" w:firstLine="0"/>
                      <w:jc w:val="center"/>
                      <w:rPr>
                        <w:rFonts w:ascii="Courier New"/>
                        <w:sz w:val="21"/>
                      </w:rPr>
                    </w:pPr>
                    <w:r>
                      <w:rPr>
                        <w:rFonts w:ascii="Courier New"/>
                        <w:color w:val="668099"/>
                        <w:sz w:val="21"/>
                      </w:rPr>
                      <w:t>17.</w:t>
                    </w:r>
                  </w:p>
                  <w:p>
                    <w:pPr>
                      <w:spacing w:before="69"/>
                      <w:ind w:left="0" w:right="18" w:firstLine="0"/>
                      <w:jc w:val="center"/>
                      <w:rPr>
                        <w:rFonts w:ascii="Courier New"/>
                        <w:sz w:val="21"/>
                      </w:rPr>
                    </w:pPr>
                    <w:r>
                      <w:rPr>
                        <w:rFonts w:ascii="Courier New"/>
                        <w:color w:val="668099"/>
                        <w:sz w:val="21"/>
                      </w:rPr>
                      <w:t>18.</w:t>
                    </w:r>
                  </w:p>
                  <w:p>
                    <w:pPr>
                      <w:spacing w:before="69"/>
                      <w:ind w:left="0" w:right="18" w:firstLine="0"/>
                      <w:jc w:val="center"/>
                      <w:rPr>
                        <w:rFonts w:ascii="Courier New"/>
                        <w:sz w:val="21"/>
                      </w:rPr>
                    </w:pPr>
                    <w:r>
                      <w:rPr>
                        <w:rFonts w:ascii="Courier New"/>
                        <w:color w:val="668099"/>
                        <w:sz w:val="21"/>
                      </w:rPr>
                      <w:t>19.</w:t>
                    </w:r>
                  </w:p>
                  <w:p>
                    <w:pPr>
                      <w:spacing w:before="70"/>
                      <w:ind w:left="0" w:right="18" w:firstLine="0"/>
                      <w:jc w:val="center"/>
                      <w:rPr>
                        <w:rFonts w:ascii="Courier New"/>
                        <w:sz w:val="21"/>
                      </w:rPr>
                    </w:pPr>
                    <w:r>
                      <w:rPr>
                        <w:rFonts w:ascii="Courier New"/>
                        <w:color w:val="668099"/>
                        <w:sz w:val="21"/>
                      </w:rPr>
                      <w:t>20.</w:t>
                    </w:r>
                  </w:p>
                  <w:p>
                    <w:pPr>
                      <w:spacing w:before="69"/>
                      <w:ind w:left="0" w:right="18" w:firstLine="0"/>
                      <w:jc w:val="center"/>
                      <w:rPr>
                        <w:rFonts w:ascii="Courier New"/>
                        <w:sz w:val="21"/>
                      </w:rPr>
                    </w:pPr>
                    <w:r>
                      <w:rPr>
                        <w:rFonts w:ascii="Courier New"/>
                        <w:color w:val="668099"/>
                        <w:sz w:val="21"/>
                      </w:rPr>
                      <w:t>21.</w:t>
                    </w:r>
                  </w:p>
                </w:txbxContent>
              </v:textbox>
            </v:shape>
            <v:shape id="_x0000_s1590" o:spid="_x0000_s1590" o:spt="202" type="#_x0000_t202" style="position:absolute;left:1856;top:466;height:2087;width:7860;" filled="f" stroked="f" coordsize="21600,21600">
              <v:path/>
              <v:fill on="f" focussize="0,0"/>
              <v:stroke on="f" joinstyle="miter"/>
              <v:imagedata o:title=""/>
              <o:lock v:ext="edit"/>
              <v:textbox inset="0mm,0mm,0mm,0mm">
                <w:txbxContent>
                  <w:p>
                    <w:pPr>
                      <w:spacing w:before="4" w:line="223" w:lineRule="exact"/>
                      <w:ind w:left="0" w:right="7470" w:firstLine="0"/>
                      <w:jc w:val="center"/>
                      <w:rPr>
                        <w:rFonts w:ascii="Courier New"/>
                        <w:sz w:val="21"/>
                      </w:rPr>
                    </w:pPr>
                    <w:r>
                      <w:rPr>
                        <w:rFonts w:ascii="Courier New"/>
                        <w:color w:val="870000"/>
                        <w:sz w:val="21"/>
                      </w:rPr>
                      <w:t>/**</w:t>
                    </w:r>
                  </w:p>
                  <w:p>
                    <w:pPr>
                      <w:numPr>
                        <w:ilvl w:val="0"/>
                        <w:numId w:val="30"/>
                      </w:numPr>
                      <w:tabs>
                        <w:tab w:val="left" w:pos="387"/>
                      </w:tabs>
                      <w:spacing w:before="0" w:line="371" w:lineRule="exact"/>
                      <w:ind w:left="386" w:right="0" w:hanging="258"/>
                      <w:jc w:val="left"/>
                      <w:rPr>
                        <w:rFonts w:hint="eastAsia" w:ascii="Droid Sans Fallback" w:eastAsia="Droid Sans Fallback"/>
                        <w:sz w:val="21"/>
                      </w:rPr>
                    </w:pPr>
                    <w:r>
                      <w:rPr>
                        <w:rFonts w:hint="eastAsia" w:ascii="Droid Sans Fallback" w:eastAsia="Droid Sans Fallback"/>
                        <w:color w:val="870000"/>
                        <w:sz w:val="21"/>
                      </w:rPr>
                      <w:t>所有业务异常的枚举</w:t>
                    </w:r>
                  </w:p>
                  <w:p>
                    <w:pPr>
                      <w:spacing w:before="21"/>
                      <w:ind w:left="128" w:right="0" w:firstLine="0"/>
                      <w:jc w:val="left"/>
                      <w:rPr>
                        <w:rFonts w:ascii="Courier New"/>
                        <w:sz w:val="21"/>
                      </w:rPr>
                    </w:pPr>
                    <w:r>
                      <w:rPr>
                        <w:rFonts w:ascii="Courier New"/>
                        <w:color w:val="870000"/>
                        <w:w w:val="102"/>
                        <w:sz w:val="21"/>
                      </w:rPr>
                      <w:t>*</w:t>
                    </w:r>
                  </w:p>
                  <w:p>
                    <w:pPr>
                      <w:numPr>
                        <w:ilvl w:val="0"/>
                        <w:numId w:val="30"/>
                      </w:numPr>
                      <w:tabs>
                        <w:tab w:val="left" w:pos="387"/>
                      </w:tabs>
                      <w:spacing w:before="69" w:line="223" w:lineRule="exact"/>
                      <w:ind w:left="386" w:right="0" w:hanging="258"/>
                      <w:jc w:val="left"/>
                      <w:rPr>
                        <w:rFonts w:ascii="Courier New"/>
                        <w:sz w:val="21"/>
                      </w:rPr>
                    </w:pPr>
                    <w:r>
                      <w:rPr>
                        <w:rFonts w:ascii="Courier New"/>
                        <w:color w:val="870000"/>
                        <w:sz w:val="21"/>
                      </w:rPr>
                      <w:t>@author</w:t>
                    </w:r>
                    <w:r>
                      <w:rPr>
                        <w:rFonts w:ascii="Courier New"/>
                        <w:color w:val="870000"/>
                        <w:spacing w:val="2"/>
                        <w:sz w:val="21"/>
                      </w:rPr>
                      <w:t xml:space="preserve"> </w:t>
                    </w:r>
                    <w:r>
                      <w:rPr>
                        <w:rFonts w:ascii="Courier New"/>
                        <w:color w:val="870000"/>
                        <w:sz w:val="21"/>
                      </w:rPr>
                      <w:t>fengshuonan</w:t>
                    </w:r>
                  </w:p>
                  <w:p>
                    <w:pPr>
                      <w:spacing w:before="0" w:line="371" w:lineRule="exact"/>
                      <w:ind w:left="128" w:right="0" w:firstLine="0"/>
                      <w:jc w:val="left"/>
                      <w:rPr>
                        <w:rFonts w:ascii="Courier New" w:eastAsia="Courier New"/>
                        <w:sz w:val="21"/>
                      </w:rPr>
                    </w:pPr>
                    <w:r>
                      <w:rPr>
                        <w:rFonts w:ascii="Courier New" w:eastAsia="Courier New"/>
                        <w:color w:val="870000"/>
                        <w:sz w:val="21"/>
                      </w:rPr>
                      <w:t>* @date 2016</w:t>
                    </w:r>
                    <w:r>
                      <w:rPr>
                        <w:rFonts w:hint="eastAsia" w:ascii="Droid Sans Fallback" w:eastAsia="Droid Sans Fallback"/>
                        <w:color w:val="870000"/>
                        <w:sz w:val="21"/>
                      </w:rPr>
                      <w:t>年</w:t>
                    </w:r>
                    <w:r>
                      <w:rPr>
                        <w:rFonts w:ascii="Courier New" w:eastAsia="Courier New"/>
                        <w:color w:val="870000"/>
                        <w:sz w:val="21"/>
                      </w:rPr>
                      <w:t>11</w:t>
                    </w:r>
                    <w:r>
                      <w:rPr>
                        <w:rFonts w:hint="eastAsia" w:ascii="Droid Sans Fallback" w:eastAsia="Droid Sans Fallback"/>
                        <w:color w:val="870000"/>
                        <w:sz w:val="21"/>
                      </w:rPr>
                      <w:t>月</w:t>
                    </w:r>
                    <w:r>
                      <w:rPr>
                        <w:rFonts w:ascii="Courier New" w:eastAsia="Courier New"/>
                        <w:color w:val="870000"/>
                        <w:sz w:val="21"/>
                      </w:rPr>
                      <w:t>12</w:t>
                    </w:r>
                    <w:r>
                      <w:rPr>
                        <w:rFonts w:hint="eastAsia" w:ascii="Droid Sans Fallback" w:eastAsia="Droid Sans Fallback"/>
                        <w:color w:val="870000"/>
                        <w:sz w:val="21"/>
                      </w:rPr>
                      <w:t>日 下午</w:t>
                    </w:r>
                    <w:r>
                      <w:rPr>
                        <w:rFonts w:ascii="Courier New" w:eastAsia="Courier New"/>
                        <w:color w:val="870000"/>
                        <w:sz w:val="21"/>
                      </w:rPr>
                      <w:t>5:04:51</w:t>
                    </w:r>
                  </w:p>
                  <w:p>
                    <w:pPr>
                      <w:spacing w:before="21"/>
                      <w:ind w:left="128" w:right="0" w:firstLine="0"/>
                      <w:jc w:val="left"/>
                      <w:rPr>
                        <w:rFonts w:ascii="Courier New"/>
                        <w:sz w:val="21"/>
                      </w:rPr>
                    </w:pPr>
                    <w:r>
                      <w:rPr>
                        <w:rFonts w:ascii="Courier New"/>
                        <w:color w:val="870000"/>
                        <w:sz w:val="21"/>
                      </w:rPr>
                      <w:t>*/</w:t>
                    </w:r>
                  </w:p>
                  <w:p>
                    <w:pPr>
                      <w:spacing w:before="69"/>
                      <w:ind w:left="0" w:right="0" w:firstLine="0"/>
                      <w:jc w:val="left"/>
                      <w:rPr>
                        <w:rFonts w:ascii="Courier New"/>
                        <w:sz w:val="21"/>
                      </w:rPr>
                    </w:pPr>
                    <w:r>
                      <w:rPr>
                        <w:rFonts w:ascii="Courier New"/>
                        <w:color w:val="000087"/>
                        <w:sz w:val="21"/>
                      </w:rPr>
                      <w:t xml:space="preserve">public enum </w:t>
                    </w:r>
                    <w:r>
                      <w:rPr>
                        <w:rFonts w:ascii="Courier New"/>
                        <w:color w:val="660066"/>
                        <w:sz w:val="21"/>
                      </w:rPr>
                      <w:t xml:space="preserve">BizExceptionEnum </w:t>
                    </w:r>
                    <w:r>
                      <w:rPr>
                        <w:rFonts w:ascii="Courier New"/>
                        <w:color w:val="000087"/>
                        <w:sz w:val="21"/>
                      </w:rPr>
                      <w:t>implements</w:t>
                    </w:r>
                    <w:r>
                      <w:rPr>
                        <w:rFonts w:ascii="Courier New"/>
                        <w:color w:val="000087"/>
                        <w:spacing w:val="92"/>
                        <w:sz w:val="21"/>
                      </w:rPr>
                      <w:t xml:space="preserve"> </w:t>
                    </w:r>
                    <w:r>
                      <w:rPr>
                        <w:rFonts w:ascii="Courier New"/>
                        <w:color w:val="660066"/>
                        <w:sz w:val="21"/>
                      </w:rPr>
                      <w:t>ServiceExceptionEnum</w:t>
                    </w:r>
                    <w:r>
                      <w:rPr>
                        <w:rFonts w:ascii="Courier New"/>
                        <w:color w:val="666600"/>
                        <w:sz w:val="21"/>
                      </w:rPr>
                      <w:t>{</w:t>
                    </w:r>
                  </w:p>
                </w:txbxContent>
              </v:textbox>
            </v:shape>
            <v:shape id="_x0000_s1591" o:spid="_x0000_s1591" o:spt="202" type="#_x0000_t202" style="position:absolute;left:2372;top:2923;height:3623;width:5655;" filled="f" stroked="f" coordsize="21600,21600">
              <v:path/>
              <v:fill on="f" focussize="0,0"/>
              <v:stroke on="f" joinstyle="miter"/>
              <v:imagedata o:title=""/>
              <o:lock v:ext="edit"/>
              <v:textbox inset="0mm,0mm,0mm,0mm">
                <w:txbxContent>
                  <w:p>
                    <w:pPr>
                      <w:spacing w:before="4" w:line="223" w:lineRule="exact"/>
                      <w:ind w:left="6" w:right="0" w:firstLine="0"/>
                      <w:jc w:val="left"/>
                      <w:rPr>
                        <w:rFonts w:ascii="Courier New"/>
                        <w:sz w:val="21"/>
                      </w:rPr>
                    </w:pPr>
                    <w:r>
                      <w:rPr>
                        <w:rFonts w:ascii="Courier New"/>
                        <w:color w:val="870000"/>
                        <w:sz w:val="21"/>
                      </w:rPr>
                      <w:t>/**</w:t>
                    </w:r>
                  </w:p>
                  <w:p>
                    <w:pPr>
                      <w:spacing w:before="0" w:line="371" w:lineRule="exact"/>
                      <w:ind w:left="128" w:right="0" w:firstLine="0"/>
                      <w:jc w:val="left"/>
                      <w:rPr>
                        <w:rFonts w:hint="eastAsia" w:ascii="Droid Sans Fallback" w:eastAsia="Droid Sans Fallback"/>
                        <w:sz w:val="21"/>
                      </w:rPr>
                    </w:pPr>
                    <w:r>
                      <w:rPr>
                        <w:rFonts w:ascii="Courier New" w:eastAsia="Courier New"/>
                        <w:color w:val="870000"/>
                        <w:sz w:val="21"/>
                      </w:rPr>
                      <w:t xml:space="preserve">* </w:t>
                    </w:r>
                    <w:r>
                      <w:rPr>
                        <w:rFonts w:hint="eastAsia" w:ascii="Droid Sans Fallback" w:eastAsia="Droid Sans Fallback"/>
                        <w:color w:val="870000"/>
                        <w:sz w:val="21"/>
                      </w:rPr>
                      <w:t>错误的请求</w:t>
                    </w:r>
                  </w:p>
                  <w:p>
                    <w:pPr>
                      <w:spacing w:before="21" w:line="223" w:lineRule="exact"/>
                      <w:ind w:left="128" w:right="0" w:firstLine="0"/>
                      <w:jc w:val="left"/>
                      <w:rPr>
                        <w:rFonts w:ascii="Courier New"/>
                        <w:sz w:val="21"/>
                      </w:rPr>
                    </w:pPr>
                    <w:r>
                      <w:rPr>
                        <w:rFonts w:ascii="Courier New"/>
                        <w:color w:val="870000"/>
                        <w:sz w:val="21"/>
                      </w:rPr>
                      <w:t>*/</w:t>
                    </w:r>
                  </w:p>
                  <w:p>
                    <w:pPr>
                      <w:spacing w:before="39" w:line="192" w:lineRule="auto"/>
                      <w:ind w:left="0" w:right="0" w:firstLine="0"/>
                      <w:jc w:val="left"/>
                      <w:rPr>
                        <w:rFonts w:ascii="Courier New" w:eastAsia="Courier New"/>
                        <w:sz w:val="21"/>
                      </w:rPr>
                    </w:pPr>
                    <w:r>
                      <w:rPr>
                        <w:rFonts w:ascii="Courier New" w:eastAsia="Courier New"/>
                        <w:sz w:val="21"/>
                      </w:rPr>
                      <w:t>SESSION_TIMEOUT</w:t>
                    </w:r>
                    <w:r>
                      <w:rPr>
                        <w:rFonts w:ascii="Courier New" w:eastAsia="Courier New"/>
                        <w:color w:val="666600"/>
                        <w:sz w:val="21"/>
                      </w:rPr>
                      <w:t>(</w:t>
                    </w:r>
                    <w:r>
                      <w:rPr>
                        <w:rFonts w:ascii="Courier New" w:eastAsia="Courier New"/>
                        <w:color w:val="006666"/>
                        <w:sz w:val="21"/>
                      </w:rPr>
                      <w:t>400</w:t>
                    </w:r>
                    <w:r>
                      <w:rPr>
                        <w:rFonts w:ascii="Courier New" w:eastAsia="Courier New"/>
                        <w:color w:val="666600"/>
                        <w:sz w:val="21"/>
                      </w:rPr>
                      <w:t xml:space="preserve">, </w:t>
                    </w:r>
                    <w:r>
                      <w:rPr>
                        <w:rFonts w:ascii="Courier New" w:eastAsia="Courier New"/>
                        <w:color w:val="008700"/>
                        <w:sz w:val="21"/>
                      </w:rPr>
                      <w:t>"</w:t>
                    </w:r>
                    <w:r>
                      <w:rPr>
                        <w:rFonts w:hint="eastAsia" w:ascii="Droid Sans Fallback" w:eastAsia="Droid Sans Fallback"/>
                        <w:color w:val="008700"/>
                        <w:sz w:val="21"/>
                      </w:rPr>
                      <w:t>会话超时</w:t>
                    </w:r>
                    <w:r>
                      <w:rPr>
                        <w:rFonts w:ascii="Courier New" w:eastAsia="Courier New"/>
                        <w:color w:val="008700"/>
                        <w:sz w:val="21"/>
                      </w:rPr>
                      <w:t>"</w:t>
                    </w:r>
                    <w:r>
                      <w:rPr>
                        <w:rFonts w:ascii="Courier New" w:eastAsia="Courier New"/>
                        <w:color w:val="666600"/>
                        <w:sz w:val="21"/>
                      </w:rPr>
                      <w:t xml:space="preserve">), </w:t>
                    </w:r>
                    <w:r>
                      <w:rPr>
                        <w:rFonts w:ascii="Courier New" w:eastAsia="Courier New"/>
                        <w:sz w:val="21"/>
                      </w:rPr>
                      <w:t>SERVER_ERROR</w:t>
                    </w:r>
                    <w:r>
                      <w:rPr>
                        <w:rFonts w:ascii="Courier New" w:eastAsia="Courier New"/>
                        <w:color w:val="666600"/>
                        <w:sz w:val="21"/>
                      </w:rPr>
                      <w:t>(</w:t>
                    </w:r>
                    <w:r>
                      <w:rPr>
                        <w:rFonts w:ascii="Courier New" w:eastAsia="Courier New"/>
                        <w:color w:val="006666"/>
                        <w:sz w:val="21"/>
                      </w:rPr>
                      <w:t>500</w:t>
                    </w:r>
                    <w:r>
                      <w:rPr>
                        <w:rFonts w:ascii="Courier New" w:eastAsia="Courier New"/>
                        <w:color w:val="666600"/>
                        <w:sz w:val="21"/>
                      </w:rPr>
                      <w:t xml:space="preserve">, </w:t>
                    </w:r>
                    <w:r>
                      <w:rPr>
                        <w:rFonts w:ascii="Courier New" w:eastAsia="Courier New"/>
                        <w:color w:val="008700"/>
                        <w:sz w:val="21"/>
                      </w:rPr>
                      <w:t>"</w:t>
                    </w:r>
                    <w:r>
                      <w:rPr>
                        <w:rFonts w:hint="eastAsia" w:ascii="Droid Sans Fallback" w:eastAsia="Droid Sans Fallback"/>
                        <w:color w:val="008700"/>
                        <w:sz w:val="21"/>
                      </w:rPr>
                      <w:t>服务器异常</w:t>
                    </w:r>
                    <w:r>
                      <w:rPr>
                        <w:rFonts w:ascii="Courier New" w:eastAsia="Courier New"/>
                        <w:color w:val="008700"/>
                        <w:sz w:val="21"/>
                      </w:rPr>
                      <w:t>"</w:t>
                    </w:r>
                    <w:r>
                      <w:rPr>
                        <w:rFonts w:ascii="Courier New" w:eastAsia="Courier New"/>
                        <w:color w:val="666600"/>
                        <w:sz w:val="21"/>
                      </w:rPr>
                      <w:t>);</w:t>
                    </w:r>
                  </w:p>
                  <w:p>
                    <w:pPr>
                      <w:spacing w:before="9" w:line="240" w:lineRule="auto"/>
                      <w:rPr>
                        <w:sz w:val="16"/>
                      </w:rPr>
                    </w:pPr>
                  </w:p>
                  <w:p>
                    <w:pPr>
                      <w:spacing w:before="1" w:line="309" w:lineRule="auto"/>
                      <w:ind w:left="513" w:right="0" w:hanging="507"/>
                      <w:jc w:val="left"/>
                      <w:rPr>
                        <w:rFonts w:ascii="Courier New"/>
                        <w:sz w:val="21"/>
                      </w:rPr>
                    </w:pPr>
                    <w:r>
                      <w:rPr>
                        <w:rFonts w:ascii="Courier New"/>
                        <w:color w:val="660066"/>
                        <w:sz w:val="21"/>
                      </w:rPr>
                      <w:t>BizExceptionEnum</w:t>
                    </w:r>
                    <w:r>
                      <w:rPr>
                        <w:rFonts w:ascii="Courier New"/>
                        <w:color w:val="666600"/>
                        <w:sz w:val="21"/>
                      </w:rPr>
                      <w:t>(</w:t>
                    </w:r>
                    <w:r>
                      <w:rPr>
                        <w:rFonts w:ascii="Courier New"/>
                        <w:color w:val="000087"/>
                        <w:sz w:val="21"/>
                      </w:rPr>
                      <w:t xml:space="preserve">int </w:t>
                    </w:r>
                    <w:r>
                      <w:rPr>
                        <w:rFonts w:ascii="Courier New"/>
                        <w:sz w:val="21"/>
                      </w:rPr>
                      <w:t>code</w:t>
                    </w:r>
                    <w:r>
                      <w:rPr>
                        <w:rFonts w:ascii="Courier New"/>
                        <w:color w:val="666600"/>
                        <w:sz w:val="21"/>
                      </w:rPr>
                      <w:t xml:space="preserve">, </w:t>
                    </w:r>
                    <w:r>
                      <w:rPr>
                        <w:rFonts w:ascii="Courier New"/>
                        <w:color w:val="660066"/>
                        <w:sz w:val="21"/>
                      </w:rPr>
                      <w:t xml:space="preserve">String </w:t>
                    </w:r>
                    <w:r>
                      <w:rPr>
                        <w:rFonts w:ascii="Courier New"/>
                        <w:sz w:val="21"/>
                      </w:rPr>
                      <w:t>message</w:t>
                    </w:r>
                    <w:r>
                      <w:rPr>
                        <w:rFonts w:ascii="Courier New"/>
                        <w:color w:val="666600"/>
                        <w:sz w:val="21"/>
                      </w:rPr>
                      <w:t xml:space="preserve">) { </w:t>
                    </w:r>
                    <w:r>
                      <w:rPr>
                        <w:rFonts w:ascii="Courier New"/>
                        <w:color w:val="000087"/>
                        <w:sz w:val="21"/>
                      </w:rPr>
                      <w:t>this</w:t>
                    </w:r>
                    <w:r>
                      <w:rPr>
                        <w:rFonts w:ascii="Courier New"/>
                        <w:color w:val="666600"/>
                        <w:sz w:val="21"/>
                      </w:rPr>
                      <w:t>.</w:t>
                    </w:r>
                    <w:r>
                      <w:rPr>
                        <w:rFonts w:ascii="Courier New"/>
                        <w:sz w:val="21"/>
                      </w:rPr>
                      <w:t xml:space="preserve">code </w:t>
                    </w:r>
                    <w:r>
                      <w:rPr>
                        <w:rFonts w:ascii="Courier New"/>
                        <w:color w:val="666600"/>
                        <w:sz w:val="21"/>
                      </w:rPr>
                      <w:t xml:space="preserve">= </w:t>
                    </w:r>
                    <w:r>
                      <w:rPr>
                        <w:rFonts w:ascii="Courier New"/>
                        <w:sz w:val="21"/>
                      </w:rPr>
                      <w:t>code</w:t>
                    </w:r>
                    <w:r>
                      <w:rPr>
                        <w:rFonts w:ascii="Courier New"/>
                        <w:color w:val="666600"/>
                        <w:sz w:val="21"/>
                      </w:rPr>
                      <w:t>;</w:t>
                    </w:r>
                  </w:p>
                  <w:p>
                    <w:pPr>
                      <w:spacing w:before="0"/>
                      <w:ind w:left="523" w:right="2193" w:firstLine="0"/>
                      <w:jc w:val="center"/>
                      <w:rPr>
                        <w:rFonts w:ascii="Courier New"/>
                        <w:sz w:val="21"/>
                      </w:rPr>
                    </w:pPr>
                    <w:r>
                      <w:rPr>
                        <w:rFonts w:ascii="Courier New"/>
                        <w:color w:val="000087"/>
                        <w:sz w:val="21"/>
                      </w:rPr>
                      <w:t>this</w:t>
                    </w:r>
                    <w:r>
                      <w:rPr>
                        <w:rFonts w:ascii="Courier New"/>
                        <w:color w:val="666600"/>
                        <w:sz w:val="21"/>
                      </w:rPr>
                      <w:t>.</w:t>
                    </w:r>
                    <w:r>
                      <w:rPr>
                        <w:rFonts w:ascii="Courier New"/>
                        <w:sz w:val="21"/>
                      </w:rPr>
                      <w:t xml:space="preserve">message </w:t>
                    </w:r>
                    <w:r>
                      <w:rPr>
                        <w:rFonts w:ascii="Courier New"/>
                        <w:color w:val="666600"/>
                        <w:sz w:val="21"/>
                      </w:rPr>
                      <w:t xml:space="preserve">= </w:t>
                    </w:r>
                    <w:r>
                      <w:rPr>
                        <w:rFonts w:ascii="Courier New"/>
                        <w:sz w:val="21"/>
                      </w:rPr>
                      <w:t>message</w:t>
                    </w:r>
                    <w:r>
                      <w:rPr>
                        <w:rFonts w:ascii="Courier New"/>
                        <w:color w:val="666600"/>
                        <w:sz w:val="21"/>
                      </w:rPr>
                      <w:t>;</w:t>
                    </w:r>
                  </w:p>
                  <w:p>
                    <w:pPr>
                      <w:spacing w:before="70"/>
                      <w:ind w:left="6" w:right="0" w:firstLine="0"/>
                      <w:jc w:val="left"/>
                      <w:rPr>
                        <w:rFonts w:ascii="Courier New"/>
                        <w:sz w:val="21"/>
                      </w:rPr>
                    </w:pPr>
                    <w:r>
                      <w:rPr>
                        <w:rFonts w:ascii="Courier New"/>
                        <w:color w:val="666600"/>
                        <w:w w:val="102"/>
                        <w:sz w:val="21"/>
                      </w:rPr>
                      <w:t>}</w:t>
                    </w:r>
                  </w:p>
                  <w:p>
                    <w:pPr>
                      <w:spacing w:before="15" w:line="240" w:lineRule="auto"/>
                      <w:rPr>
                        <w:sz w:val="17"/>
                      </w:rPr>
                    </w:pPr>
                  </w:p>
                  <w:p>
                    <w:pPr>
                      <w:spacing w:before="1"/>
                      <w:ind w:left="6" w:right="0" w:firstLine="0"/>
                      <w:jc w:val="left"/>
                      <w:rPr>
                        <w:rFonts w:ascii="Courier New"/>
                        <w:sz w:val="21"/>
                      </w:rPr>
                    </w:pPr>
                    <w:r>
                      <w:rPr>
                        <w:rFonts w:ascii="Courier New"/>
                        <w:color w:val="000087"/>
                        <w:sz w:val="21"/>
                      </w:rPr>
                      <w:t xml:space="preserve">private </w:t>
                    </w:r>
                    <w:r>
                      <w:rPr>
                        <w:rFonts w:ascii="Courier New"/>
                        <w:color w:val="660066"/>
                        <w:sz w:val="21"/>
                      </w:rPr>
                      <w:t xml:space="preserve">Integer </w:t>
                    </w:r>
                    <w:r>
                      <w:rPr>
                        <w:rFonts w:ascii="Courier New"/>
                        <w:sz w:val="21"/>
                      </w:rPr>
                      <w:t>code</w:t>
                    </w:r>
                    <w:r>
                      <w:rPr>
                        <w:rFonts w:ascii="Courier New"/>
                        <w:color w:val="666600"/>
                        <w:sz w:val="21"/>
                      </w:rPr>
                      <w:t>;</w:t>
                    </w:r>
                  </w:p>
                </w:txbxContent>
              </v:textbox>
            </v:shape>
            <w10:wrap type="topAndBottom"/>
          </v:group>
        </w:pict>
      </w:r>
    </w:p>
    <w:p>
      <w:pPr>
        <w:spacing w:after="0"/>
        <w:rPr>
          <w:sz w:val="12"/>
        </w:rPr>
        <w:sectPr>
          <w:pgSz w:w="11900" w:h="16840"/>
          <w:pgMar w:top="1420" w:right="520" w:bottom="280" w:left="840" w:header="720" w:footer="720" w:gutter="0"/>
        </w:sectPr>
      </w:pPr>
    </w:p>
    <w:p>
      <w:pPr>
        <w:pStyle w:val="6"/>
        <w:ind w:left="100"/>
        <w:rPr>
          <w:sz w:val="20"/>
        </w:rPr>
      </w:pPr>
      <w:r>
        <w:rPr>
          <w:sz w:val="20"/>
        </w:rPr>
        <w:pict>
          <v:group id="_x0000_s1592" o:spid="_x0000_s1592" o:spt="203" style="height:69.15pt;width:506.9pt;" coordsize="10138,1383">
            <o:lock v:ext="edit"/>
            <v:shape id="_x0000_s1593" o:spid="_x0000_s1593" o:spt="75" type="#_x0000_t75" style="position:absolute;left:0;top:0;height:1383;width:10138;" filled="f" stroked="f" coordsize="21600,21600">
              <v:path/>
              <v:fill on="f" focussize="0,0"/>
              <v:stroke on="f"/>
              <v:imagedata r:id="rId89" o:title=""/>
              <o:lock v:ext="edit" aspectratio="t"/>
            </v:shape>
            <v:shape id="_x0000_s1594" o:spid="_x0000_s1594" o:spt="202" type="#_x0000_t202" style="position:absolute;left:92;top:20;height:1166;width:411;"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22.</w:t>
                    </w:r>
                  </w:p>
                  <w:p>
                    <w:pPr>
                      <w:spacing w:before="69"/>
                      <w:ind w:left="0" w:right="0" w:firstLine="0"/>
                      <w:jc w:val="left"/>
                      <w:rPr>
                        <w:rFonts w:ascii="Courier New"/>
                        <w:sz w:val="21"/>
                      </w:rPr>
                    </w:pPr>
                    <w:r>
                      <w:rPr>
                        <w:rFonts w:ascii="Courier New"/>
                        <w:color w:val="668099"/>
                        <w:sz w:val="21"/>
                      </w:rPr>
                      <w:t>23.</w:t>
                    </w:r>
                  </w:p>
                  <w:p>
                    <w:pPr>
                      <w:spacing w:before="70"/>
                      <w:ind w:left="0" w:right="0" w:firstLine="0"/>
                      <w:jc w:val="left"/>
                      <w:rPr>
                        <w:rFonts w:ascii="Courier New"/>
                        <w:sz w:val="21"/>
                      </w:rPr>
                    </w:pPr>
                    <w:r>
                      <w:rPr>
                        <w:rFonts w:ascii="Courier New"/>
                        <w:color w:val="668099"/>
                        <w:sz w:val="21"/>
                      </w:rPr>
                      <w:t>24.</w:t>
                    </w:r>
                  </w:p>
                  <w:p>
                    <w:pPr>
                      <w:spacing w:before="69"/>
                      <w:ind w:left="0" w:right="0" w:firstLine="0"/>
                      <w:jc w:val="left"/>
                      <w:rPr>
                        <w:rFonts w:ascii="Courier New"/>
                        <w:sz w:val="21"/>
                      </w:rPr>
                    </w:pPr>
                    <w:r>
                      <w:rPr>
                        <w:rFonts w:ascii="Courier New"/>
                        <w:color w:val="668099"/>
                        <w:sz w:val="21"/>
                      </w:rPr>
                      <w:t>25.</w:t>
                    </w:r>
                  </w:p>
                </w:txbxContent>
              </v:textbox>
            </v:shape>
            <v:shape id="_x0000_s1595" o:spid="_x0000_s1595" o:spt="202" type="#_x0000_t202" style="position:absolute;left:1428;top:20;height:858;width:2976;"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0087"/>
                        <w:sz w:val="21"/>
                      </w:rPr>
                      <w:t xml:space="preserve">private </w:t>
                    </w:r>
                    <w:r>
                      <w:rPr>
                        <w:rFonts w:ascii="Courier New"/>
                        <w:color w:val="660066"/>
                        <w:sz w:val="21"/>
                      </w:rPr>
                      <w:t xml:space="preserve">String </w:t>
                    </w:r>
                    <w:r>
                      <w:rPr>
                        <w:rFonts w:ascii="Courier New"/>
                        <w:sz w:val="21"/>
                      </w:rPr>
                      <w:t>message</w:t>
                    </w:r>
                    <w:r>
                      <w:rPr>
                        <w:rFonts w:ascii="Courier New"/>
                        <w:color w:val="666600"/>
                        <w:sz w:val="21"/>
                      </w:rPr>
                      <w:t>;</w:t>
                    </w:r>
                  </w:p>
                  <w:p>
                    <w:pPr>
                      <w:spacing w:before="16" w:line="240" w:lineRule="auto"/>
                      <w:rPr>
                        <w:sz w:val="17"/>
                      </w:rPr>
                    </w:pPr>
                  </w:p>
                  <w:p>
                    <w:pPr>
                      <w:spacing w:before="0"/>
                      <w:ind w:left="0" w:right="0" w:firstLine="0"/>
                      <w:jc w:val="left"/>
                      <w:rPr>
                        <w:rFonts w:ascii="Courier New"/>
                        <w:sz w:val="21"/>
                      </w:rPr>
                    </w:pPr>
                    <w:r>
                      <w:rPr>
                        <w:rFonts w:ascii="Courier New"/>
                        <w:color w:val="666600"/>
                        <w:sz w:val="21"/>
                      </w:rPr>
                      <w:t>...</w:t>
                    </w:r>
                  </w:p>
                </w:txbxContent>
              </v:textbox>
            </v:shape>
            <v:shape id="_x0000_s1596" o:spid="_x0000_s1596" o:spt="202" type="#_x0000_t202" style="position:absolute;left:906;top:942;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none"/>
            <w10:anchorlock/>
          </v:group>
        </w:pict>
      </w:r>
    </w:p>
    <w:p>
      <w:pPr>
        <w:pStyle w:val="6"/>
        <w:spacing w:before="20"/>
        <w:rPr>
          <w:sz w:val="8"/>
        </w:rPr>
      </w:pPr>
    </w:p>
    <w:p>
      <w:pPr>
        <w:pStyle w:val="6"/>
        <w:tabs>
          <w:tab w:val="left" w:pos="8281"/>
        </w:tabs>
        <w:spacing w:before="5"/>
        <w:ind w:left="110"/>
      </w:pPr>
      <w:r>
        <w:pict>
          <v:group id="_x0000_s1597" o:spid="_x0000_s1597" o:spt="203" style="position:absolute;left:0pt;margin-left:428.4pt;margin-top:5pt;height:18.4pt;width:27.65pt;mso-position-horizontal-relative:page;z-index:-87040;mso-width-relative:page;mso-height-relative:page;" coordorigin="8569,100" coordsize="553,368">
            <o:lock v:ext="edit"/>
            <v:shape id="_x0000_s1598" o:spid="_x0000_s1598" style="position:absolute;left:8568;top:145;height:323;width:553;" fillcolor="#D6DBDF" filled="t" stroked="f" coordorigin="8569,145" coordsize="553,323" path="m9060,468l8630,468,8606,463,8587,450,8574,430,8569,406,8569,207,8574,183,8587,163,8606,150,8630,145,9060,145,9084,150,9104,163,9117,183,9122,207,9122,406,9117,430,9104,450,9084,463,9060,468xe">
              <v:path arrowok="t"/>
              <v:fill on="t" focussize="0,0"/>
              <v:stroke on="f"/>
              <v:imagedata o:title=""/>
              <o:lock v:ext="edit"/>
            </v:shape>
            <v:shape id="_x0000_s1599" o:spid="_x0000_s1599" o:spt="202" type="#_x0000_t202" style="position:absolute;left:8568;top:100;height:368;width:553;"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状态</w:t>
                    </w:r>
                  </w:p>
                </w:txbxContent>
              </v:textbox>
            </v:shape>
          </v:group>
        </w:pict>
      </w:r>
      <w:r>
        <w:rPr>
          <w:color w:val="333333"/>
        </w:rPr>
        <w:t>使用枚举可以方便维护一些状态的值和管理所有的业务异常，所以在有</w:t>
      </w:r>
      <w:r>
        <w:rPr>
          <w:color w:val="333333"/>
        </w:rPr>
        <w:tab/>
      </w:r>
      <w:r>
        <w:rPr>
          <w:color w:val="333333"/>
        </w:rPr>
        <w:t>或者新</w:t>
      </w:r>
    </w:p>
    <w:p>
      <w:pPr>
        <w:pStyle w:val="6"/>
        <w:tabs>
          <w:tab w:val="left" w:pos="1339"/>
        </w:tabs>
        <w:spacing w:line="446" w:lineRule="exact"/>
        <w:ind w:left="110"/>
      </w:pPr>
      <w:r>
        <w:pict>
          <v:group id="_x0000_s1600" o:spid="_x0000_s1600" o:spt="203" style="position:absolute;left:0pt;margin-left:59.8pt;margin-top:1.6pt;height:18.4pt;width:49.2pt;mso-position-horizontal-relative:page;z-index:-87040;mso-width-relative:page;mso-height-relative:page;" coordorigin="1196,32" coordsize="984,368">
            <o:lock v:ext="edit"/>
            <v:shape id="_x0000_s1601" o:spid="_x0000_s1601" style="position:absolute;left:1196;top:77;height:323;width:984;" fillcolor="#D6DBDF" filled="t" stroked="f" coordorigin="1196,77" coordsize="984,323" path="m2118,400l1258,400,1234,395,1214,382,1201,362,1196,338,1196,139,1201,115,1214,95,1234,82,1258,77,2118,77,2142,82,2161,95,2174,115,2179,139,2179,338,2174,362,2161,382,2142,395,2118,400xe">
              <v:path arrowok="t"/>
              <v:fill on="t" focussize="0,0"/>
              <v:stroke on="f"/>
              <v:imagedata o:title=""/>
              <o:lock v:ext="edit"/>
            </v:shape>
            <v:shape id="_x0000_s1602" o:spid="_x0000_s1602" o:spt="202" type="#_x0000_t202" style="position:absolute;left:1196;top:32;height:368;width:984;"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业务异常</w:t>
                    </w:r>
                  </w:p>
                </w:txbxContent>
              </v:textbox>
            </v:shape>
          </v:group>
        </w:pict>
      </w:r>
      <w:r>
        <w:rPr>
          <w:color w:val="333333"/>
        </w:rPr>
        <w:t>的</w:t>
      </w:r>
      <w:r>
        <w:rPr>
          <w:color w:val="333333"/>
        </w:rPr>
        <w:tab/>
      </w:r>
      <w:r>
        <w:rPr>
          <w:color w:val="333333"/>
        </w:rPr>
        <w:t>的时候推荐写到枚举里</w:t>
      </w:r>
    </w:p>
    <w:p>
      <w:pPr>
        <w:pStyle w:val="6"/>
        <w:spacing w:before="20"/>
        <w:rPr>
          <w:sz w:val="13"/>
        </w:rPr>
      </w:pPr>
    </w:p>
    <w:p>
      <w:pPr>
        <w:pStyle w:val="3"/>
        <w:numPr>
          <w:ilvl w:val="1"/>
          <w:numId w:val="28"/>
        </w:numPr>
        <w:tabs>
          <w:tab w:val="left" w:pos="851"/>
        </w:tabs>
        <w:spacing w:before="0" w:after="0" w:line="646" w:lineRule="exact"/>
        <w:ind w:left="850" w:right="0" w:hanging="740"/>
        <w:jc w:val="left"/>
      </w:pPr>
      <w:r>
        <w:rPr>
          <w:color w:val="333333"/>
        </w:rPr>
        <w:t>spring</w:t>
      </w:r>
      <w:r>
        <w:rPr>
          <w:color w:val="333333"/>
          <w:spacing w:val="23"/>
        </w:rPr>
        <w:t xml:space="preserve"> </w:t>
      </w:r>
      <w:r>
        <w:rPr>
          <w:color w:val="333333"/>
        </w:rPr>
        <w:t>boot热部署</w:t>
      </w:r>
    </w:p>
    <w:p>
      <w:pPr>
        <w:pStyle w:val="6"/>
        <w:spacing w:before="223"/>
        <w:ind w:left="110"/>
      </w:pPr>
      <w:r>
        <w:rPr>
          <w:color w:val="333333"/>
          <w:w w:val="105"/>
        </w:rPr>
        <w:t>热部署的两种情况(适用于main方法启动)</w:t>
      </w:r>
    </w:p>
    <w:p>
      <w:pPr>
        <w:pStyle w:val="4"/>
        <w:numPr>
          <w:ilvl w:val="2"/>
          <w:numId w:val="28"/>
        </w:numPr>
        <w:tabs>
          <w:tab w:val="left" w:pos="973"/>
        </w:tabs>
        <w:spacing w:before="153" w:after="0" w:line="546" w:lineRule="exact"/>
        <w:ind w:left="972" w:right="0" w:hanging="862"/>
        <w:jc w:val="left"/>
      </w:pPr>
      <w:r>
        <w:rPr>
          <w:color w:val="333333"/>
        </w:rPr>
        <w:t>重新加载html</w:t>
      </w:r>
    </w:p>
    <w:p>
      <w:pPr>
        <w:pStyle w:val="6"/>
        <w:spacing w:line="483" w:lineRule="exact"/>
        <w:ind w:left="110"/>
      </w:pPr>
      <w:r>
        <w:drawing>
          <wp:anchor distT="0" distB="0" distL="0" distR="0" simplePos="0" relativeHeight="11264" behindDoc="0" locked="0" layoutInCell="1" allowOverlap="1">
            <wp:simplePos x="0" y="0"/>
            <wp:positionH relativeFrom="page">
              <wp:posOffset>603250</wp:posOffset>
            </wp:positionH>
            <wp:positionV relativeFrom="paragraph">
              <wp:posOffset>287020</wp:posOffset>
            </wp:positionV>
            <wp:extent cx="6437630" cy="2955290"/>
            <wp:effectExtent l="0" t="0" r="0" b="0"/>
            <wp:wrapNone/>
            <wp:docPr id="89"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8.jpeg"/>
                    <pic:cNvPicPr>
                      <a:picLocks noChangeAspect="1"/>
                    </pic:cNvPicPr>
                  </pic:nvPicPr>
                  <pic:blipFill>
                    <a:blip r:embed="rId90" cstate="print"/>
                    <a:stretch>
                      <a:fillRect/>
                    </a:stretch>
                  </pic:blipFill>
                  <pic:spPr>
                    <a:xfrm>
                      <a:off x="0" y="0"/>
                      <a:ext cx="6437371" cy="2955342"/>
                    </a:xfrm>
                    <a:prstGeom prst="rect">
                      <a:avLst/>
                    </a:prstGeom>
                  </pic:spPr>
                </pic:pic>
              </a:graphicData>
            </a:graphic>
          </wp:anchor>
        </w:drawing>
      </w:r>
      <w:r>
        <w:rPr>
          <w:color w:val="333333"/>
        </w:rPr>
        <w:t>如果是eclipse修改html保存后可以自动替换，如果不能请检查server配置</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13"/>
        <w:rPr>
          <w:sz w:val="37"/>
        </w:rPr>
      </w:pPr>
    </w:p>
    <w:p>
      <w:pPr>
        <w:pStyle w:val="6"/>
        <w:ind w:left="110"/>
      </w:pPr>
      <w:r>
        <w:drawing>
          <wp:anchor distT="0" distB="0" distL="0" distR="0" simplePos="0" relativeHeight="11264" behindDoc="0" locked="0" layoutInCell="1" allowOverlap="1">
            <wp:simplePos x="0" y="0"/>
            <wp:positionH relativeFrom="page">
              <wp:posOffset>603250</wp:posOffset>
            </wp:positionH>
            <wp:positionV relativeFrom="paragraph">
              <wp:posOffset>303530</wp:posOffset>
            </wp:positionV>
            <wp:extent cx="3716020" cy="789940"/>
            <wp:effectExtent l="0" t="0" r="0" b="0"/>
            <wp:wrapNone/>
            <wp:docPr id="9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9.png"/>
                    <pic:cNvPicPr>
                      <a:picLocks noChangeAspect="1"/>
                    </pic:cNvPicPr>
                  </pic:nvPicPr>
                  <pic:blipFill>
                    <a:blip r:embed="rId91" cstate="print"/>
                    <a:stretch>
                      <a:fillRect/>
                    </a:stretch>
                  </pic:blipFill>
                  <pic:spPr>
                    <a:xfrm>
                      <a:off x="0" y="0"/>
                      <a:ext cx="3716121" cy="790041"/>
                    </a:xfrm>
                    <a:prstGeom prst="rect">
                      <a:avLst/>
                    </a:prstGeom>
                  </pic:spPr>
                </pic:pic>
              </a:graphicData>
            </a:graphic>
          </wp:anchor>
        </w:drawing>
      </w:r>
      <w:r>
        <w:rPr>
          <w:color w:val="333333"/>
          <w:w w:val="105"/>
        </w:rPr>
        <w:t>如果是IDEA，可以修改html之后点击这个按钮，或者按快捷键CTRL+F9，即可更新</w:t>
      </w:r>
    </w:p>
    <w:p>
      <w:pPr>
        <w:pStyle w:val="6"/>
        <w:rPr>
          <w:sz w:val="32"/>
        </w:rPr>
      </w:pPr>
    </w:p>
    <w:p>
      <w:pPr>
        <w:pStyle w:val="6"/>
        <w:spacing w:before="19"/>
        <w:rPr>
          <w:sz w:val="33"/>
        </w:rPr>
      </w:pPr>
    </w:p>
    <w:p>
      <w:pPr>
        <w:pStyle w:val="4"/>
        <w:numPr>
          <w:ilvl w:val="2"/>
          <w:numId w:val="28"/>
        </w:numPr>
        <w:tabs>
          <w:tab w:val="left" w:pos="973"/>
        </w:tabs>
        <w:spacing w:before="0" w:after="0" w:line="546" w:lineRule="exact"/>
        <w:ind w:left="972" w:right="0" w:hanging="862"/>
        <w:jc w:val="left"/>
      </w:pPr>
      <w:r>
        <w:rPr>
          <w:color w:val="333333"/>
        </w:rPr>
        <w:t>重新加载java类</w:t>
      </w:r>
    </w:p>
    <w:p>
      <w:pPr>
        <w:pStyle w:val="6"/>
        <w:spacing w:line="483" w:lineRule="exact"/>
        <w:ind w:left="110"/>
      </w:pPr>
      <w:r>
        <w:rPr>
          <w:color w:val="333333"/>
        </w:rPr>
        <w:t>如果是eclipse，在application.yml中找到配置spring.devtools.restart.enabled改为true即可</w:t>
      </w:r>
    </w:p>
    <w:p>
      <w:pPr>
        <w:pStyle w:val="6"/>
        <w:spacing w:before="213"/>
        <w:ind w:left="110"/>
      </w:pPr>
      <w:r>
        <w:rPr>
          <w:color w:val="333333"/>
          <w:w w:val="105"/>
        </w:rPr>
        <w:t>如果是在IDEA中:</w:t>
      </w:r>
    </w:p>
    <w:p>
      <w:pPr>
        <w:spacing w:after="0"/>
        <w:sectPr>
          <w:pgSz w:w="11900" w:h="16840"/>
          <w:pgMar w:top="1420" w:right="520" w:bottom="280" w:left="840" w:header="720" w:footer="720" w:gutter="0"/>
        </w:sectPr>
      </w:pPr>
    </w:p>
    <w:p>
      <w:pPr>
        <w:pStyle w:val="6"/>
        <w:spacing w:line="492" w:lineRule="exact"/>
        <w:ind w:left="110"/>
      </w:pPr>
      <w:r>
        <w:rPr>
          <w:color w:val="333333"/>
        </w:rPr>
        <w:t>第一步 请先修改spring.devtools.restart.enabled=true</w:t>
      </w:r>
    </w:p>
    <w:p>
      <w:pPr>
        <w:pStyle w:val="6"/>
        <w:spacing w:before="213"/>
        <w:ind w:left="110"/>
      </w:pPr>
      <w:r>
        <w:drawing>
          <wp:anchor distT="0" distB="0" distL="0" distR="0" simplePos="0" relativeHeight="11264" behindDoc="0" locked="0" layoutInCell="1" allowOverlap="1">
            <wp:simplePos x="0" y="0"/>
            <wp:positionH relativeFrom="page">
              <wp:posOffset>603250</wp:posOffset>
            </wp:positionH>
            <wp:positionV relativeFrom="paragraph">
              <wp:posOffset>438785</wp:posOffset>
            </wp:positionV>
            <wp:extent cx="2818765" cy="2994660"/>
            <wp:effectExtent l="0" t="0" r="0" b="0"/>
            <wp:wrapNone/>
            <wp:docPr id="9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0.png"/>
                    <pic:cNvPicPr>
                      <a:picLocks noChangeAspect="1"/>
                    </pic:cNvPicPr>
                  </pic:nvPicPr>
                  <pic:blipFill>
                    <a:blip r:embed="rId92" cstate="print"/>
                    <a:stretch>
                      <a:fillRect/>
                    </a:stretch>
                  </pic:blipFill>
                  <pic:spPr>
                    <a:xfrm>
                      <a:off x="0" y="0"/>
                      <a:ext cx="2818790" cy="2994355"/>
                    </a:xfrm>
                    <a:prstGeom prst="rect">
                      <a:avLst/>
                    </a:prstGeom>
                  </pic:spPr>
                </pic:pic>
              </a:graphicData>
            </a:graphic>
          </wp:anchor>
        </w:drawing>
      </w:r>
      <w:r>
        <w:rPr>
          <w:color w:val="333333"/>
          <w:w w:val="105"/>
        </w:rPr>
        <w:t>第二步 如果项目以guns根目录形式导入，例如下面所示情况</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10"/>
        <w:rPr>
          <w:sz w:val="43"/>
        </w:rPr>
      </w:pPr>
    </w:p>
    <w:p>
      <w:pPr>
        <w:pStyle w:val="6"/>
        <w:spacing w:line="196" w:lineRule="auto"/>
        <w:ind w:left="110" w:right="578"/>
      </w:pPr>
      <w:r>
        <w:rPr>
          <w:color w:val="333333"/>
        </w:rPr>
        <w:t>需要修改application.yml中spring.devtools.restart.additional-paths添加上相应的项目名 称，如下所示:</w:t>
      </w:r>
    </w:p>
    <w:p>
      <w:pPr>
        <w:pStyle w:val="6"/>
        <w:ind w:left="110"/>
        <w:rPr>
          <w:sz w:val="20"/>
        </w:rPr>
      </w:pPr>
      <w:r>
        <w:rPr>
          <w:sz w:val="20"/>
        </w:rPr>
        <w:drawing>
          <wp:inline distT="0" distB="0" distL="0" distR="0">
            <wp:extent cx="6419850" cy="875030"/>
            <wp:effectExtent l="0" t="0" r="0" b="0"/>
            <wp:docPr id="95"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jpeg"/>
                    <pic:cNvPicPr>
                      <a:picLocks noChangeAspect="1"/>
                    </pic:cNvPicPr>
                  </pic:nvPicPr>
                  <pic:blipFill>
                    <a:blip r:embed="rId93" cstate="print"/>
                    <a:stretch>
                      <a:fillRect/>
                    </a:stretch>
                  </pic:blipFill>
                  <pic:spPr>
                    <a:xfrm>
                      <a:off x="0" y="0"/>
                      <a:ext cx="6419912" cy="875442"/>
                    </a:xfrm>
                    <a:prstGeom prst="rect">
                      <a:avLst/>
                    </a:prstGeom>
                  </pic:spPr>
                </pic:pic>
              </a:graphicData>
            </a:graphic>
          </wp:inline>
        </w:drawing>
      </w:r>
    </w:p>
    <w:p>
      <w:pPr>
        <w:pStyle w:val="6"/>
        <w:spacing w:before="242"/>
        <w:ind w:left="110"/>
      </w:pPr>
      <w:r>
        <w:drawing>
          <wp:anchor distT="0" distB="0" distL="0" distR="0" simplePos="0" relativeHeight="11264" behindDoc="0" locked="0" layoutInCell="1" allowOverlap="1">
            <wp:simplePos x="0" y="0"/>
            <wp:positionH relativeFrom="page">
              <wp:posOffset>603250</wp:posOffset>
            </wp:positionH>
            <wp:positionV relativeFrom="paragraph">
              <wp:posOffset>457200</wp:posOffset>
            </wp:positionV>
            <wp:extent cx="4291330" cy="2038350"/>
            <wp:effectExtent l="0" t="0" r="0" b="0"/>
            <wp:wrapNone/>
            <wp:docPr id="9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png"/>
                    <pic:cNvPicPr>
                      <a:picLocks noChangeAspect="1"/>
                    </pic:cNvPicPr>
                  </pic:nvPicPr>
                  <pic:blipFill>
                    <a:blip r:embed="rId94" cstate="print"/>
                    <a:stretch>
                      <a:fillRect/>
                    </a:stretch>
                  </pic:blipFill>
                  <pic:spPr>
                    <a:xfrm>
                      <a:off x="0" y="0"/>
                      <a:ext cx="4291584" cy="2038502"/>
                    </a:xfrm>
                    <a:prstGeom prst="rect">
                      <a:avLst/>
                    </a:prstGeom>
                  </pic:spPr>
                </pic:pic>
              </a:graphicData>
            </a:graphic>
          </wp:anchor>
        </w:drawing>
      </w:r>
      <w:r>
        <w:rPr>
          <w:color w:val="333333"/>
          <w:w w:val="105"/>
        </w:rPr>
        <w:t>如果项目以guns-parent形式导入，例如下面所示情况，则不需要修改additional-paths</w:t>
      </w:r>
    </w:p>
    <w:p>
      <w:pPr>
        <w:pStyle w:val="6"/>
        <w:rPr>
          <w:sz w:val="32"/>
        </w:rPr>
      </w:pPr>
    </w:p>
    <w:p>
      <w:pPr>
        <w:pStyle w:val="6"/>
        <w:rPr>
          <w:sz w:val="32"/>
        </w:rPr>
      </w:pPr>
    </w:p>
    <w:p>
      <w:pPr>
        <w:pStyle w:val="6"/>
        <w:rPr>
          <w:sz w:val="32"/>
        </w:rPr>
      </w:pPr>
    </w:p>
    <w:p>
      <w:pPr>
        <w:pStyle w:val="6"/>
        <w:rPr>
          <w:sz w:val="32"/>
        </w:rPr>
      </w:pPr>
    </w:p>
    <w:p>
      <w:pPr>
        <w:pStyle w:val="6"/>
        <w:spacing w:before="10"/>
        <w:rPr>
          <w:sz w:val="33"/>
        </w:rPr>
      </w:pPr>
    </w:p>
    <w:p>
      <w:pPr>
        <w:pStyle w:val="6"/>
        <w:ind w:left="110"/>
      </w:pPr>
      <w:r>
        <w:rPr>
          <w:color w:val="333333"/>
        </w:rPr>
        <w:t>第三步 如下idea配置，打上对勾</w:t>
      </w:r>
    </w:p>
    <w:p>
      <w:pPr>
        <w:spacing w:after="0"/>
        <w:sectPr>
          <w:pgSz w:w="11900" w:h="16840"/>
          <w:pgMar w:top="1340" w:right="520" w:bottom="280" w:left="840" w:header="720" w:footer="720" w:gutter="0"/>
        </w:sectPr>
      </w:pPr>
    </w:p>
    <w:p>
      <w:pPr>
        <w:pStyle w:val="6"/>
        <w:ind w:left="110"/>
        <w:rPr>
          <w:sz w:val="20"/>
        </w:rPr>
      </w:pPr>
      <w:r>
        <w:rPr>
          <w:sz w:val="20"/>
        </w:rPr>
        <w:drawing>
          <wp:inline distT="0" distB="0" distL="0" distR="0">
            <wp:extent cx="6463665" cy="3672205"/>
            <wp:effectExtent l="0" t="0" r="0" b="0"/>
            <wp:docPr id="99"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3.jpeg"/>
                    <pic:cNvPicPr>
                      <a:picLocks noChangeAspect="1"/>
                    </pic:cNvPicPr>
                  </pic:nvPicPr>
                  <pic:blipFill>
                    <a:blip r:embed="rId95" cstate="print"/>
                    <a:stretch>
                      <a:fillRect/>
                    </a:stretch>
                  </pic:blipFill>
                  <pic:spPr>
                    <a:xfrm>
                      <a:off x="0" y="0"/>
                      <a:ext cx="6464063" cy="3672459"/>
                    </a:xfrm>
                    <a:prstGeom prst="rect">
                      <a:avLst/>
                    </a:prstGeom>
                  </pic:spPr>
                </pic:pic>
              </a:graphicData>
            </a:graphic>
          </wp:inline>
        </w:drawing>
      </w:r>
    </w:p>
    <w:p>
      <w:pPr>
        <w:pStyle w:val="6"/>
        <w:spacing w:before="20"/>
        <w:rPr>
          <w:sz w:val="9"/>
        </w:rPr>
      </w:pPr>
    </w:p>
    <w:p>
      <w:pPr>
        <w:pStyle w:val="6"/>
        <w:spacing w:before="5"/>
        <w:ind w:left="110"/>
      </w:pPr>
      <w:r>
        <w:drawing>
          <wp:anchor distT="0" distB="0" distL="0" distR="0" simplePos="0" relativeHeight="11264" behindDoc="0" locked="0" layoutInCell="1" allowOverlap="1">
            <wp:simplePos x="0" y="0"/>
            <wp:positionH relativeFrom="page">
              <wp:posOffset>603250</wp:posOffset>
            </wp:positionH>
            <wp:positionV relativeFrom="paragraph">
              <wp:posOffset>306705</wp:posOffset>
            </wp:positionV>
            <wp:extent cx="4135755" cy="1111885"/>
            <wp:effectExtent l="0" t="0" r="0" b="0"/>
            <wp:wrapNone/>
            <wp:docPr id="10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4.png"/>
                    <pic:cNvPicPr>
                      <a:picLocks noChangeAspect="1"/>
                    </pic:cNvPicPr>
                  </pic:nvPicPr>
                  <pic:blipFill>
                    <a:blip r:embed="rId96" cstate="print"/>
                    <a:stretch>
                      <a:fillRect/>
                    </a:stretch>
                  </pic:blipFill>
                  <pic:spPr>
                    <a:xfrm>
                      <a:off x="0" y="0"/>
                      <a:ext cx="4135526" cy="1111910"/>
                    </a:xfrm>
                    <a:prstGeom prst="rect">
                      <a:avLst/>
                    </a:prstGeom>
                  </pic:spPr>
                </pic:pic>
              </a:graphicData>
            </a:graphic>
          </wp:anchor>
        </w:drawing>
      </w:r>
      <w:r>
        <w:rPr>
          <w:color w:val="333333"/>
          <w:w w:val="105"/>
        </w:rPr>
        <w:t>第四步 按下 Shift+Ctrl+Alt+/，选择Registry</w:t>
      </w:r>
    </w:p>
    <w:p>
      <w:pPr>
        <w:pStyle w:val="6"/>
        <w:rPr>
          <w:sz w:val="32"/>
        </w:rPr>
      </w:pPr>
    </w:p>
    <w:p>
      <w:pPr>
        <w:pStyle w:val="6"/>
        <w:rPr>
          <w:sz w:val="32"/>
        </w:rPr>
      </w:pPr>
    </w:p>
    <w:p>
      <w:pPr>
        <w:pStyle w:val="6"/>
        <w:spacing w:before="14"/>
        <w:rPr>
          <w:sz w:val="28"/>
        </w:rPr>
      </w:pPr>
    </w:p>
    <w:p>
      <w:pPr>
        <w:pStyle w:val="6"/>
        <w:ind w:left="110"/>
      </w:pPr>
      <w:r>
        <w:rPr>
          <w:color w:val="333333"/>
        </w:rPr>
        <w:t>进去之后，找到如下图所示的选项，打勾</w:t>
      </w:r>
    </w:p>
    <w:p>
      <w:pPr>
        <w:spacing w:after="0"/>
        <w:sectPr>
          <w:pgSz w:w="11900" w:h="16840"/>
          <w:pgMar w:top="1420" w:right="520" w:bottom="280" w:left="840" w:header="720" w:footer="720" w:gutter="0"/>
        </w:sectPr>
      </w:pPr>
    </w:p>
    <w:p>
      <w:pPr>
        <w:pStyle w:val="6"/>
        <w:ind w:left="110"/>
        <w:rPr>
          <w:sz w:val="20"/>
        </w:rPr>
      </w:pPr>
      <w:r>
        <w:rPr>
          <w:sz w:val="20"/>
        </w:rPr>
        <w:drawing>
          <wp:inline distT="0" distB="0" distL="0" distR="0">
            <wp:extent cx="6473190" cy="4747260"/>
            <wp:effectExtent l="0" t="0" r="0" b="0"/>
            <wp:docPr id="10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5.png"/>
                    <pic:cNvPicPr>
                      <a:picLocks noChangeAspect="1"/>
                    </pic:cNvPicPr>
                  </pic:nvPicPr>
                  <pic:blipFill>
                    <a:blip r:embed="rId97" cstate="print"/>
                    <a:stretch>
                      <a:fillRect/>
                    </a:stretch>
                  </pic:blipFill>
                  <pic:spPr>
                    <a:xfrm>
                      <a:off x="0" y="0"/>
                      <a:ext cx="6473797" cy="4747450"/>
                    </a:xfrm>
                    <a:prstGeom prst="rect">
                      <a:avLst/>
                    </a:prstGeom>
                  </pic:spPr>
                </pic:pic>
              </a:graphicData>
            </a:graphic>
          </wp:inline>
        </w:drawing>
      </w:r>
    </w:p>
    <w:p>
      <w:pPr>
        <w:pStyle w:val="6"/>
        <w:spacing w:before="16"/>
        <w:rPr>
          <w:sz w:val="17"/>
        </w:rPr>
      </w:pPr>
      <w:r>
        <w:pict>
          <v:group id="_x0000_s1603" o:spid="_x0000_s1603" o:spt="203" style="position:absolute;left:0pt;margin-left:47.5pt;margin-top:20.75pt;height:0.8pt;width:506.9pt;mso-position-horizontal-relative:page;mso-wrap-distance-bottom:0pt;mso-wrap-distance-top:0pt;z-index:9216;mso-width-relative:page;mso-height-relative:page;" coordorigin="950,416" coordsize="10138,16">
            <o:lock v:ext="edit"/>
            <v:rect id="_x0000_s1604" o:spid="_x0000_s1604" o:spt="1" style="position:absolute;left:950;top:415;height:16;width:16;" fillcolor="#CFCFCF" filled="t" stroked="f" coordsize="21600,21600">
              <v:path/>
              <v:fill on="t" focussize="0,0"/>
              <v:stroke on="f"/>
              <v:imagedata o:title=""/>
              <o:lock v:ext="edit"/>
            </v:rect>
            <v:rect id="_x0000_s1605" o:spid="_x0000_s1605" o:spt="1" style="position:absolute;left:11072;top:415;height:16;width:16;" fillcolor="#CFCFCF" filled="t" stroked="f" coordsize="21600,21600">
              <v:path/>
              <v:fill on="t" focussize="0,0"/>
              <v:stroke on="f"/>
              <v:imagedata o:title=""/>
              <o:lock v:ext="edit"/>
            </v:rect>
            <v:line id="_x0000_s1606" o:spid="_x0000_s1606" o:spt="20" style="position:absolute;left:966;top:423;height:0;width:10107;" stroked="t" coordsize="21600,21600">
              <v:path arrowok="t"/>
              <v:fill focussize="0,0"/>
              <v:stroke weight="0.768031496062992pt" color="#CFCFCF" dashstyle="dash"/>
              <v:imagedata o:title=""/>
              <o:lock v:ext="edit"/>
            </v:line>
            <w10:wrap type="topAndBottom"/>
          </v:group>
        </w:pict>
      </w:r>
    </w:p>
    <w:p>
      <w:pPr>
        <w:pStyle w:val="6"/>
        <w:spacing w:before="1"/>
        <w:rPr>
          <w:sz w:val="21"/>
        </w:rPr>
      </w:pPr>
    </w:p>
    <w:p>
      <w:pPr>
        <w:pStyle w:val="2"/>
        <w:numPr>
          <w:ilvl w:val="0"/>
          <w:numId w:val="31"/>
        </w:numPr>
        <w:tabs>
          <w:tab w:val="left" w:pos="559"/>
        </w:tabs>
        <w:spacing w:before="0" w:after="0" w:line="779" w:lineRule="exact"/>
        <w:ind w:left="558" w:right="0" w:hanging="448"/>
        <w:jc w:val="left"/>
      </w:pPr>
      <w:r>
        <w:rPr>
          <w:color w:val="333333"/>
          <w:w w:val="95"/>
        </w:rPr>
        <w:t>扩展与高级配置</w:t>
      </w:r>
    </w:p>
    <w:p>
      <w:pPr>
        <w:pStyle w:val="3"/>
        <w:numPr>
          <w:ilvl w:val="1"/>
          <w:numId w:val="31"/>
        </w:numPr>
        <w:tabs>
          <w:tab w:val="left" w:pos="662"/>
        </w:tabs>
        <w:spacing w:before="161" w:after="0" w:line="240" w:lineRule="auto"/>
        <w:ind w:left="661" w:right="0" w:hanging="551"/>
        <w:jc w:val="left"/>
      </w:pPr>
      <w:r>
        <w:rPr>
          <w:color w:val="333333"/>
        </w:rPr>
        <w:t>修改项目名和包名</w:t>
      </w:r>
    </w:p>
    <w:p>
      <w:pPr>
        <w:pStyle w:val="4"/>
        <w:numPr>
          <w:ilvl w:val="2"/>
          <w:numId w:val="31"/>
        </w:numPr>
        <w:tabs>
          <w:tab w:val="left" w:pos="811"/>
        </w:tabs>
        <w:spacing w:before="164" w:after="0" w:line="546" w:lineRule="exact"/>
        <w:ind w:left="810" w:right="0" w:hanging="700"/>
        <w:jc w:val="left"/>
      </w:pPr>
      <w:r>
        <w:rPr>
          <w:color w:val="333333"/>
        </w:rPr>
        <w:t>修改项目名</w:t>
      </w:r>
    </w:p>
    <w:p>
      <w:pPr>
        <w:spacing w:before="0" w:line="483" w:lineRule="exact"/>
        <w:ind w:left="141" w:right="0" w:firstLine="0"/>
        <w:jc w:val="left"/>
        <w:rPr>
          <w:rFonts w:ascii="Courier New" w:eastAsia="Courier New"/>
          <w:sz w:val="21"/>
        </w:rPr>
      </w:pPr>
      <w:r>
        <w:pict>
          <v:shape id="_x0000_s1607" o:spid="_x0000_s1607" style="position:absolute;left:0pt;margin-left:333.95pt;margin-top:5.65pt;height:16.15pt;width:109.85pt;mso-position-horizontal-relative:page;z-index:-86016;mso-width-relative:page;mso-height-relative:page;" fillcolor="#D6DBDF" filled="t" stroked="f" coordorigin="6680,114" coordsize="2197,323" path="m8815,436l6741,436,6717,431,6698,418,6685,399,6680,375,6680,175,6685,151,6698,132,6717,119,6741,114,8815,114,8839,119,8858,132,8871,151,8876,175,8876,375,8871,399,8858,418,8839,431,8815,436xe">
            <v:path arrowok="t"/>
            <v:fill on="t" focussize="0,0"/>
            <v:stroke on="f"/>
            <v:imagedata o:title=""/>
            <o:lock v:ext="edit"/>
          </v:shape>
        </w:pict>
      </w:r>
      <w:r>
        <w:rPr>
          <w:color w:val="333333"/>
          <w:sz w:val="24"/>
        </w:rPr>
        <w:t xml:space="preserve">1. 以guns-admin在idea环境下为例，右击项目，点 </w:t>
      </w:r>
      <w:r>
        <w:rPr>
          <w:rFonts w:ascii="Courier New" w:eastAsia="Courier New"/>
          <w:color w:val="2B3D4F"/>
          <w:sz w:val="21"/>
        </w:rPr>
        <w:t>refactor-&gt;Rename</w:t>
      </w:r>
    </w:p>
    <w:p>
      <w:pPr>
        <w:spacing w:after="0" w:line="483" w:lineRule="exact"/>
        <w:jc w:val="left"/>
        <w:rPr>
          <w:rFonts w:ascii="Courier New" w:eastAsia="Courier New"/>
          <w:sz w:val="21"/>
        </w:rPr>
        <w:sectPr>
          <w:pgSz w:w="11900" w:h="16840"/>
          <w:pgMar w:top="1420" w:right="520" w:bottom="280" w:left="840" w:header="720" w:footer="720" w:gutter="0"/>
        </w:sectPr>
      </w:pPr>
    </w:p>
    <w:p>
      <w:pPr>
        <w:pStyle w:val="6"/>
        <w:ind w:left="494"/>
        <w:rPr>
          <w:rFonts w:ascii="Courier New"/>
          <w:sz w:val="20"/>
        </w:rPr>
      </w:pPr>
      <w:r>
        <w:rPr>
          <w:rFonts w:ascii="Courier New"/>
          <w:sz w:val="20"/>
        </w:rPr>
        <w:drawing>
          <wp:inline distT="0" distB="0" distL="0" distR="0">
            <wp:extent cx="6226810" cy="2470785"/>
            <wp:effectExtent l="0" t="0" r="0" b="0"/>
            <wp:docPr id="105"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6.jpeg"/>
                    <pic:cNvPicPr>
                      <a:picLocks noChangeAspect="1"/>
                    </pic:cNvPicPr>
                  </pic:nvPicPr>
                  <pic:blipFill>
                    <a:blip r:embed="rId98" cstate="print"/>
                    <a:stretch>
                      <a:fillRect/>
                    </a:stretch>
                  </pic:blipFill>
                  <pic:spPr>
                    <a:xfrm>
                      <a:off x="0" y="0"/>
                      <a:ext cx="6226936" cy="2471166"/>
                    </a:xfrm>
                    <a:prstGeom prst="rect">
                      <a:avLst/>
                    </a:prstGeom>
                  </pic:spPr>
                </pic:pic>
              </a:graphicData>
            </a:graphic>
          </wp:inline>
        </w:drawing>
      </w:r>
    </w:p>
    <w:p>
      <w:pPr>
        <w:pStyle w:val="6"/>
        <w:spacing w:line="422" w:lineRule="exact"/>
        <w:ind w:left="141"/>
      </w:pPr>
      <w:r>
        <w:pict>
          <v:group id="_x0000_s1608" o:spid="_x0000_s1608" o:spt="203" style="position:absolute;left:0pt;margin-left:66.7pt;margin-top:0.35pt;height:183.5pt;width:182.05pt;mso-position-horizontal-relative:page;z-index:11264;mso-width-relative:page;mso-height-relative:page;" coordorigin="1334,8" coordsize="3641,3670">
            <o:lock v:ext="edit"/>
            <v:shape id="_x0000_s1609" o:spid="_x0000_s1609" style="position:absolute;left:1580;top:52;height:323;width:2182;" fillcolor="#D6DBDF" filled="t" stroked="f" coordorigin="1580,53" coordsize="2182,323" path="m3700,375l1642,375,1618,370,1598,357,1585,338,1580,314,1580,114,1585,90,1598,71,1618,58,1642,53,3700,53,3724,58,3743,71,3756,90,3761,114,3761,314,3756,338,3743,357,3724,370,3700,375xe">
              <v:path arrowok="t"/>
              <v:fill on="t" focussize="0,0"/>
              <v:stroke on="f"/>
              <v:imagedata o:title=""/>
              <o:lock v:ext="edit"/>
            </v:shape>
            <v:shape id="_x0000_s1610" o:spid="_x0000_s1610" o:spt="75" type="#_x0000_t75" style="position:absolute;left:1334;top:421;height:3257;width:3641;" filled="f" stroked="f" coordsize="21600,21600">
              <v:path/>
              <v:fill on="f" focussize="0,0"/>
              <v:stroke on="f"/>
              <v:imagedata r:id="rId99" o:title=""/>
              <o:lock v:ext="edit" aspectratio="t"/>
            </v:shape>
            <v:shape id="_x0000_s1611" o:spid="_x0000_s1611" o:spt="202" type="#_x0000_t202" style="position:absolute;left:1334;top:7;height:3670;width:3641;" filled="f" stroked="f" coordsize="21600,21600">
              <v:path/>
              <v:fill on="f" focussize="0,0"/>
              <v:stroke on="f" joinstyle="miter"/>
              <v:imagedata o:title=""/>
              <o:lock v:ext="edit"/>
              <v:textbox inset="0mm,0mm,0mm,0mm">
                <w:txbxContent>
                  <w:p>
                    <w:pPr>
                      <w:spacing w:before="0" w:line="414" w:lineRule="exact"/>
                      <w:ind w:left="0" w:right="0" w:firstLine="0"/>
                      <w:jc w:val="left"/>
                      <w:rPr>
                        <w:rFonts w:ascii="Courier New" w:eastAsia="Courier New"/>
                        <w:sz w:val="21"/>
                      </w:rPr>
                    </w:pPr>
                    <w:r>
                      <w:rPr>
                        <w:color w:val="333333"/>
                        <w:sz w:val="24"/>
                      </w:rPr>
                      <w:t xml:space="preserve">选 </w:t>
                    </w:r>
                    <w:r>
                      <w:rPr>
                        <w:rFonts w:ascii="Courier New" w:eastAsia="Courier New"/>
                        <w:color w:val="2B3D4F"/>
                        <w:sz w:val="21"/>
                      </w:rPr>
                      <w:t>Rename directory</w:t>
                    </w:r>
                  </w:p>
                </w:txbxContent>
              </v:textbox>
            </v:shape>
          </v:group>
        </w:pict>
      </w:r>
      <w:r>
        <w:rPr>
          <w:color w:val="333333"/>
          <w:spacing w:val="-3"/>
        </w:rPr>
        <w:t>2.</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10"/>
        </w:rPr>
      </w:pPr>
    </w:p>
    <w:p>
      <w:pPr>
        <w:pStyle w:val="6"/>
        <w:spacing w:before="5"/>
        <w:ind w:left="141"/>
      </w:pPr>
      <w:r>
        <w:pict>
          <v:group id="_x0000_s1612" o:spid="_x0000_s1612" o:spt="203" style="position:absolute;left:0pt;margin-left:66.7pt;margin-top:5pt;height:135.9pt;width:304.9pt;mso-position-horizontal-relative:page;z-index:-86016;mso-width-relative:page;mso-height-relative:page;" coordorigin="1334,100" coordsize="6098,2718">
            <o:lock v:ext="edit"/>
            <v:shape id="_x0000_s1613" o:spid="_x0000_s1613" style="position:absolute;left:1825;top:144;height:323;width:4731;" fillcolor="#D6DBDF" filled="t" stroked="f" coordorigin="1826,145" coordsize="4731,323" path="m4391,206l4386,182,4373,163,4354,150,4330,145,1887,145,1863,150,1844,163,1831,182,1826,206,1826,406,1831,430,1844,449,1863,463,1887,467,4330,467,4354,463,4373,449,4386,430,4391,406,4391,206m6557,206l6552,182,6539,163,6519,150,6495,145,4944,145,4920,150,4901,163,4887,182,4883,206,4883,406,4887,430,4901,449,4920,463,4944,467,6495,467,6519,463,6539,449,6552,430,6557,406,6557,206e">
              <v:path arrowok="t"/>
              <v:fill on="t" focussize="0,0"/>
              <v:stroke on="f"/>
              <v:imagedata o:title=""/>
              <o:lock v:ext="edit"/>
            </v:shape>
            <v:shape id="_x0000_s1614" o:spid="_x0000_s1614" o:spt="75" type="#_x0000_t75" style="position:absolute;left:1334;top:513;height:2304;width:6098;" filled="f" stroked="f" coordsize="21600,21600">
              <v:path/>
              <v:fill on="f" focussize="0,0"/>
              <v:stroke on="f"/>
              <v:imagedata r:id="rId100" o:title=""/>
              <o:lock v:ext="edit" aspectratio="t"/>
            </v:shape>
            <v:shape id="_x0000_s1615" o:spid="_x0000_s1615" o:spt="202" type="#_x0000_t202" style="position:absolute;left:1334;top:100;height:2718;width:6098;" filled="f" stroked="f" coordsize="21600,21600">
              <v:path/>
              <v:fill on="f" focussize="0,0"/>
              <v:stroke on="f" joinstyle="miter"/>
              <v:imagedata o:title=""/>
              <o:lock v:ext="edit"/>
              <v:textbox inset="0mm,0mm,0mm,0mm">
                <w:txbxContent>
                  <w:p>
                    <w:pPr>
                      <w:spacing w:before="0" w:line="414" w:lineRule="exact"/>
                      <w:ind w:left="0" w:right="0" w:firstLine="0"/>
                      <w:jc w:val="left"/>
                      <w:rPr>
                        <w:rFonts w:ascii="Courier New" w:eastAsia="Courier New"/>
                        <w:sz w:val="21"/>
                      </w:rPr>
                    </w:pPr>
                    <w:r>
                      <w:rPr>
                        <w:color w:val="333333"/>
                        <w:spacing w:val="3"/>
                        <w:sz w:val="24"/>
                      </w:rPr>
                      <w:t xml:space="preserve">修改 </w:t>
                    </w:r>
                    <w:r>
                      <w:rPr>
                        <w:rFonts w:ascii="Courier New" w:eastAsia="Courier New"/>
                        <w:color w:val="2B3D4F"/>
                        <w:sz w:val="21"/>
                      </w:rPr>
                      <w:t>guns-parent\pom.xml</w:t>
                    </w:r>
                    <w:r>
                      <w:rPr>
                        <w:rFonts w:ascii="Courier New" w:eastAsia="Courier New"/>
                        <w:color w:val="2B3D4F"/>
                        <w:spacing w:val="-68"/>
                        <w:sz w:val="21"/>
                      </w:rPr>
                      <w:t xml:space="preserve"> </w:t>
                    </w:r>
                    <w:r>
                      <w:rPr>
                        <w:color w:val="333333"/>
                        <w:spacing w:val="4"/>
                        <w:sz w:val="24"/>
                      </w:rPr>
                      <w:t xml:space="preserve">改为 </w:t>
                    </w:r>
                    <w:r>
                      <w:rPr>
                        <w:rFonts w:ascii="Courier New" w:eastAsia="Courier New"/>
                        <w:color w:val="2B3D4F"/>
                        <w:sz w:val="21"/>
                      </w:rPr>
                      <w:t>guns-myadmin</w:t>
                    </w:r>
                  </w:p>
                </w:txbxContent>
              </v:textbox>
            </v:shape>
          </v:group>
        </w:pict>
      </w:r>
      <w:r>
        <w:rPr>
          <w:color w:val="333333"/>
          <w:spacing w:val="-3"/>
        </w:rPr>
        <w:t>3.</w:t>
      </w:r>
    </w:p>
    <w:p>
      <w:pPr>
        <w:pStyle w:val="6"/>
        <w:rPr>
          <w:sz w:val="20"/>
        </w:rPr>
      </w:pPr>
    </w:p>
    <w:p>
      <w:pPr>
        <w:pStyle w:val="6"/>
        <w:rPr>
          <w:sz w:val="20"/>
        </w:rPr>
      </w:pPr>
    </w:p>
    <w:p>
      <w:pPr>
        <w:pStyle w:val="6"/>
        <w:rPr>
          <w:sz w:val="20"/>
        </w:rPr>
      </w:pPr>
    </w:p>
    <w:p>
      <w:pPr>
        <w:pStyle w:val="6"/>
        <w:rPr>
          <w:sz w:val="20"/>
        </w:rPr>
      </w:pPr>
    </w:p>
    <w:p>
      <w:pPr>
        <w:pStyle w:val="6"/>
        <w:spacing w:before="9"/>
        <w:rPr>
          <w:sz w:val="25"/>
        </w:rPr>
      </w:pPr>
    </w:p>
    <w:p>
      <w:pPr>
        <w:spacing w:before="5"/>
        <w:ind w:left="141" w:right="0" w:firstLine="0"/>
        <w:jc w:val="left"/>
        <w:rPr>
          <w:rFonts w:ascii="Courier New" w:eastAsia="Courier New"/>
          <w:sz w:val="21"/>
        </w:rPr>
      </w:pPr>
      <w:r>
        <w:pict>
          <v:shape id="_x0000_s1616" o:spid="_x0000_s1616" style="position:absolute;left:0pt;margin-left:91.25pt;margin-top:7.2pt;height:16.15pt;width:109.1pt;mso-position-horizontal-relative:page;z-index:-86016;mso-width-relative:page;mso-height-relative:page;" fillcolor="#D6DBDF" filled="t" stroked="f" coordorigin="1826,145" coordsize="2182,323" path="m3946,467l1887,467,1863,463,1844,449,1831,430,1826,406,1826,206,1831,182,1844,163,1863,150,1887,145,3946,145,3970,150,3989,163,4002,182,4007,206,4007,406,4002,430,3989,449,3970,463,3946,467xe">
            <v:path arrowok="t"/>
            <v:fill on="t" focussize="0,0"/>
            <v:stroke on="f"/>
            <v:imagedata o:title=""/>
            <o:lock v:ext="edit"/>
          </v:shape>
        </w:pict>
      </w:r>
      <w:r>
        <w:pict>
          <v:shape id="_x0000_s1617" o:spid="_x0000_s1617" style="position:absolute;left:0pt;margin-left:289.4pt;margin-top:7.2pt;height:16.15pt;width:83.75pt;mso-position-horizontal-relative:page;z-index:-86016;mso-width-relative:page;mso-height-relative:page;" fillcolor="#D6DBDF" filled="t" stroked="f" coordorigin="5789,145" coordsize="1675,323" path="m7402,467l5850,467,5826,463,5807,449,5794,430,5789,406,5789,206,5794,182,5807,163,5826,150,5850,145,7402,145,7426,150,7445,163,7458,182,7463,206,7463,406,7458,430,7445,449,7426,463,7402,467xe">
            <v:path arrowok="t"/>
            <v:fill on="t" focussize="0,0"/>
            <v:stroke on="f"/>
            <v:imagedata o:title=""/>
            <o:lock v:ext="edit"/>
          </v:shape>
        </w:pict>
      </w:r>
      <w:r>
        <w:rPr>
          <w:color w:val="333333"/>
          <w:spacing w:val="-3"/>
          <w:sz w:val="24"/>
        </w:rPr>
        <w:t>4</w:t>
      </w:r>
      <w:r>
        <w:rPr>
          <w:color w:val="333333"/>
          <w:spacing w:val="1"/>
          <w:sz w:val="24"/>
        </w:rPr>
        <w:t xml:space="preserve">. 修改 </w:t>
      </w:r>
      <w:r>
        <w:rPr>
          <w:rFonts w:ascii="Courier New" w:eastAsia="Courier New"/>
          <w:color w:val="2B3D4F"/>
          <w:sz w:val="21"/>
        </w:rPr>
        <w:t>guns-myadmin\pom</w:t>
      </w:r>
      <w:r>
        <w:rPr>
          <w:rFonts w:ascii="Courier New" w:eastAsia="Courier New"/>
          <w:color w:val="2B3D4F"/>
          <w:spacing w:val="-68"/>
          <w:sz w:val="21"/>
        </w:rPr>
        <w:t xml:space="preserve"> </w:t>
      </w:r>
      <w:r>
        <w:rPr>
          <w:color w:val="333333"/>
          <w:sz w:val="24"/>
        </w:rPr>
        <w:t xml:space="preserve">的artifactId改为 </w:t>
      </w:r>
      <w:r>
        <w:rPr>
          <w:rFonts w:ascii="Courier New" w:eastAsia="Courier New"/>
          <w:color w:val="2B3D4F"/>
          <w:sz w:val="21"/>
        </w:rPr>
        <w:t>guns-myadmin</w:t>
      </w:r>
    </w:p>
    <w:p>
      <w:pPr>
        <w:spacing w:after="0"/>
        <w:jc w:val="left"/>
        <w:rPr>
          <w:rFonts w:ascii="Courier New" w:eastAsia="Courier New"/>
          <w:sz w:val="21"/>
        </w:rPr>
        <w:sectPr>
          <w:pgSz w:w="11900" w:h="16840"/>
          <w:pgMar w:top="1420" w:right="520" w:bottom="280" w:left="840" w:header="720" w:footer="720" w:gutter="0"/>
        </w:sectPr>
      </w:pPr>
    </w:p>
    <w:p>
      <w:pPr>
        <w:pStyle w:val="6"/>
        <w:ind w:left="494"/>
        <w:rPr>
          <w:rFonts w:ascii="Courier New"/>
          <w:sz w:val="20"/>
        </w:rPr>
      </w:pPr>
      <w:r>
        <w:rPr>
          <w:rFonts w:ascii="Courier New"/>
          <w:sz w:val="20"/>
        </w:rPr>
        <w:drawing>
          <wp:inline distT="0" distB="0" distL="0" distR="0">
            <wp:extent cx="5450205" cy="3118485"/>
            <wp:effectExtent l="0" t="0" r="0" b="0"/>
            <wp:docPr id="10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9.png"/>
                    <pic:cNvPicPr>
                      <a:picLocks noChangeAspect="1"/>
                    </pic:cNvPicPr>
                  </pic:nvPicPr>
                  <pic:blipFill>
                    <a:blip r:embed="rId101" cstate="print"/>
                    <a:stretch>
                      <a:fillRect/>
                    </a:stretch>
                  </pic:blipFill>
                  <pic:spPr>
                    <a:xfrm>
                      <a:off x="0" y="0"/>
                      <a:ext cx="5450395" cy="3118675"/>
                    </a:xfrm>
                    <a:prstGeom prst="rect">
                      <a:avLst/>
                    </a:prstGeom>
                  </pic:spPr>
                </pic:pic>
              </a:graphicData>
            </a:graphic>
          </wp:inline>
        </w:drawing>
      </w:r>
    </w:p>
    <w:p>
      <w:pPr>
        <w:pStyle w:val="6"/>
        <w:spacing w:before="2"/>
        <w:rPr>
          <w:rFonts w:ascii="Courier New"/>
          <w:sz w:val="6"/>
        </w:rPr>
      </w:pPr>
    </w:p>
    <w:p>
      <w:pPr>
        <w:spacing w:after="0"/>
        <w:rPr>
          <w:rFonts w:ascii="Courier New"/>
          <w:sz w:val="6"/>
        </w:rPr>
        <w:sectPr>
          <w:pgSz w:w="11900" w:h="16840"/>
          <w:pgMar w:top="1420" w:right="520" w:bottom="280" w:left="840" w:header="720" w:footer="720" w:gutter="0"/>
        </w:sectPr>
      </w:pPr>
    </w:p>
    <w:p>
      <w:pPr>
        <w:pStyle w:val="4"/>
        <w:numPr>
          <w:ilvl w:val="2"/>
          <w:numId w:val="31"/>
        </w:numPr>
        <w:tabs>
          <w:tab w:val="left" w:pos="811"/>
        </w:tabs>
        <w:spacing w:before="0" w:after="0" w:line="523" w:lineRule="exact"/>
        <w:ind w:left="810" w:right="0" w:hanging="700"/>
        <w:jc w:val="left"/>
      </w:pPr>
      <w:r>
        <w:rPr>
          <w:color w:val="333333"/>
        </w:rPr>
        <w:t>修改包名</w:t>
      </w:r>
    </w:p>
    <w:p>
      <w:pPr>
        <w:pStyle w:val="6"/>
        <w:spacing w:line="451" w:lineRule="exact"/>
        <w:ind w:left="110"/>
      </w:pPr>
      <w:r>
        <w:pict>
          <v:group id="_x0000_s1618" o:spid="_x0000_s1618" o:spt="203" style="position:absolute;left:0pt;margin-left:96.65pt;margin-top:3.45pt;height:18.4pt;width:122.15pt;mso-position-horizontal-relative:page;z-index:-86016;mso-width-relative:page;mso-height-relative:page;" coordorigin="1933,69" coordsize="2443,368">
            <o:lock v:ext="edit"/>
            <v:shape id="_x0000_s1619" o:spid="_x0000_s1619" style="position:absolute;left:1933;top:114;height:323;width:2443;" fillcolor="#D6DBDF" filled="t" stroked="f" coordorigin="1933,114" coordsize="2443,323" path="m4314,437l1995,437,1971,432,1951,419,1938,399,1933,375,1933,176,1938,152,1951,132,1971,119,1995,114,4314,114,4338,119,4358,132,4371,152,4376,176,4376,375,4371,399,4358,419,4338,432,4314,437xe">
              <v:path arrowok="t"/>
              <v:fill on="t" focussize="0,0"/>
              <v:stroke on="f"/>
              <v:imagedata o:title=""/>
              <o:lock v:ext="edit"/>
            </v:shape>
            <v:shape id="_x0000_s1620" o:spid="_x0000_s1620" o:spt="202" type="#_x0000_t202" style="position:absolute;left:1933;top:69;height:368;width:2443;"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com.stylefeng.guns</w:t>
                    </w:r>
                  </w:p>
                </w:txbxContent>
              </v:textbox>
            </v:shape>
          </v:group>
        </w:pict>
      </w:r>
      <w:r>
        <w:rPr>
          <w:color w:val="333333"/>
        </w:rPr>
        <w:t>下面以把</w:t>
      </w:r>
    </w:p>
    <w:p>
      <w:pPr>
        <w:pStyle w:val="10"/>
        <w:numPr>
          <w:ilvl w:val="0"/>
          <w:numId w:val="32"/>
        </w:numPr>
        <w:tabs>
          <w:tab w:val="left" w:pos="387"/>
        </w:tabs>
        <w:spacing w:before="0" w:after="0" w:line="477" w:lineRule="exact"/>
        <w:ind w:left="110" w:right="0" w:firstLine="0"/>
        <w:jc w:val="left"/>
        <w:rPr>
          <w:rFonts w:hint="eastAsia" w:ascii="Noto Sans CJK JP Regular" w:eastAsia="Noto Sans CJK JP Regular"/>
          <w:sz w:val="24"/>
        </w:rPr>
      </w:pPr>
      <w:r>
        <w:pict>
          <v:group id="_x0000_s1621" o:spid="_x0000_s1621" o:spt="203" style="position:absolute;left:0pt;margin-left:85.9pt;margin-top:3.15pt;height:18.4pt;width:122.15pt;mso-position-horizontal-relative:page;z-index:11264;mso-width-relative:page;mso-height-relative:page;" coordorigin="1718,63" coordsize="2443,368">
            <o:lock v:ext="edit"/>
            <v:shape id="_x0000_s1622" o:spid="_x0000_s1622" style="position:absolute;left:1718;top:108;height:323;width:2443;" fillcolor="#D6DBDF" filled="t" stroked="f" coordorigin="1718,108" coordsize="2443,323" path="m4099,431l1780,431,1756,426,1736,413,1723,394,1718,370,1718,170,1723,146,1736,126,1756,113,1780,108,4099,108,4123,113,4143,126,4156,146,4161,170,4161,370,4156,394,4143,413,4123,426,4099,431xe">
              <v:path arrowok="t"/>
              <v:fill on="t" focussize="0,0"/>
              <v:stroke on="f"/>
              <v:imagedata o:title=""/>
              <o:lock v:ext="edit"/>
            </v:shape>
            <v:shape id="_x0000_s1623" o:spid="_x0000_s1623" o:spt="202" type="#_x0000_t202" style="position:absolute;left:1718;top:63;height:368;width:2443;"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com.stylefeng.guns</w:t>
                    </w:r>
                  </w:p>
                </w:txbxContent>
              </v:textbox>
            </v:shape>
          </v:group>
        </w:pict>
      </w:r>
      <w:r>
        <w:rPr>
          <w:rFonts w:hint="eastAsia" w:ascii="Noto Sans CJK JP Regular" w:eastAsia="Noto Sans CJK JP Regular"/>
          <w:color w:val="333333"/>
          <w:sz w:val="24"/>
        </w:rPr>
        <w:t>选择</w:t>
      </w:r>
    </w:p>
    <w:p>
      <w:pPr>
        <w:pStyle w:val="6"/>
        <w:spacing w:before="9"/>
        <w:rPr>
          <w:sz w:val="25"/>
        </w:rPr>
      </w:pPr>
      <w:r>
        <w:br w:type="column"/>
      </w:r>
    </w:p>
    <w:p>
      <w:pPr>
        <w:spacing w:before="0" w:line="211" w:lineRule="auto"/>
        <w:ind w:left="110" w:right="3454" w:firstLine="215"/>
        <w:jc w:val="left"/>
        <w:rPr>
          <w:sz w:val="24"/>
        </w:rPr>
      </w:pPr>
      <w:r>
        <w:rPr>
          <w:color w:val="333333"/>
          <w:sz w:val="24"/>
        </w:rPr>
        <w:t xml:space="preserve">改为 </w:t>
      </w:r>
      <w:r>
        <w:rPr>
          <w:rFonts w:ascii="Courier New" w:eastAsia="Courier New"/>
          <w:color w:val="2B3D4F"/>
          <w:sz w:val="21"/>
        </w:rPr>
        <w:t xml:space="preserve">com.company.project </w:t>
      </w:r>
      <w:r>
        <w:rPr>
          <w:color w:val="333333"/>
          <w:sz w:val="24"/>
        </w:rPr>
        <w:t>为例包，仍然为右键</w:t>
      </w:r>
    </w:p>
    <w:p>
      <w:pPr>
        <w:spacing w:after="0" w:line="211" w:lineRule="auto"/>
        <w:jc w:val="left"/>
        <w:rPr>
          <w:sz w:val="24"/>
        </w:rPr>
        <w:sectPr>
          <w:type w:val="continuous"/>
          <w:pgSz w:w="11900" w:h="16840"/>
          <w:pgMar w:top="1340" w:right="520" w:bottom="280" w:left="840" w:header="720" w:footer="720" w:gutter="0"/>
          <w:cols w:equalWidth="0" w:num="2">
            <w:col w:w="1957" w:space="1253"/>
            <w:col w:w="7330"/>
          </w:cols>
        </w:sectPr>
      </w:pPr>
    </w:p>
    <w:p>
      <w:pPr>
        <w:pStyle w:val="10"/>
        <w:numPr>
          <w:ilvl w:val="0"/>
          <w:numId w:val="32"/>
        </w:numPr>
        <w:tabs>
          <w:tab w:val="left" w:pos="387"/>
        </w:tabs>
        <w:spacing w:before="0" w:after="0" w:line="445" w:lineRule="exact"/>
        <w:ind w:left="110" w:right="0" w:firstLine="0"/>
        <w:jc w:val="left"/>
        <w:rPr>
          <w:rFonts w:hint="eastAsia" w:ascii="Noto Sans CJK JP Regular" w:eastAsia="Noto Sans CJK JP Regular"/>
          <w:sz w:val="24"/>
        </w:rPr>
      </w:pPr>
      <w:r>
        <w:pict>
          <v:shape id="_x0000_s1624" o:spid="_x0000_s1624" style="position:absolute;left:0pt;margin-left:243.35pt;margin-top:-40.7pt;height:16.15pt;width:128.3pt;mso-position-horizontal-relative:page;z-index:-86016;mso-width-relative:page;mso-height-relative:page;" fillcolor="#D6DBDF" filled="t" stroked="f" coordorigin="4867,-814" coordsize="2566,323" path="m7371,-492l4929,-492,4905,-496,4885,-510,4872,-529,4867,-553,4867,-753,4872,-777,4885,-796,4905,-809,4929,-814,7371,-814,7395,-809,7414,-796,7427,-777,7432,-753,7432,-553,7427,-529,7414,-510,7395,-496,7371,-492xe">
            <v:path arrowok="t"/>
            <v:fill on="t" focussize="0,0"/>
            <v:stroke on="f"/>
            <v:imagedata o:title=""/>
            <o:lock v:ext="edit"/>
          </v:shape>
        </w:pict>
      </w:r>
      <w:r>
        <w:pict>
          <v:group id="_x0000_s1625" o:spid="_x0000_s1625" o:spt="203" style="position:absolute;left:0pt;margin-left:294pt;margin-top:-18.4pt;height:16.15pt;width:109.85pt;mso-position-horizontal-relative:page;z-index:-86016;mso-width-relative:page;mso-height-relative:page;" coordorigin="5881,-369" coordsize="2197,323">
            <o:lock v:ext="edit"/>
            <v:shape id="_x0000_s1626" o:spid="_x0000_s1626" style="position:absolute;left:5880;top:-369;height:323;width:2197;" fillcolor="#D6DBDF" filled="t" stroked="f" coordorigin="5881,-369" coordsize="2197,323" path="m8016,-46l5942,-46,5918,-51,5899,-64,5886,-84,5881,-108,5881,-307,5886,-331,5899,-351,5918,-364,5942,-369,8016,-369,8040,-364,8059,-351,8073,-331,8077,-307,8077,-108,8073,-84,8059,-64,8040,-51,8016,-46xe">
              <v:path arrowok="t"/>
              <v:fill on="t" focussize="0,0"/>
              <v:stroke on="f"/>
              <v:imagedata o:title=""/>
              <o:lock v:ext="edit"/>
            </v:shape>
            <v:shape id="_x0000_s1627" o:spid="_x0000_s1627" o:spt="202" type="#_x0000_t202" style="position:absolute;left:5880;top:-369;height:323;width:2197;"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refactor-&gt;Rename</w:t>
                    </w:r>
                  </w:p>
                </w:txbxContent>
              </v:textbox>
            </v:shape>
          </v:group>
        </w:pict>
      </w:r>
      <w:r>
        <w:pict>
          <v:shape id="_x0000_s1628" o:spid="_x0000_s1628" style="position:absolute;left:0pt;margin-left:270.2pt;margin-top:3.8pt;height:16.15pt;width:96pt;mso-position-horizontal-relative:page;z-index:-86016;mso-width-relative:page;mso-height-relative:page;" fillcolor="#D6DBDF" filled="t" stroked="f" coordorigin="5405,77" coordsize="1920,323" path="m7263,399l5466,399,5442,395,5423,381,5410,362,5405,338,5405,138,5410,114,5423,95,5442,82,5466,77,7263,77,7287,82,7307,95,7320,114,7325,138,7325,338,7320,362,7307,381,7287,395,7263,399xe">
            <v:path arrowok="t"/>
            <v:fill on="t" focussize="0,0"/>
            <v:stroke on="f"/>
            <v:imagedata o:title=""/>
            <o:lock v:ext="edit"/>
          </v:shape>
        </w:pict>
      </w:r>
      <w:r>
        <w:pict>
          <v:shape id="_x0000_s1629" o:spid="_x0000_s1629" style="position:absolute;left:0pt;margin-left:85.9pt;margin-top:671.4pt;height:16.15pt;width:128.3pt;mso-position-horizontal-relative:page;mso-position-vertical-relative:page;z-index:-86016;mso-width-relative:page;mso-height-relative:page;" fillcolor="#D6DBDF" filled="t" stroked="f" coordorigin="1718,13429" coordsize="2566,323" path="m4222,13751l1780,13751,1756,13746,1736,13733,1723,13714,1718,13690,1718,13490,1723,13466,1736,13447,1756,13434,1780,13429,4222,13429,4246,13434,4266,13447,4279,13466,4284,13490,4284,13690,4279,13714,4266,13733,4246,13746,4222,13751xe">
            <v:path arrowok="t"/>
            <v:fill on="t" focussize="0,0"/>
            <v:stroke on="f"/>
            <v:imagedata o:title=""/>
            <o:lock v:ext="edit"/>
          </v:shape>
        </w:pict>
      </w:r>
      <w:r>
        <w:rPr>
          <w:rFonts w:hint="eastAsia" w:ascii="Noto Sans CJK JP Regular" w:eastAsia="Noto Sans CJK JP Regular"/>
          <w:color w:val="333333"/>
          <w:sz w:val="24"/>
        </w:rPr>
        <w:t xml:space="preserve">弹出对话框选择，有两个选项，一个是 </w:t>
      </w:r>
      <w:r>
        <w:rPr>
          <w:color w:val="2B3D4F"/>
          <w:sz w:val="21"/>
        </w:rPr>
        <w:t>Rename</w:t>
      </w:r>
      <w:r>
        <w:rPr>
          <w:color w:val="2B3D4F"/>
          <w:spacing w:val="14"/>
          <w:sz w:val="21"/>
        </w:rPr>
        <w:t xml:space="preserve"> </w:t>
      </w:r>
      <w:r>
        <w:rPr>
          <w:color w:val="2B3D4F"/>
          <w:sz w:val="21"/>
        </w:rPr>
        <w:t>Package</w:t>
      </w:r>
      <w:r>
        <w:rPr>
          <w:color w:val="2B3D4F"/>
          <w:spacing w:val="-66"/>
          <w:sz w:val="21"/>
        </w:rPr>
        <w:t xml:space="preserve"> </w:t>
      </w:r>
      <w:r>
        <w:rPr>
          <w:rFonts w:hint="eastAsia" w:ascii="Noto Sans CJK JP Regular" w:eastAsia="Noto Sans CJK JP Regular"/>
          <w:color w:val="333333"/>
          <w:sz w:val="24"/>
        </w:rPr>
        <w:t>也就是重命名所有模块</w:t>
      </w:r>
    </w:p>
    <w:p>
      <w:pPr>
        <w:tabs>
          <w:tab w:val="left" w:pos="2798"/>
        </w:tabs>
        <w:spacing w:before="0" w:line="445" w:lineRule="exact"/>
        <w:ind w:left="110" w:right="0" w:firstLine="0"/>
        <w:jc w:val="left"/>
        <w:rPr>
          <w:sz w:val="24"/>
        </w:rPr>
      </w:pPr>
      <w:r>
        <w:pict>
          <v:group id="_x0000_s1630" o:spid="_x0000_s1630" o:spt="203" style="position:absolute;left:0pt;margin-left:47.5pt;margin-top:23.85pt;height:228.85pt;width:506.9pt;mso-position-horizontal-relative:page;mso-wrap-distance-bottom:0pt;mso-wrap-distance-top:0pt;z-index:9216;mso-width-relative:page;mso-height-relative:page;" coordorigin="950,477" coordsize="10138,4577">
            <o:lock v:ext="edit"/>
            <v:shape id="_x0000_s1631" o:spid="_x0000_s1631" style="position:absolute;left:1196;top:522;height:323;width:2443;" fillcolor="#D6DBDF" filled="t" stroked="f" coordorigin="1196,522" coordsize="2443,323" path="m3577,845l1258,845,1234,840,1214,827,1201,807,1196,783,1196,584,1201,560,1214,540,1234,527,1258,522,3577,522,3601,527,3620,540,3634,560,3638,584,3638,783,3634,807,3620,827,3601,840,3577,845xe">
              <v:path arrowok="t"/>
              <v:fill on="t" focussize="0,0"/>
              <v:stroke on="f"/>
              <v:imagedata o:title=""/>
              <o:lock v:ext="edit"/>
            </v:shape>
            <v:shape id="_x0000_s1632" o:spid="_x0000_s1632" style="position:absolute;left:4867;top:522;height:323;width:1920;" fillcolor="#D6DBDF" filled="t" stroked="f" coordorigin="4867,522" coordsize="1920,323" path="m6726,845l4929,845,4905,840,4885,827,4872,807,4867,783,4867,584,4872,560,4885,540,4905,527,4929,522,6726,522,6750,527,6769,540,6782,560,6787,584,6787,783,6782,807,6769,827,6750,840,6726,845xe">
              <v:path arrowok="t"/>
              <v:fill on="t" focussize="0,0"/>
              <v:stroke on="f"/>
              <v:imagedata o:title=""/>
              <o:lock v:ext="edit"/>
            </v:shape>
            <v:shape id="_x0000_s1633" o:spid="_x0000_s1633" o:spt="75" type="#_x0000_t75" style="position:absolute;left:950;top:890;height:4163;width:10138;" filled="f" stroked="f" coordsize="21600,21600">
              <v:path/>
              <v:fill on="f" focussize="0,0"/>
              <v:stroke on="f"/>
              <v:imagedata r:id="rId102" o:title=""/>
              <o:lock v:ext="edit" aspectratio="t"/>
            </v:shape>
            <v:shape id="_x0000_s1634" o:spid="_x0000_s1634" o:spt="202" type="#_x0000_t202" style="position:absolute;left:950;top:477;height:325;width:5803;" filled="f" stroked="f" coordsize="21600,21600">
              <v:path/>
              <v:fill on="f" focussize="0,0"/>
              <v:stroke on="f" joinstyle="miter"/>
              <v:imagedata o:title=""/>
              <o:lock v:ext="edit"/>
              <v:textbox inset="0mm,0mm,0mm,0mm">
                <w:txbxContent>
                  <w:p>
                    <w:pPr>
                      <w:spacing w:before="0" w:line="325" w:lineRule="exact"/>
                      <w:ind w:left="0" w:right="0" w:firstLine="0"/>
                      <w:jc w:val="left"/>
                      <w:rPr>
                        <w:rFonts w:ascii="Courier New" w:eastAsia="Courier New"/>
                        <w:sz w:val="21"/>
                      </w:rPr>
                    </w:pPr>
                    <w:r>
                      <w:rPr>
                        <w:color w:val="333333"/>
                        <w:spacing w:val="12"/>
                        <w:sz w:val="24"/>
                      </w:rPr>
                      <w:t xml:space="preserve">的 </w:t>
                    </w:r>
                    <w:r>
                      <w:rPr>
                        <w:rFonts w:ascii="Courier New" w:eastAsia="Courier New"/>
                        <w:color w:val="2B3D4F"/>
                        <w:sz w:val="21"/>
                      </w:rPr>
                      <w:t xml:space="preserve">com.stylefeng.guns </w:t>
                    </w:r>
                    <w:r>
                      <w:rPr>
                        <w:color w:val="333333"/>
                        <w:spacing w:val="3"/>
                        <w:sz w:val="24"/>
                      </w:rPr>
                      <w:t xml:space="preserve">包，我们选 </w:t>
                    </w:r>
                    <w:r>
                      <w:rPr>
                        <w:rFonts w:ascii="Courier New" w:eastAsia="Courier New"/>
                        <w:color w:val="2B3D4F"/>
                        <w:sz w:val="21"/>
                      </w:rPr>
                      <w:t>Rename Package</w:t>
                    </w:r>
                  </w:p>
                </w:txbxContent>
              </v:textbox>
            </v:shape>
            <w10:wrap type="topAndBottom"/>
          </v:group>
        </w:pict>
      </w:r>
      <w:r>
        <w:pict>
          <v:group id="_x0000_s1635" o:spid="_x0000_s1635" o:spt="203" style="position:absolute;left:0pt;margin-left:59.8pt;margin-top:1.55pt;height:18.4pt;width:122.15pt;mso-position-horizontal-relative:page;z-index:-86016;mso-width-relative:page;mso-height-relative:page;" coordorigin="1196,32" coordsize="2443,368">
            <o:lock v:ext="edit"/>
            <v:shape id="_x0000_s1636" o:spid="_x0000_s1636" style="position:absolute;left:1196;top:76;height:323;width:2443;" fillcolor="#D6DBDF" filled="t" stroked="f" coordorigin="1196,77" coordsize="2443,323" path="m3577,399l1258,399,1234,395,1214,381,1201,362,1196,338,1196,138,1201,114,1214,95,1234,82,1258,77,3577,77,3601,82,3620,95,3634,114,3638,138,3638,338,3634,362,3620,381,3601,395,3577,399xe">
              <v:path arrowok="t"/>
              <v:fill on="t" focussize="0,0"/>
              <v:stroke on="f"/>
              <v:imagedata o:title=""/>
              <o:lock v:ext="edit"/>
            </v:shape>
            <v:shape id="_x0000_s1637" o:spid="_x0000_s1637" o:spt="202" type="#_x0000_t202" style="position:absolute;left:1196;top:31;height:368;width:2443;"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com.stylefeng.guns</w:t>
                    </w:r>
                  </w:p>
                </w:txbxContent>
              </v:textbox>
            </v:shape>
          </v:group>
        </w:pict>
      </w:r>
      <w:r>
        <w:pict>
          <v:shape id="_x0000_s1638" o:spid="_x0000_s1638" style="position:absolute;left:0pt;margin-left:255.6pt;margin-top:3.8pt;height:16.15pt;width:109.1pt;mso-position-horizontal-relative:page;z-index:-86016;mso-width-relative:page;mso-height-relative:page;" fillcolor="#D6DBDF" filled="t" stroked="f" coordorigin="5113,77" coordsize="2182,323" path="m7233,399l5174,399,5150,395,5131,381,5118,362,5113,338,5113,138,5118,114,5131,95,5150,82,5174,77,7233,77,7257,82,7276,95,7289,114,7294,138,7294,338,7289,362,7276,381,7257,395,7233,399xe">
            <v:path arrowok="t"/>
            <v:fill on="t" focussize="0,0"/>
            <v:stroke on="f"/>
            <v:imagedata o:title=""/>
            <o:lock v:ext="edit"/>
          </v:shape>
        </w:pict>
      </w:r>
      <w:r>
        <w:rPr>
          <w:color w:val="333333"/>
          <w:sz w:val="24"/>
        </w:rPr>
        <w:t>中</w:t>
      </w:r>
      <w:r>
        <w:rPr>
          <w:color w:val="333333"/>
          <w:sz w:val="24"/>
        </w:rPr>
        <w:tab/>
      </w:r>
      <w:r>
        <w:rPr>
          <w:color w:val="333333"/>
          <w:sz w:val="24"/>
        </w:rPr>
        <w:t>的包，一个是</w:t>
      </w:r>
      <w:r>
        <w:rPr>
          <w:color w:val="333333"/>
          <w:spacing w:val="9"/>
          <w:sz w:val="24"/>
        </w:rPr>
        <w:t xml:space="preserve"> </w:t>
      </w:r>
      <w:r>
        <w:rPr>
          <w:rFonts w:ascii="Courier New" w:eastAsia="Courier New"/>
          <w:color w:val="2B3D4F"/>
          <w:sz w:val="21"/>
        </w:rPr>
        <w:t>Rename</w:t>
      </w:r>
      <w:r>
        <w:rPr>
          <w:rFonts w:ascii="Courier New" w:eastAsia="Courier New"/>
          <w:color w:val="2B3D4F"/>
          <w:spacing w:val="8"/>
          <w:sz w:val="21"/>
        </w:rPr>
        <w:t xml:space="preserve"> </w:t>
      </w:r>
      <w:r>
        <w:rPr>
          <w:rFonts w:ascii="Courier New" w:eastAsia="Courier New"/>
          <w:color w:val="2B3D4F"/>
          <w:sz w:val="21"/>
        </w:rPr>
        <w:t>Directory</w:t>
      </w:r>
      <w:r>
        <w:rPr>
          <w:rFonts w:ascii="Courier New" w:eastAsia="Courier New"/>
          <w:color w:val="2B3D4F"/>
          <w:spacing w:val="-66"/>
          <w:sz w:val="21"/>
        </w:rPr>
        <w:t xml:space="preserve"> </w:t>
      </w:r>
      <w:r>
        <w:rPr>
          <w:color w:val="333333"/>
          <w:sz w:val="24"/>
        </w:rPr>
        <w:t>只重命名当前模块</w:t>
      </w:r>
    </w:p>
    <w:p>
      <w:pPr>
        <w:pStyle w:val="10"/>
        <w:numPr>
          <w:ilvl w:val="0"/>
          <w:numId w:val="32"/>
        </w:numPr>
        <w:tabs>
          <w:tab w:val="left" w:pos="387"/>
        </w:tabs>
        <w:spacing w:before="0" w:after="0" w:line="416" w:lineRule="exact"/>
        <w:ind w:left="110" w:right="0" w:firstLine="0"/>
        <w:jc w:val="left"/>
        <w:rPr>
          <w:rFonts w:hint="eastAsia" w:ascii="Noto Sans CJK JP Regular" w:eastAsia="Noto Sans CJK JP Regular"/>
          <w:sz w:val="24"/>
        </w:rPr>
      </w:pPr>
      <w:r>
        <w:rPr>
          <w:rFonts w:hint="eastAsia" w:ascii="Noto Sans CJK JP Regular" w:eastAsia="Noto Sans CJK JP Regular"/>
          <w:color w:val="333333"/>
          <w:w w:val="105"/>
          <w:sz w:val="24"/>
        </w:rPr>
        <w:t xml:space="preserve">输入 </w:t>
      </w:r>
      <w:r>
        <w:rPr>
          <w:color w:val="2B3D4F"/>
          <w:w w:val="105"/>
          <w:sz w:val="21"/>
        </w:rPr>
        <w:t>com.company.project</w:t>
      </w:r>
      <w:r>
        <w:rPr>
          <w:color w:val="2B3D4F"/>
          <w:spacing w:val="-80"/>
          <w:w w:val="105"/>
          <w:sz w:val="21"/>
        </w:rPr>
        <w:t xml:space="preserve"> </w:t>
      </w:r>
      <w:r>
        <w:rPr>
          <w:rFonts w:hint="eastAsia" w:ascii="Noto Sans CJK JP Regular" w:eastAsia="Noto Sans CJK JP Regular"/>
          <w:color w:val="333333"/>
          <w:w w:val="105"/>
          <w:sz w:val="24"/>
        </w:rPr>
        <w:t>点Refactor，之后稍等几分钟</w:t>
      </w:r>
    </w:p>
    <w:p>
      <w:pPr>
        <w:spacing w:after="0" w:line="416" w:lineRule="exact"/>
        <w:jc w:val="left"/>
        <w:rPr>
          <w:rFonts w:hint="eastAsia" w:ascii="Noto Sans CJK JP Regular" w:eastAsia="Noto Sans CJK JP Regular"/>
          <w:sz w:val="24"/>
        </w:rPr>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5460365" cy="2165985"/>
            <wp:effectExtent l="0" t="0" r="0" b="0"/>
            <wp:docPr id="10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png"/>
                    <pic:cNvPicPr>
                      <a:picLocks noChangeAspect="1"/>
                    </pic:cNvPicPr>
                  </pic:nvPicPr>
                  <pic:blipFill>
                    <a:blip r:embed="rId103" cstate="print"/>
                    <a:stretch>
                      <a:fillRect/>
                    </a:stretch>
                  </pic:blipFill>
                  <pic:spPr>
                    <a:xfrm>
                      <a:off x="0" y="0"/>
                      <a:ext cx="5460493" cy="2166556"/>
                    </a:xfrm>
                    <a:prstGeom prst="rect">
                      <a:avLst/>
                    </a:prstGeom>
                  </pic:spPr>
                </pic:pic>
              </a:graphicData>
            </a:graphic>
          </wp:inline>
        </w:drawing>
      </w:r>
    </w:p>
    <w:p>
      <w:pPr>
        <w:spacing w:after="0"/>
        <w:rPr>
          <w:sz w:val="20"/>
        </w:rPr>
        <w:sectPr>
          <w:pgSz w:w="11900" w:h="16840"/>
          <w:pgMar w:top="1420" w:right="520" w:bottom="280" w:left="840" w:header="720" w:footer="720" w:gutter="0"/>
        </w:sectPr>
      </w:pPr>
    </w:p>
    <w:p>
      <w:pPr>
        <w:pStyle w:val="10"/>
        <w:numPr>
          <w:ilvl w:val="0"/>
          <w:numId w:val="32"/>
        </w:numPr>
        <w:tabs>
          <w:tab w:val="left" w:pos="387"/>
        </w:tabs>
        <w:spacing w:before="0" w:after="0" w:line="211" w:lineRule="auto"/>
        <w:ind w:left="110" w:right="38" w:firstLine="0"/>
        <w:jc w:val="left"/>
        <w:rPr>
          <w:rFonts w:hint="eastAsia" w:ascii="Noto Sans CJK JP Regular" w:eastAsia="Noto Sans CJK JP Regular"/>
          <w:sz w:val="24"/>
        </w:rPr>
      </w:pPr>
      <w:r>
        <w:pict>
          <v:shape id="_x0000_s1639" o:spid="_x0000_s1639" style="position:absolute;left:0pt;margin-left:196.5pt;margin-top:4.85pt;height:16.15pt;width:128.3pt;mso-position-horizontal-relative:page;z-index:-86016;mso-width-relative:page;mso-height-relative:page;" fillcolor="#D6DBDF" filled="t" stroked="f" coordorigin="3930,98" coordsize="2566,323" path="m6434,420l3992,420,3968,416,3948,402,3935,383,3930,359,3930,159,3935,135,3948,116,3968,103,3992,98,6434,98,6458,103,6477,116,6491,135,6495,159,6495,359,6491,383,6477,402,6458,416,6434,420xe">
            <v:path arrowok="t"/>
            <v:fill on="t" focussize="0,0"/>
            <v:stroke on="f"/>
            <v:imagedata o:title=""/>
            <o:lock v:ext="edit"/>
          </v:shape>
        </w:pict>
      </w:r>
      <w:r>
        <w:pict>
          <v:group id="_x0000_s1640" o:spid="_x0000_s1640" o:spt="203" style="position:absolute;left:0pt;margin-left:373.9pt;margin-top:2.6pt;height:18.4pt;width:102.95pt;mso-position-horizontal-relative:page;z-index:11264;mso-width-relative:page;mso-height-relative:page;" coordorigin="7478,53" coordsize="2059,368">
            <o:lock v:ext="edit"/>
            <v:shape id="_x0000_s1641" o:spid="_x0000_s1641" style="position:absolute;left:7478;top:97;height:323;width:2059;" fillcolor="#D6DBDF" filled="t" stroked="f" coordorigin="7478,98" coordsize="2059,323" path="m9475,420l7540,420,7516,416,7496,402,7483,383,7478,359,7478,159,7483,135,7496,116,7516,103,7540,98,9475,98,9499,103,9519,116,9532,135,9537,159,9537,359,9532,383,9519,402,9499,416,9475,420xe">
              <v:path arrowok="t"/>
              <v:fill on="t" focussize="0,0"/>
              <v:stroke on="f"/>
              <v:imagedata o:title=""/>
              <o:lock v:ext="edit"/>
            </v:shape>
            <v:shape id="_x0000_s1642" o:spid="_x0000_s1642" o:spt="202" type="#_x0000_t202" style="position:absolute;left:7478;top:52;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application.yml</w:t>
                    </w:r>
                  </w:p>
                </w:txbxContent>
              </v:textbox>
            </v:shape>
          </v:group>
        </w:pict>
      </w:r>
      <w:r>
        <w:drawing>
          <wp:anchor distT="0" distB="0" distL="0" distR="0" simplePos="0" relativeHeight="11264" behindDoc="0" locked="0" layoutInCell="1" allowOverlap="1">
            <wp:simplePos x="0" y="0"/>
            <wp:positionH relativeFrom="page">
              <wp:posOffset>603250</wp:posOffset>
            </wp:positionH>
            <wp:positionV relativeFrom="paragraph">
              <wp:posOffset>558800</wp:posOffset>
            </wp:positionV>
            <wp:extent cx="6437630" cy="1092200"/>
            <wp:effectExtent l="0" t="0" r="0" b="0"/>
            <wp:wrapNone/>
            <wp:docPr id="111"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2.jpeg"/>
                    <pic:cNvPicPr>
                      <a:picLocks noChangeAspect="1"/>
                    </pic:cNvPicPr>
                  </pic:nvPicPr>
                  <pic:blipFill>
                    <a:blip r:embed="rId104" cstate="print"/>
                    <a:stretch>
                      <a:fillRect/>
                    </a:stretch>
                  </pic:blipFill>
                  <pic:spPr>
                    <a:xfrm>
                      <a:off x="0" y="0"/>
                      <a:ext cx="6437377" cy="1092403"/>
                    </a:xfrm>
                    <a:prstGeom prst="rect">
                      <a:avLst/>
                    </a:prstGeom>
                  </pic:spPr>
                </pic:pic>
              </a:graphicData>
            </a:graphic>
          </wp:anchor>
        </w:drawing>
      </w:r>
      <w:r>
        <w:rPr>
          <w:rFonts w:hint="eastAsia" w:ascii="Noto Sans CJK JP Regular" w:eastAsia="Noto Sans CJK JP Regular"/>
          <w:color w:val="333333"/>
          <w:sz w:val="24"/>
        </w:rPr>
        <w:t xml:space="preserve">把所有包扫描的地方改为 </w:t>
      </w:r>
      <w:r>
        <w:rPr>
          <w:color w:val="2B3D4F"/>
          <w:sz w:val="21"/>
        </w:rPr>
        <w:t>com.company.project</w:t>
      </w:r>
      <w:r>
        <w:rPr>
          <w:color w:val="2B3D4F"/>
          <w:spacing w:val="-21"/>
          <w:sz w:val="21"/>
        </w:rPr>
        <w:t xml:space="preserve"> </w:t>
      </w:r>
      <w:r>
        <w:rPr>
          <w:rFonts w:hint="eastAsia" w:ascii="Noto Sans CJK JP Regular" w:eastAsia="Noto Sans CJK JP Regular"/>
          <w:color w:val="333333"/>
          <w:sz w:val="24"/>
        </w:rPr>
        <w:t>，首先改plus的配置</w:t>
      </w:r>
    </w:p>
    <w:p>
      <w:pPr>
        <w:pStyle w:val="6"/>
        <w:spacing w:line="456" w:lineRule="exact"/>
        <w:ind w:left="110"/>
      </w:pPr>
      <w:r>
        <w:br w:type="column"/>
      </w:r>
      <w:r>
        <w:rPr>
          <w:color w:val="333333"/>
          <w:w w:val="105"/>
        </w:rPr>
        <w:t>中的mybatis-</w:t>
      </w:r>
    </w:p>
    <w:p>
      <w:pPr>
        <w:spacing w:after="0" w:line="456" w:lineRule="exact"/>
        <w:sectPr>
          <w:type w:val="continuous"/>
          <w:pgSz w:w="11900" w:h="16840"/>
          <w:pgMar w:top="1340" w:right="520" w:bottom="280" w:left="840" w:header="720" w:footer="720" w:gutter="0"/>
          <w:cols w:equalWidth="0" w:num="2">
            <w:col w:w="6679" w:space="1907"/>
            <w:col w:w="1954"/>
          </w:cols>
        </w:sectPr>
      </w:pPr>
    </w:p>
    <w:p>
      <w:pPr>
        <w:pStyle w:val="6"/>
        <w:rPr>
          <w:sz w:val="20"/>
        </w:rPr>
      </w:pPr>
    </w:p>
    <w:p>
      <w:pPr>
        <w:pStyle w:val="6"/>
        <w:rPr>
          <w:sz w:val="20"/>
        </w:rPr>
      </w:pPr>
    </w:p>
    <w:p>
      <w:pPr>
        <w:pStyle w:val="6"/>
        <w:rPr>
          <w:sz w:val="20"/>
        </w:rPr>
      </w:pPr>
    </w:p>
    <w:p>
      <w:pPr>
        <w:pStyle w:val="6"/>
        <w:spacing w:before="9" w:after="1"/>
        <w:rPr>
          <w:sz w:val="21"/>
        </w:rPr>
      </w:pPr>
    </w:p>
    <w:p>
      <w:pPr>
        <w:pStyle w:val="6"/>
        <w:ind w:left="110"/>
        <w:rPr>
          <w:sz w:val="20"/>
        </w:rPr>
      </w:pPr>
      <w:r>
        <w:rPr>
          <w:sz w:val="20"/>
        </w:rPr>
        <w:pict>
          <v:group id="_x0000_s1643" o:spid="_x0000_s1643" o:spt="203" style="height:74.45pt;width:506.9pt;" coordsize="10138,1489">
            <o:lock v:ext="edit"/>
            <v:shape id="_x0000_s1644" o:spid="_x0000_s1644" style="position:absolute;left:768;top:45;height:323;width:2320;" fillcolor="#D6DBDF" filled="t" stroked="f" coordorigin="768,45" coordsize="2320,323" path="m3026,368l829,368,806,363,786,350,773,330,768,306,768,107,773,83,786,63,806,50,829,45,3026,45,3050,50,3069,63,3083,83,3087,107,3087,306,3083,330,3069,350,3050,363,3026,368xe">
              <v:path arrowok="t"/>
              <v:fill on="t" focussize="0,0"/>
              <v:stroke on="f"/>
              <v:imagedata o:title=""/>
              <o:lock v:ext="edit"/>
            </v:shape>
            <v:shape id="_x0000_s1645" o:spid="_x0000_s1645" o:spt="75" type="#_x0000_t75" style="position:absolute;left:0;top:413;height:1076;width:10138;" filled="f" stroked="f" coordsize="21600,21600">
              <v:path/>
              <v:fill on="f" focussize="0,0"/>
              <v:stroke on="f"/>
              <v:imagedata r:id="rId105" o:title=""/>
              <o:lock v:ext="edit" aspectratio="t"/>
            </v:shape>
            <v:shape id="_x0000_s1646" o:spid="_x0000_s1646" o:spt="202" type="#_x0000_t202" style="position:absolute;left:0;top:0;height:1489;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2"/>
                        <w:sz w:val="24"/>
                      </w:rPr>
                      <w:t>5</w:t>
                    </w:r>
                    <w:r>
                      <w:rPr>
                        <w:color w:val="333333"/>
                        <w:spacing w:val="3"/>
                        <w:sz w:val="24"/>
                      </w:rPr>
                      <w:t xml:space="preserve">. 修改 </w:t>
                    </w:r>
                    <w:r>
                      <w:rPr>
                        <w:rFonts w:ascii="Courier New" w:eastAsia="Courier New"/>
                        <w:color w:val="2B3D4F"/>
                        <w:sz w:val="21"/>
                      </w:rPr>
                      <w:t>MybatisPlusConfig</w:t>
                    </w:r>
                    <w:r>
                      <w:rPr>
                        <w:rFonts w:ascii="Courier New" w:eastAsia="Courier New"/>
                        <w:color w:val="2B3D4F"/>
                        <w:spacing w:val="-59"/>
                        <w:sz w:val="21"/>
                      </w:rPr>
                      <w:t xml:space="preserve"> </w:t>
                    </w:r>
                    <w:r>
                      <w:rPr>
                        <w:color w:val="333333"/>
                        <w:sz w:val="24"/>
                      </w:rPr>
                      <w:t>类中的扫描注解</w:t>
                    </w:r>
                  </w:p>
                </w:txbxContent>
              </v:textbox>
            </v:shape>
            <w10:wrap type="none"/>
            <w10:anchorlock/>
          </v:group>
        </w:pict>
      </w:r>
    </w:p>
    <w:p>
      <w:pPr>
        <w:pStyle w:val="6"/>
        <w:ind w:left="110"/>
        <w:rPr>
          <w:sz w:val="20"/>
        </w:rPr>
      </w:pPr>
      <w:r>
        <w:rPr>
          <w:sz w:val="20"/>
        </w:rPr>
        <w:pict>
          <v:group id="_x0000_s1647" o:spid="_x0000_s1647" o:spt="203" style="height:79.85pt;width:506.9pt;" coordsize="10138,1597">
            <o:lock v:ext="edit"/>
            <v:shape id="_x0000_s1648" o:spid="_x0000_s1648" style="position:absolute;left:768;top:45;height:323;width:2182;" fillcolor="#D6DBDF" filled="t" stroked="f" coordorigin="768,45" coordsize="2182,323" path="m2888,368l829,368,806,363,786,350,773,330,768,306,768,107,773,83,786,63,806,50,829,45,2888,45,2912,50,2931,63,2944,83,2949,107,2949,306,2944,330,2931,350,2912,363,2888,368xe">
              <v:path arrowok="t"/>
              <v:fill on="t" focussize="0,0"/>
              <v:stroke on="f"/>
              <v:imagedata o:title=""/>
              <o:lock v:ext="edit"/>
            </v:shape>
            <v:shape id="_x0000_s1649" o:spid="_x0000_s1649" o:spt="75" type="#_x0000_t75" style="position:absolute;left:0;top:413;height:1183;width:10138;" filled="f" stroked="f" coordsize="21600,21600">
              <v:path/>
              <v:fill on="f" focussize="0,0"/>
              <v:stroke on="f"/>
              <v:imagedata r:id="rId106" o:title=""/>
              <o:lock v:ext="edit" aspectratio="t"/>
            </v:shape>
            <v:shape id="_x0000_s1650" o:spid="_x0000_s1650" o:spt="202" type="#_x0000_t202" style="position:absolute;left:0;top:0;height:1597;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w w:val="105"/>
                        <w:sz w:val="24"/>
                      </w:rPr>
                      <w:t>6</w:t>
                    </w:r>
                    <w:r>
                      <w:rPr>
                        <w:color w:val="333333"/>
                        <w:spacing w:val="1"/>
                        <w:w w:val="105"/>
                        <w:sz w:val="24"/>
                      </w:rPr>
                      <w:t xml:space="preserve">. 修改 </w:t>
                    </w:r>
                    <w:r>
                      <w:rPr>
                        <w:rFonts w:ascii="Courier New" w:eastAsia="Courier New"/>
                        <w:color w:val="2B3D4F"/>
                        <w:w w:val="105"/>
                        <w:sz w:val="21"/>
                      </w:rPr>
                      <w:t>MultiSourceExAop</w:t>
                    </w:r>
                    <w:r>
                      <w:rPr>
                        <w:rFonts w:ascii="Courier New" w:eastAsia="Courier New"/>
                        <w:color w:val="2B3D4F"/>
                        <w:spacing w:val="-76"/>
                        <w:w w:val="105"/>
                        <w:sz w:val="21"/>
                      </w:rPr>
                      <w:t xml:space="preserve"> </w:t>
                    </w:r>
                    <w:r>
                      <w:rPr>
                        <w:color w:val="333333"/>
                        <w:w w:val="105"/>
                        <w:sz w:val="24"/>
                      </w:rPr>
                      <w:t>类中AOP的扫描</w:t>
                    </w:r>
                  </w:p>
                </w:txbxContent>
              </v:textbox>
            </v:shape>
            <w10:wrap type="none"/>
            <w10:anchorlock/>
          </v:group>
        </w:pict>
      </w:r>
    </w:p>
    <w:p>
      <w:pPr>
        <w:pStyle w:val="6"/>
        <w:ind w:left="110"/>
        <w:rPr>
          <w:sz w:val="20"/>
        </w:rPr>
      </w:pPr>
      <w:r>
        <w:rPr>
          <w:sz w:val="20"/>
        </w:rPr>
        <w:pict>
          <v:group id="_x0000_s1651" o:spid="_x0000_s1651" o:spt="203" style="height:83.7pt;width:506.9pt;" coordsize="10138,1674">
            <o:lock v:ext="edit"/>
            <v:shape id="_x0000_s1652" o:spid="_x0000_s1652" style="position:absolute;left:768;top:45;height:323;width:891;" fillcolor="#D6DBDF" filled="t" stroked="f" coordorigin="768,45" coordsize="891,323" path="m1597,368l829,368,806,363,786,350,773,330,768,306,768,107,773,83,786,63,806,50,829,45,1597,45,1621,50,1641,63,1654,83,1659,107,1659,306,1654,330,1641,350,1621,363,1597,368xe">
              <v:path arrowok="t"/>
              <v:fill on="t" focussize="0,0"/>
              <v:stroke on="f"/>
              <v:imagedata o:title=""/>
              <o:lock v:ext="edit"/>
            </v:shape>
            <v:shape id="_x0000_s1653" o:spid="_x0000_s1653" o:spt="75" type="#_x0000_t75" style="position:absolute;left:0;top:413;height:1260;width:10138;" filled="f" stroked="f" coordsize="21600,21600">
              <v:path/>
              <v:fill on="f" focussize="0,0"/>
              <v:stroke on="f"/>
              <v:imagedata r:id="rId107" o:title=""/>
              <o:lock v:ext="edit" aspectratio="t"/>
            </v:shape>
            <v:shape id="_x0000_s1654" o:spid="_x0000_s1654" o:spt="202" type="#_x0000_t202" style="position:absolute;left:0;top:0;height:1674;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2"/>
                        <w:sz w:val="24"/>
                      </w:rPr>
                      <w:t>7</w:t>
                    </w:r>
                    <w:r>
                      <w:rPr>
                        <w:color w:val="333333"/>
                        <w:spacing w:val="3"/>
                        <w:sz w:val="24"/>
                      </w:rPr>
                      <w:t xml:space="preserve">. 修改 </w:t>
                    </w:r>
                    <w:r>
                      <w:rPr>
                        <w:rFonts w:ascii="Courier New" w:eastAsia="Courier New"/>
                        <w:color w:val="2B3D4F"/>
                        <w:sz w:val="21"/>
                      </w:rPr>
                      <w:t>LogAop</w:t>
                    </w:r>
                    <w:r>
                      <w:rPr>
                        <w:rFonts w:ascii="Courier New" w:eastAsia="Courier New"/>
                        <w:color w:val="2B3D4F"/>
                        <w:spacing w:val="-70"/>
                        <w:sz w:val="21"/>
                      </w:rPr>
                      <w:t xml:space="preserve"> </w:t>
                    </w:r>
                    <w:r>
                      <w:rPr>
                        <w:color w:val="333333"/>
                        <w:sz w:val="24"/>
                      </w:rPr>
                      <w:t>类中aop的扫描</w:t>
                    </w:r>
                  </w:p>
                </w:txbxContent>
              </v:textbox>
            </v:shape>
            <w10:wrap type="none"/>
            <w10:anchorlock/>
          </v:group>
        </w:pict>
      </w:r>
    </w:p>
    <w:p>
      <w:pPr>
        <w:pStyle w:val="6"/>
        <w:ind w:left="110"/>
        <w:rPr>
          <w:sz w:val="20"/>
        </w:rPr>
      </w:pPr>
      <w:r>
        <w:rPr>
          <w:sz w:val="20"/>
        </w:rPr>
        <w:pict>
          <v:group id="_x0000_s1655" o:spid="_x0000_s1655" o:spt="203" style="height:115.95pt;width:506.9pt;" coordsize="10138,2319">
            <o:lock v:ext="edit"/>
            <v:shape id="_x0000_s1656" o:spid="_x0000_s1656" style="position:absolute;left:768;top:45;height:323;width:1798;" fillcolor="#D6DBDF" filled="t" stroked="f" coordorigin="768,45" coordsize="1798,323" path="m2504,368l829,368,806,363,786,350,773,330,768,306,768,107,773,83,786,63,806,50,829,45,2504,45,2528,50,2547,63,2560,83,2565,107,2565,306,2560,330,2547,350,2528,363,2504,368xe">
              <v:path arrowok="t"/>
              <v:fill on="t" focussize="0,0"/>
              <v:stroke on="f"/>
              <v:imagedata o:title=""/>
              <o:lock v:ext="edit"/>
            </v:shape>
            <v:shape id="_x0000_s1657" o:spid="_x0000_s1657" o:spt="75" type="#_x0000_t75" style="position:absolute;left:0;top:413;height:1905;width:10138;" filled="f" stroked="f" coordsize="21600,21600">
              <v:path/>
              <v:fill on="f" focussize="0,0"/>
              <v:stroke on="f"/>
              <v:imagedata r:id="rId108" o:title=""/>
              <o:lock v:ext="edit" aspectratio="t"/>
            </v:shape>
            <v:shape id="_x0000_s1658" o:spid="_x0000_s1658" o:spt="202" type="#_x0000_t202" style="position:absolute;left:0;top:0;height:2319;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2"/>
                        <w:sz w:val="24"/>
                      </w:rPr>
                      <w:t>8</w:t>
                    </w:r>
                    <w:r>
                      <w:rPr>
                        <w:color w:val="333333"/>
                        <w:spacing w:val="3"/>
                        <w:sz w:val="24"/>
                      </w:rPr>
                      <w:t xml:space="preserve">. 修改 </w:t>
                    </w:r>
                    <w:r>
                      <w:rPr>
                        <w:rFonts w:ascii="Courier New" w:eastAsia="Courier New"/>
                        <w:color w:val="2B3D4F"/>
                        <w:sz w:val="21"/>
                      </w:rPr>
                      <w:t>PermissionAop</w:t>
                    </w:r>
                    <w:r>
                      <w:rPr>
                        <w:rFonts w:ascii="Courier New" w:eastAsia="Courier New"/>
                        <w:color w:val="2B3D4F"/>
                        <w:spacing w:val="-65"/>
                        <w:sz w:val="21"/>
                      </w:rPr>
                      <w:t xml:space="preserve"> </w:t>
                    </w:r>
                    <w:r>
                      <w:rPr>
                        <w:color w:val="333333"/>
                        <w:sz w:val="24"/>
                      </w:rPr>
                      <w:t>中aop的扫描</w:t>
                    </w:r>
                  </w:p>
                </w:txbxContent>
              </v:textbox>
            </v:shape>
            <w10:wrap type="none"/>
            <w10:anchorlock/>
          </v:group>
        </w:pict>
      </w:r>
    </w:p>
    <w:p>
      <w:pPr>
        <w:pStyle w:val="6"/>
        <w:tabs>
          <w:tab w:val="left" w:pos="8804"/>
        </w:tabs>
        <w:spacing w:line="407" w:lineRule="exact"/>
        <w:ind w:left="110"/>
      </w:pPr>
      <w:r>
        <w:pict>
          <v:group id="_x0000_s1659" o:spid="_x0000_s1659" o:spt="203" style="position:absolute;left:0pt;margin-left:417.65pt;margin-top:-0.3pt;height:18.4pt;width:64.55pt;mso-position-horizontal-relative:page;z-index:-86016;mso-width-relative:page;mso-height-relative:page;" coordorigin="8354,-6" coordsize="1291,368">
            <o:lock v:ext="edit"/>
            <v:shape id="_x0000_s1660" o:spid="_x0000_s1660" style="position:absolute;left:8353;top:39;height:323;width:1291;" fillcolor="#D6DBDF" filled="t" stroked="f" coordorigin="8354,39" coordsize="1291,323" path="m9583,362l8415,362,8391,357,8372,344,8359,324,8354,300,8354,101,8359,77,8372,57,8391,44,8415,39,9583,39,9607,44,9626,57,9639,77,9644,101,9644,300,9639,324,9626,344,9607,357,9583,362xe">
              <v:path arrowok="t"/>
              <v:fill on="t" focussize="0,0"/>
              <v:stroke on="f"/>
              <v:imagedata o:title=""/>
              <o:lock v:ext="edit"/>
            </v:shape>
            <v:shape id="_x0000_s1661" o:spid="_x0000_s1661" o:spt="202" type="#_x0000_t202" style="position:absolute;left:8353;top:-7;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namespace</w:t>
                    </w:r>
                  </w:p>
                </w:txbxContent>
              </v:textbox>
            </v:shape>
          </v:group>
        </w:pict>
      </w:r>
      <w:r>
        <w:pict>
          <v:group id="_x0000_s1662" o:spid="_x0000_s1662" o:spt="203" style="position:absolute;left:0pt;margin-left:494.45pt;margin-top:1.95pt;height:16.15pt;width:32.3pt;mso-position-horizontal-relative:page;z-index:12288;mso-width-relative:page;mso-height-relative:page;" coordorigin="9890,39" coordsize="646,323">
            <o:lock v:ext="edit"/>
            <v:shape id="_x0000_s1663" o:spid="_x0000_s1663" style="position:absolute;left:9889;top:39;height:323;width:646;" fillcolor="#D6DBDF" filled="t" stroked="f" coordorigin="9890,39" coordsize="646,323" path="m10474,362l9951,362,9927,357,9908,344,9895,324,9890,300,9890,101,9895,77,9908,57,9927,44,9951,39,10474,39,10498,44,10517,57,10530,77,10535,101,10535,300,10530,324,10517,344,10498,357,10474,362xe">
              <v:path arrowok="t"/>
              <v:fill on="t" focussize="0,0"/>
              <v:stroke on="f"/>
              <v:imagedata o:title=""/>
              <o:lock v:ext="edit"/>
            </v:shape>
            <v:shape id="_x0000_s1664" o:spid="_x0000_s1664" o:spt="202" type="#_x0000_t202" style="position:absolute;left:9889;top:39;height:323;width:646;"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type</w:t>
                    </w:r>
                  </w:p>
                </w:txbxContent>
              </v:textbox>
            </v:shape>
          </v:group>
        </w:pict>
      </w:r>
      <w:r>
        <w:rPr>
          <w:color w:val="333333"/>
        </w:rPr>
        <w:t xml:space="preserve">9. </w:t>
      </w:r>
      <w:r>
        <w:rPr>
          <w:color w:val="333333"/>
          <w:spacing w:val="4"/>
        </w:rPr>
        <w:t xml:space="preserve"> </w:t>
      </w:r>
      <w:r>
        <w:rPr>
          <w:color w:val="333333"/>
        </w:rPr>
        <w:t>修改所有mybatis的mapping.xml中的类配置，例如如下配置中的</w:t>
      </w:r>
      <w:r>
        <w:rPr>
          <w:color w:val="333333"/>
        </w:rPr>
        <w:tab/>
      </w:r>
      <w:r>
        <w:rPr>
          <w:color w:val="333333"/>
        </w:rPr>
        <w:t>和</w:t>
      </w:r>
    </w:p>
    <w:p>
      <w:pPr>
        <w:spacing w:after="0" w:line="407" w:lineRule="exact"/>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6467475" cy="3037205"/>
            <wp:effectExtent l="0" t="0" r="0" b="0"/>
            <wp:docPr id="11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7.png"/>
                    <pic:cNvPicPr>
                      <a:picLocks noChangeAspect="1"/>
                    </pic:cNvPicPr>
                  </pic:nvPicPr>
                  <pic:blipFill>
                    <a:blip r:embed="rId109" cstate="print"/>
                    <a:stretch>
                      <a:fillRect/>
                    </a:stretch>
                  </pic:blipFill>
                  <pic:spPr>
                    <a:xfrm>
                      <a:off x="0" y="0"/>
                      <a:ext cx="6468043" cy="3037712"/>
                    </a:xfrm>
                    <a:prstGeom prst="rect">
                      <a:avLst/>
                    </a:prstGeom>
                  </pic:spPr>
                </pic:pic>
              </a:graphicData>
            </a:graphic>
          </wp:inline>
        </w:drawing>
      </w:r>
    </w:p>
    <w:p>
      <w:pPr>
        <w:pStyle w:val="6"/>
        <w:spacing w:before="15"/>
        <w:rPr>
          <w:sz w:val="12"/>
        </w:rPr>
      </w:pPr>
    </w:p>
    <w:p>
      <w:pPr>
        <w:pStyle w:val="3"/>
        <w:numPr>
          <w:ilvl w:val="1"/>
          <w:numId w:val="33"/>
        </w:numPr>
        <w:tabs>
          <w:tab w:val="left" w:pos="662"/>
        </w:tabs>
        <w:spacing w:before="0" w:after="0" w:line="647" w:lineRule="exact"/>
        <w:ind w:left="661" w:right="0" w:hanging="551"/>
        <w:jc w:val="left"/>
      </w:pPr>
      <w:r>
        <w:rPr>
          <w:color w:val="333333"/>
        </w:rPr>
        <w:t>放过接口权限验证</w:t>
      </w:r>
    </w:p>
    <w:p>
      <w:pPr>
        <w:pStyle w:val="6"/>
        <w:spacing w:before="223" w:line="462" w:lineRule="exact"/>
        <w:ind w:left="110"/>
      </w:pPr>
      <w:r>
        <w:rPr>
          <w:color w:val="333333"/>
        </w:rPr>
        <w:t>在日常开发中，我们可能需要放过某个接口的权限验证，即用户不用登录就可以访问接口</w:t>
      </w:r>
    </w:p>
    <w:p>
      <w:pPr>
        <w:pStyle w:val="10"/>
        <w:numPr>
          <w:ilvl w:val="0"/>
          <w:numId w:val="34"/>
        </w:numPr>
        <w:tabs>
          <w:tab w:val="left" w:pos="387"/>
        </w:tabs>
        <w:spacing w:before="0" w:after="0" w:line="462" w:lineRule="exact"/>
        <w:ind w:left="386" w:right="0" w:hanging="276"/>
        <w:jc w:val="left"/>
        <w:rPr>
          <w:rFonts w:hint="eastAsia" w:ascii="Noto Sans CJK JP Regular" w:eastAsia="Noto Sans CJK JP Regular"/>
          <w:sz w:val="24"/>
        </w:rPr>
      </w:pPr>
      <w:r>
        <w:rPr>
          <w:rFonts w:hint="eastAsia" w:ascii="Noto Sans CJK JP Regular" w:eastAsia="Noto Sans CJK JP Regular"/>
          <w:color w:val="333333"/>
          <w:sz w:val="24"/>
        </w:rPr>
        <w:t>首先我们在BlackboardController这个类中，增加一个接口</w:t>
      </w:r>
    </w:p>
    <w:p>
      <w:pPr>
        <w:spacing w:after="0" w:line="462" w:lineRule="exact"/>
        <w:jc w:val="left"/>
        <w:rPr>
          <w:rFonts w:hint="eastAsia" w:ascii="Noto Sans CJK JP Regular" w:eastAsia="Noto Sans CJK JP Regular"/>
          <w:sz w:val="24"/>
        </w:rPr>
        <w:sectPr>
          <w:pgSz w:w="11900" w:h="16840"/>
          <w:pgMar w:top="1420" w:right="520" w:bottom="280" w:left="840" w:header="720" w:footer="720" w:gutter="0"/>
        </w:sectPr>
      </w:pPr>
    </w:p>
    <w:p>
      <w:pPr>
        <w:pStyle w:val="6"/>
        <w:ind w:left="110"/>
        <w:rPr>
          <w:sz w:val="20"/>
        </w:rPr>
      </w:pPr>
      <w:r>
        <w:rPr>
          <w:sz w:val="20"/>
        </w:rPr>
        <w:drawing>
          <wp:inline distT="0" distB="0" distL="0" distR="0">
            <wp:extent cx="6421120" cy="4815840"/>
            <wp:effectExtent l="0" t="0" r="0" b="0"/>
            <wp:docPr id="115"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8.jpeg"/>
                    <pic:cNvPicPr>
                      <a:picLocks noChangeAspect="1"/>
                    </pic:cNvPicPr>
                  </pic:nvPicPr>
                  <pic:blipFill>
                    <a:blip r:embed="rId110" cstate="print"/>
                    <a:stretch>
                      <a:fillRect/>
                    </a:stretch>
                  </pic:blipFill>
                  <pic:spPr>
                    <a:xfrm>
                      <a:off x="0" y="0"/>
                      <a:ext cx="6421126" cy="4815840"/>
                    </a:xfrm>
                    <a:prstGeom prst="rect">
                      <a:avLst/>
                    </a:prstGeom>
                  </pic:spPr>
                </pic:pic>
              </a:graphicData>
            </a:graphic>
          </wp:inline>
        </w:drawing>
      </w:r>
    </w:p>
    <w:p>
      <w:pPr>
        <w:spacing w:after="0"/>
        <w:rPr>
          <w:sz w:val="20"/>
        </w:rPr>
        <w:sectPr>
          <w:pgSz w:w="11900" w:h="16840"/>
          <w:pgMar w:top="1420" w:right="520" w:bottom="280" w:left="840" w:header="720" w:footer="720" w:gutter="0"/>
        </w:sectPr>
      </w:pPr>
    </w:p>
    <w:p>
      <w:pPr>
        <w:pStyle w:val="10"/>
        <w:numPr>
          <w:ilvl w:val="0"/>
          <w:numId w:val="34"/>
        </w:numPr>
        <w:tabs>
          <w:tab w:val="left" w:pos="387"/>
        </w:tabs>
        <w:spacing w:before="0" w:after="0" w:line="431" w:lineRule="exact"/>
        <w:ind w:left="386" w:right="0" w:hanging="276"/>
        <w:jc w:val="left"/>
        <w:rPr>
          <w:rFonts w:hint="eastAsia" w:ascii="Noto Sans CJK JP Regular" w:eastAsia="Noto Sans CJK JP Regular"/>
          <w:sz w:val="24"/>
        </w:rPr>
      </w:pPr>
      <w:r>
        <w:pict>
          <v:shape id="_x0000_s1665" o:spid="_x0000_s1665" style="position:absolute;left:0pt;margin-left:73.6pt;margin-top:4.65pt;height:16.15pt;width:76.8pt;mso-position-horizontal-relative:page;z-index:-86016;mso-width-relative:page;mso-height-relative:page;" fillcolor="#D6DBDF" filled="t" stroked="f" coordorigin="1473,93" coordsize="1536,323" path="m2947,416l1534,416,1510,411,1491,398,1477,378,1473,354,1473,155,1477,131,1491,111,1510,98,1534,93,2947,93,2971,98,2991,111,3004,131,3009,155,3009,354,3004,378,2991,398,2971,411,2947,416xe">
            <v:path arrowok="t"/>
            <v:fill on="t" focussize="0,0"/>
            <v:stroke on="f"/>
            <v:imagedata o:title=""/>
            <o:lock v:ext="edit"/>
          </v:shape>
        </w:pict>
      </w:r>
      <w:r>
        <w:pict>
          <v:group id="_x0000_s1666" o:spid="_x0000_s1666" o:spt="203" style="position:absolute;left:0pt;margin-left:211.85pt;margin-top:2.4pt;height:18.4pt;width:89.9pt;mso-position-horizontal-relative:page;z-index:12288;mso-width-relative:page;mso-height-relative:page;" coordorigin="4237,49" coordsize="1798,368">
            <o:lock v:ext="edit"/>
            <v:shape id="_x0000_s1667" o:spid="_x0000_s1667" style="position:absolute;left:4237;top:93;height:323;width:1798;" fillcolor="#D6DBDF" filled="t" stroked="f" coordorigin="4237,93" coordsize="1798,323" path="m5973,416l4299,416,4275,411,4255,398,4242,378,4237,354,4237,155,4242,131,4255,111,4275,98,4299,93,5973,93,5997,98,6017,111,6030,131,6035,155,6035,354,6030,378,6017,398,5997,411,5973,416xe">
              <v:path arrowok="t"/>
              <v:fill on="t" focussize="0,0"/>
              <v:stroke on="f"/>
              <v:imagedata o:title=""/>
              <o:lock v:ext="edit"/>
            </v:shape>
            <v:shape id="_x0000_s1668" o:spid="_x0000_s1668" o:spt="202" type="#_x0000_t202" style="position:absolute;left:4237;top:48;height:368;width:179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shiroFilter()</w:t>
                    </w:r>
                  </w:p>
                </w:txbxContent>
              </v:textbox>
            </v:shape>
          </v:group>
        </w:pict>
      </w:r>
      <w:r>
        <w:rPr>
          <w:rFonts w:hint="eastAsia" w:ascii="Noto Sans CJK JP Regular" w:eastAsia="Noto Sans CJK JP Regular"/>
          <w:color w:val="333333"/>
          <w:spacing w:val="5"/>
          <w:sz w:val="24"/>
        </w:rPr>
        <w:t xml:space="preserve">在 </w:t>
      </w:r>
      <w:r>
        <w:rPr>
          <w:color w:val="2B3D4F"/>
          <w:sz w:val="21"/>
        </w:rPr>
        <w:t>ShiroConfig</w:t>
      </w:r>
      <w:r>
        <w:rPr>
          <w:color w:val="2B3D4F"/>
          <w:spacing w:val="-67"/>
          <w:sz w:val="21"/>
        </w:rPr>
        <w:t xml:space="preserve"> </w:t>
      </w:r>
      <w:r>
        <w:rPr>
          <w:rFonts w:hint="eastAsia" w:ascii="Noto Sans CJK JP Regular" w:eastAsia="Noto Sans CJK JP Regular"/>
          <w:color w:val="333333"/>
          <w:sz w:val="24"/>
        </w:rPr>
        <w:t>类中，找到</w:t>
      </w:r>
    </w:p>
    <w:p>
      <w:pPr>
        <w:pStyle w:val="6"/>
        <w:spacing w:line="477" w:lineRule="exact"/>
        <w:ind w:left="110"/>
      </w:pPr>
      <w:r>
        <w:drawing>
          <wp:anchor distT="0" distB="0" distL="0" distR="0" simplePos="0" relativeHeight="268350464" behindDoc="1" locked="0" layoutInCell="1" allowOverlap="1">
            <wp:simplePos x="0" y="0"/>
            <wp:positionH relativeFrom="page">
              <wp:posOffset>603250</wp:posOffset>
            </wp:positionH>
            <wp:positionV relativeFrom="paragraph">
              <wp:posOffset>283210</wp:posOffset>
            </wp:positionV>
            <wp:extent cx="6437630" cy="3033395"/>
            <wp:effectExtent l="0" t="0" r="0" b="0"/>
            <wp:wrapNone/>
            <wp:docPr id="117"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9.jpeg"/>
                    <pic:cNvPicPr>
                      <a:picLocks noChangeAspect="1"/>
                    </pic:cNvPicPr>
                  </pic:nvPicPr>
                  <pic:blipFill>
                    <a:blip r:embed="rId111" cstate="print"/>
                    <a:stretch>
                      <a:fillRect/>
                    </a:stretch>
                  </pic:blipFill>
                  <pic:spPr>
                    <a:xfrm>
                      <a:off x="0" y="0"/>
                      <a:ext cx="6437379" cy="3033370"/>
                    </a:xfrm>
                    <a:prstGeom prst="rect">
                      <a:avLst/>
                    </a:prstGeom>
                  </pic:spPr>
                </pic:pic>
              </a:graphicData>
            </a:graphic>
          </wp:anchor>
        </w:drawing>
      </w:r>
      <w:r>
        <w:rPr>
          <w:color w:val="333333"/>
        </w:rPr>
        <w:t>面，这个Map是有顺序的，可以用通配符</w:t>
      </w:r>
    </w:p>
    <w:p>
      <w:pPr>
        <w:pStyle w:val="6"/>
        <w:spacing w:line="462" w:lineRule="exact"/>
        <w:ind w:left="110"/>
      </w:pPr>
      <w:r>
        <w:br w:type="column"/>
      </w:r>
      <w:r>
        <w:rPr>
          <w:color w:val="333333"/>
        </w:rPr>
        <w:t>这个方法，配置上这个接口，注意加到最上</w:t>
      </w:r>
    </w:p>
    <w:p>
      <w:pPr>
        <w:spacing w:after="0" w:line="462" w:lineRule="exact"/>
        <w:sectPr>
          <w:type w:val="continuous"/>
          <w:pgSz w:w="11900" w:h="16840"/>
          <w:pgMar w:top="1340" w:right="520" w:bottom="280" w:left="840" w:header="720" w:footer="720" w:gutter="0"/>
          <w:cols w:equalWidth="0" w:num="2">
            <w:col w:w="4616" w:space="468"/>
            <w:col w:w="5456"/>
          </w:cols>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4"/>
        <w:rPr>
          <w:sz w:val="20"/>
        </w:rPr>
      </w:pPr>
    </w:p>
    <w:p>
      <w:pPr>
        <w:pStyle w:val="10"/>
        <w:numPr>
          <w:ilvl w:val="0"/>
          <w:numId w:val="34"/>
        </w:numPr>
        <w:tabs>
          <w:tab w:val="left" w:pos="387"/>
        </w:tabs>
        <w:spacing w:before="5" w:after="0" w:line="240" w:lineRule="auto"/>
        <w:ind w:left="386" w:right="0" w:hanging="276"/>
        <w:jc w:val="left"/>
        <w:rPr>
          <w:rFonts w:hint="eastAsia" w:ascii="Noto Sans CJK JP Regular" w:eastAsia="Noto Sans CJK JP Regular"/>
          <w:sz w:val="24"/>
        </w:rPr>
      </w:pPr>
      <w:r>
        <w:pict>
          <v:shape id="_x0000_s1669" o:spid="_x0000_s1669" style="position:absolute;left:0pt;margin-left:270.2pt;margin-top:7.2pt;height:16.15pt;width:244.25pt;mso-position-horizontal-relative:page;z-index:-84992;mso-width-relative:page;mso-height-relative:page;" fillcolor="#D6DBDF" filled="t" stroked="f" coordorigin="5405,145" coordsize="4885,323" path="m10228,467l5466,467,5442,462,5423,449,5410,430,5405,406,5405,206,5410,182,5423,163,5442,150,5466,145,10228,145,10252,150,10271,163,10284,182,10289,206,10289,406,10284,430,10271,449,10252,462,10228,467xe">
            <v:path arrowok="t"/>
            <v:fill on="t" focussize="0,0"/>
            <v:stroke on="f"/>
            <v:imagedata o:title=""/>
            <o:lock v:ext="edit"/>
          </v:shape>
        </w:pict>
      </w:r>
      <w:r>
        <w:rPr>
          <w:rFonts w:hint="eastAsia" w:ascii="Noto Sans CJK JP Regular" w:eastAsia="Noto Sans CJK JP Regular"/>
          <w:color w:val="333333"/>
          <w:spacing w:val="1"/>
          <w:sz w:val="24"/>
        </w:rPr>
        <w:t xml:space="preserve">启动应用，并且不登录系统，我们访问 </w:t>
      </w:r>
      <w:r>
        <w:rPr>
          <w:color w:val="2B3D4F"/>
          <w:sz w:val="21"/>
        </w:rPr>
        <w:t>http://localhost:8080/blackboard/test</w:t>
      </w:r>
      <w:r>
        <w:rPr>
          <w:color w:val="2B3D4F"/>
          <w:spacing w:val="-51"/>
          <w:sz w:val="21"/>
        </w:rPr>
        <w:t xml:space="preserve"> </w:t>
      </w:r>
      <w:r>
        <w:rPr>
          <w:rFonts w:hint="eastAsia" w:ascii="Noto Sans CJK JP Regular" w:eastAsia="Noto Sans CJK JP Regular"/>
          <w:color w:val="333333"/>
          <w:sz w:val="24"/>
        </w:rPr>
        <w:t>即可看</w:t>
      </w:r>
    </w:p>
    <w:p>
      <w:pPr>
        <w:spacing w:after="0" w:line="240" w:lineRule="auto"/>
        <w:jc w:val="left"/>
        <w:rPr>
          <w:rFonts w:hint="eastAsia" w:ascii="Noto Sans CJK JP Regular" w:eastAsia="Noto Sans CJK JP Regular"/>
          <w:sz w:val="24"/>
        </w:rPr>
        <w:sectPr>
          <w:type w:val="continuous"/>
          <w:pgSz w:w="11900" w:h="16840"/>
          <w:pgMar w:top="1340" w:right="520" w:bottom="280" w:left="840" w:header="720" w:footer="720" w:gutter="0"/>
        </w:sectPr>
      </w:pPr>
    </w:p>
    <w:p>
      <w:pPr>
        <w:pStyle w:val="6"/>
        <w:spacing w:line="492" w:lineRule="exact"/>
        <w:ind w:left="110"/>
      </w:pPr>
      <w:r>
        <w:rPr>
          <w:color w:val="333333"/>
        </w:rPr>
        <w:t>到，这个接口不需要登录也可以访问到</w:t>
      </w:r>
    </w:p>
    <w:p>
      <w:pPr>
        <w:pStyle w:val="3"/>
        <w:numPr>
          <w:ilvl w:val="1"/>
          <w:numId w:val="33"/>
        </w:numPr>
        <w:tabs>
          <w:tab w:val="left" w:pos="662"/>
        </w:tabs>
        <w:spacing w:before="233" w:after="0" w:line="240" w:lineRule="auto"/>
        <w:ind w:left="661" w:right="0" w:hanging="551"/>
        <w:jc w:val="left"/>
      </w:pPr>
      <w:r>
        <w:rPr>
          <w:color w:val="333333"/>
        </w:rPr>
        <w:t>静态资源和模板位置的变更</w:t>
      </w:r>
    </w:p>
    <w:p>
      <w:pPr>
        <w:spacing w:before="266" w:line="211" w:lineRule="auto"/>
        <w:ind w:left="110" w:right="428" w:firstLine="0"/>
        <w:jc w:val="left"/>
        <w:rPr>
          <w:sz w:val="24"/>
        </w:rPr>
      </w:pPr>
      <w:r>
        <w:pict>
          <v:shape id="_x0000_s1670" o:spid="_x0000_s1670" style="position:absolute;left:0pt;margin-left:340.1pt;margin-top:18.15pt;height:16.15pt;width:109.1pt;mso-position-horizontal-relative:page;z-index:-84992;mso-width-relative:page;mso-height-relative:page;" fillcolor="#D6DBDF" filled="t" stroked="f" coordorigin="6803,363" coordsize="2182,323" path="m8922,686l6864,686,6840,681,6821,668,6807,648,6803,624,6803,425,6807,401,6821,381,6840,368,6864,363,8922,363,8946,368,8966,381,8979,401,8984,425,8984,624,8979,648,8966,668,8946,681,8922,686xe">
            <v:path arrowok="t"/>
            <v:fill on="t" focussize="0,0"/>
            <v:stroke on="f"/>
            <v:imagedata o:title=""/>
            <o:lock v:ext="edit"/>
          </v:shape>
        </w:pict>
      </w:r>
      <w:r>
        <w:pict>
          <v:shape id="_x0000_s1671" o:spid="_x0000_s1671" style="position:absolute;left:0pt;margin-left:133.5pt;margin-top:40.4pt;height:16.15pt;width:128.3pt;mso-position-horizontal-relative:page;z-index:-84992;mso-width-relative:page;mso-height-relative:page;" fillcolor="#D6DBDF" filled="t" stroked="f" coordorigin="2671,809" coordsize="2566,323" path="m5174,1131l2732,1131,2708,1126,2689,1113,2676,1094,2671,1070,2671,870,2676,846,2689,827,2708,814,2732,809,5174,809,5198,814,5218,827,5231,846,5236,870,5236,1070,5231,1094,5218,1113,5198,1126,5174,1131xe">
            <v:path arrowok="t"/>
            <v:fill on="t" focussize="0,0"/>
            <v:stroke on="f"/>
            <v:imagedata o:title=""/>
            <o:lock v:ext="edit"/>
          </v:shape>
        </w:pict>
      </w:r>
      <w:r>
        <w:pict>
          <v:shape id="_x0000_s1672" o:spid="_x0000_s1672" style="position:absolute;left:0pt;margin-left:59.8pt;margin-top:62.7pt;height:16.15pt;width:44.55pt;mso-position-horizontal-relative:page;z-index:-84992;mso-width-relative:page;mso-height-relative:page;" fillcolor="#D6DBDF" filled="t" stroked="f" coordorigin="1196,1254" coordsize="891,323" path="m2026,1577l1258,1577,1234,1572,1214,1559,1201,1539,1196,1515,1196,1316,1201,1292,1214,1272,1234,1259,1258,1254,2026,1254,2050,1259,2069,1272,2082,1292,2087,1316,2087,1515,2082,1539,2069,1559,2050,1572,2026,1577xe">
            <v:path arrowok="t"/>
            <v:fill on="t" focussize="0,0"/>
            <v:stroke on="f"/>
            <v:imagedata o:title=""/>
            <o:lock v:ext="edit"/>
          </v:shape>
        </w:pict>
      </w:r>
      <w:r>
        <w:rPr>
          <w:color w:val="333333"/>
          <w:sz w:val="24"/>
        </w:rPr>
        <w:t xml:space="preserve">由于spring boot默认是把静态资源文件css，js等放到 </w:t>
      </w:r>
      <w:r>
        <w:rPr>
          <w:rFonts w:ascii="Courier New" w:eastAsia="Courier New"/>
          <w:color w:val="2B3D4F"/>
          <w:sz w:val="21"/>
        </w:rPr>
        <w:t xml:space="preserve">resources/static </w:t>
      </w:r>
      <w:r>
        <w:rPr>
          <w:color w:val="333333"/>
          <w:sz w:val="24"/>
        </w:rPr>
        <w:t>目录的，默认把前</w:t>
      </w:r>
      <w:r>
        <w:rPr>
          <w:color w:val="333333"/>
          <w:spacing w:val="2"/>
          <w:sz w:val="24"/>
        </w:rPr>
        <w:t xml:space="preserve">端模板文件放到   </w:t>
      </w:r>
      <w:r>
        <w:rPr>
          <w:rFonts w:ascii="Courier New" w:eastAsia="Courier New"/>
          <w:color w:val="2B3D4F"/>
          <w:sz w:val="21"/>
        </w:rPr>
        <w:t>resources/templates</w:t>
      </w:r>
      <w:r>
        <w:rPr>
          <w:rFonts w:ascii="Courier New" w:eastAsia="Courier New"/>
          <w:color w:val="2B3D4F"/>
          <w:spacing w:val="52"/>
          <w:sz w:val="21"/>
        </w:rPr>
        <w:t xml:space="preserve"> </w:t>
      </w:r>
      <w:r>
        <w:rPr>
          <w:color w:val="333333"/>
          <w:sz w:val="24"/>
        </w:rPr>
        <w:t>目录，笔者认为前端面页面还是按maven的思想放到</w:t>
      </w:r>
      <w:r>
        <w:rPr>
          <w:color w:val="333333"/>
          <w:spacing w:val="10"/>
          <w:sz w:val="24"/>
        </w:rPr>
        <w:t xml:space="preserve"> </w:t>
      </w:r>
      <w:r>
        <w:rPr>
          <w:rFonts w:ascii="Courier New" w:eastAsia="Courier New"/>
          <w:color w:val="2B3D4F"/>
          <w:sz w:val="21"/>
        </w:rPr>
        <w:t>webapp</w:t>
      </w:r>
      <w:r>
        <w:rPr>
          <w:rFonts w:ascii="Courier New" w:eastAsia="Courier New"/>
          <w:color w:val="2B3D4F"/>
          <w:spacing w:val="-69"/>
          <w:sz w:val="21"/>
        </w:rPr>
        <w:t xml:space="preserve"> </w:t>
      </w:r>
      <w:r>
        <w:rPr>
          <w:color w:val="333333"/>
          <w:sz w:val="24"/>
        </w:rPr>
        <w:t>目录比较分层清晰，所以做了一个变动，主要变动如下:</w:t>
      </w:r>
    </w:p>
    <w:p>
      <w:pPr>
        <w:pStyle w:val="6"/>
        <w:spacing w:before="257"/>
        <w:ind w:left="110"/>
      </w:pPr>
      <w:r>
        <w:drawing>
          <wp:anchor distT="0" distB="0" distL="0" distR="0" simplePos="0" relativeHeight="12288" behindDoc="0" locked="0" layoutInCell="1" allowOverlap="1">
            <wp:simplePos x="0" y="0"/>
            <wp:positionH relativeFrom="page">
              <wp:posOffset>603250</wp:posOffset>
            </wp:positionH>
            <wp:positionV relativeFrom="paragraph">
              <wp:posOffset>466725</wp:posOffset>
            </wp:positionV>
            <wp:extent cx="6290945" cy="2633345"/>
            <wp:effectExtent l="0" t="0" r="0" b="0"/>
            <wp:wrapNone/>
            <wp:docPr id="11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0.png"/>
                    <pic:cNvPicPr>
                      <a:picLocks noChangeAspect="1"/>
                    </pic:cNvPicPr>
                  </pic:nvPicPr>
                  <pic:blipFill>
                    <a:blip r:embed="rId112" cstate="print"/>
                    <a:stretch>
                      <a:fillRect/>
                    </a:stretch>
                  </pic:blipFill>
                  <pic:spPr>
                    <a:xfrm>
                      <a:off x="0" y="0"/>
                      <a:ext cx="6291072" cy="2633472"/>
                    </a:xfrm>
                    <a:prstGeom prst="rect">
                      <a:avLst/>
                    </a:prstGeom>
                  </pic:spPr>
                </pic:pic>
              </a:graphicData>
            </a:graphic>
          </wp:anchor>
        </w:drawing>
      </w:r>
      <w:r>
        <w:rPr>
          <w:color w:val="333333"/>
        </w:rPr>
        <w:t>yml配置中增加了两个配置</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14"/>
        <w:rPr>
          <w:sz w:val="45"/>
        </w:rPr>
      </w:pPr>
    </w:p>
    <w:p>
      <w:pPr>
        <w:pStyle w:val="6"/>
        <w:spacing w:before="1"/>
        <w:ind w:left="110"/>
      </w:pPr>
      <w:r>
        <w:rPr>
          <w:color w:val="333333"/>
        </w:rPr>
        <w:t>若想变动资源和模板的位置修改这两个配置即可</w:t>
      </w:r>
    </w:p>
    <w:p>
      <w:pPr>
        <w:pStyle w:val="3"/>
        <w:numPr>
          <w:ilvl w:val="1"/>
          <w:numId w:val="33"/>
        </w:numPr>
        <w:tabs>
          <w:tab w:val="left" w:pos="662"/>
        </w:tabs>
        <w:spacing w:before="233" w:after="0" w:line="240" w:lineRule="auto"/>
        <w:ind w:left="661" w:right="0" w:hanging="551"/>
        <w:jc w:val="left"/>
      </w:pPr>
      <w:r>
        <w:rPr>
          <w:color w:val="333333"/>
        </w:rPr>
        <w:t>三个或更多数据源如何配置</w:t>
      </w:r>
    </w:p>
    <w:p>
      <w:pPr>
        <w:spacing w:before="223"/>
        <w:ind w:left="141" w:right="0" w:firstLine="0"/>
        <w:jc w:val="left"/>
        <w:rPr>
          <w:sz w:val="24"/>
        </w:rPr>
      </w:pPr>
      <w:r>
        <w:pict>
          <v:shape id="_x0000_s1673" o:spid="_x0000_s1673" style="position:absolute;left:0pt;margin-left:128.15pt;margin-top:18.1pt;height:16.15pt;width:160.55pt;mso-position-horizontal-relative:page;z-index:-84992;mso-width-relative:page;mso-height-relative:page;" fillcolor="#D6DBDF" filled="t" stroked="f" coordorigin="2563,363" coordsize="3211,323" path="m5712,685l2625,685,2601,681,2581,667,2568,648,2563,624,2563,424,2568,400,2581,381,2601,368,2625,363,5712,363,5736,368,5755,381,5769,400,5773,424,5773,624,5769,648,5755,667,5736,681,5712,685xe">
            <v:path arrowok="t"/>
            <v:fill on="t" focussize="0,0"/>
            <v:stroke on="f"/>
            <v:imagedata o:title=""/>
            <o:lock v:ext="edit"/>
          </v:shape>
        </w:pict>
      </w:r>
      <w:r>
        <w:rPr>
          <w:color w:val="333333"/>
          <w:spacing w:val="-3"/>
          <w:sz w:val="24"/>
        </w:rPr>
        <w:t>1</w:t>
      </w:r>
      <w:r>
        <w:rPr>
          <w:color w:val="333333"/>
          <w:spacing w:val="1"/>
          <w:sz w:val="24"/>
        </w:rPr>
        <w:t xml:space="preserve">. 新建类似于 </w:t>
      </w:r>
      <w:r>
        <w:rPr>
          <w:rFonts w:ascii="Courier New" w:eastAsia="Courier New"/>
          <w:color w:val="2B3D4F"/>
          <w:sz w:val="21"/>
        </w:rPr>
        <w:t>MutiDataSourceProperties</w:t>
      </w:r>
      <w:r>
        <w:rPr>
          <w:rFonts w:ascii="Courier New" w:eastAsia="Courier New"/>
          <w:color w:val="2B3D4F"/>
          <w:spacing w:val="-67"/>
          <w:sz w:val="21"/>
        </w:rPr>
        <w:t xml:space="preserve"> </w:t>
      </w:r>
      <w:r>
        <w:rPr>
          <w:color w:val="333333"/>
          <w:sz w:val="24"/>
        </w:rPr>
        <w:t>这样的类，用于接收第三个数据源</w:t>
      </w:r>
    </w:p>
    <w:p>
      <w:pPr>
        <w:spacing w:after="0"/>
        <w:jc w:val="left"/>
        <w:rPr>
          <w:sz w:val="24"/>
        </w:rPr>
        <w:sectPr>
          <w:pgSz w:w="11900" w:h="16840"/>
          <w:pgMar w:top="1340" w:right="520" w:bottom="280" w:left="840" w:header="720" w:footer="720" w:gutter="0"/>
        </w:sectPr>
      </w:pPr>
    </w:p>
    <w:p>
      <w:pPr>
        <w:pStyle w:val="6"/>
        <w:ind w:left="494"/>
        <w:rPr>
          <w:sz w:val="20"/>
        </w:rPr>
      </w:pPr>
      <w:r>
        <w:rPr>
          <w:sz w:val="20"/>
        </w:rPr>
        <w:drawing>
          <wp:inline distT="0" distB="0" distL="0" distR="0">
            <wp:extent cx="6202045" cy="2451100"/>
            <wp:effectExtent l="0" t="0" r="0" b="0"/>
            <wp:docPr id="121"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1.jpeg"/>
                    <pic:cNvPicPr>
                      <a:picLocks noChangeAspect="1"/>
                    </pic:cNvPicPr>
                  </pic:nvPicPr>
                  <pic:blipFill>
                    <a:blip r:embed="rId113" cstate="print"/>
                    <a:stretch>
                      <a:fillRect/>
                    </a:stretch>
                  </pic:blipFill>
                  <pic:spPr>
                    <a:xfrm>
                      <a:off x="0" y="0"/>
                      <a:ext cx="6202592" cy="2451734"/>
                    </a:xfrm>
                    <a:prstGeom prst="rect">
                      <a:avLst/>
                    </a:prstGeom>
                  </pic:spPr>
                </pic:pic>
              </a:graphicData>
            </a:graphic>
          </wp:inline>
        </w:drawing>
      </w:r>
    </w:p>
    <w:p>
      <w:pPr>
        <w:pStyle w:val="6"/>
        <w:spacing w:line="437" w:lineRule="exact"/>
        <w:ind w:left="141"/>
      </w:pPr>
      <w:r>
        <w:pict>
          <v:group id="_x0000_s1674" o:spid="_x0000_s1674" o:spt="203" style="position:absolute;left:0pt;margin-left:66.7pt;margin-top:1.15pt;height:173.55pt;width:422.4pt;mso-position-horizontal-relative:page;z-index:12288;mso-width-relative:page;mso-height-relative:page;" coordorigin="1334,23" coordsize="8448,3471">
            <o:lock v:ext="edit"/>
            <v:shape id="_x0000_s1675" o:spid="_x0000_s1675" style="position:absolute;left:1580;top:68;height:323;width:2320;" fillcolor="#D6DBDF" filled="t" stroked="f" coordorigin="1580,68" coordsize="2320,323" path="m3838,391l1642,391,1618,386,1598,373,1585,353,1580,329,1580,130,1585,106,1598,86,1618,73,1642,68,3838,68,3862,73,3882,86,3895,106,3900,130,3900,329,3895,353,3882,373,3862,386,3838,391xe">
              <v:path arrowok="t"/>
              <v:fill on="t" focussize="0,0"/>
              <v:stroke on="f"/>
              <v:imagedata o:title=""/>
              <o:lock v:ext="edit"/>
            </v:shape>
            <v:shape id="_x0000_s1676" o:spid="_x0000_s1676" o:spt="75" type="#_x0000_t75" style="position:absolute;left:1334;top:437;height:3057;width:8448;" filled="f" stroked="f" coordsize="21600,21600">
              <v:path/>
              <v:fill on="f" focussize="0,0"/>
              <v:stroke on="f"/>
              <v:imagedata r:id="rId114" o:title=""/>
              <o:lock v:ext="edit" aspectratio="t"/>
            </v:shape>
            <v:shape id="_x0000_s1677" o:spid="_x0000_s1677" o:spt="202" type="#_x0000_t202" style="position:absolute;left:1334;top:23;height:3471;width:844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5"/>
                        <w:sz w:val="24"/>
                      </w:rPr>
                      <w:t xml:space="preserve">在 </w:t>
                    </w:r>
                    <w:r>
                      <w:rPr>
                        <w:rFonts w:ascii="Courier New" w:eastAsia="Courier New"/>
                        <w:color w:val="2B3D4F"/>
                        <w:sz w:val="21"/>
                      </w:rPr>
                      <w:t>MybatisPlusConfig</w:t>
                    </w:r>
                    <w:r>
                      <w:rPr>
                        <w:rFonts w:ascii="Courier New" w:eastAsia="Courier New"/>
                        <w:color w:val="2B3D4F"/>
                        <w:spacing w:val="-57"/>
                        <w:sz w:val="21"/>
                      </w:rPr>
                      <w:t xml:space="preserve"> </w:t>
                    </w:r>
                    <w:r>
                      <w:rPr>
                        <w:color w:val="333333"/>
                        <w:sz w:val="24"/>
                      </w:rPr>
                      <w:t>类中，配置类似于如下代码的方法</w:t>
                    </w:r>
                  </w:p>
                </w:txbxContent>
              </v:textbox>
            </v:shape>
          </v:group>
        </w:pict>
      </w:r>
      <w:r>
        <w:rPr>
          <w:color w:val="333333"/>
          <w:spacing w:val="-3"/>
        </w:rPr>
        <w:t>2.</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20"/>
        <w:rPr>
          <w:sz w:val="20"/>
        </w:rPr>
      </w:pPr>
    </w:p>
    <w:p>
      <w:pPr>
        <w:pStyle w:val="6"/>
        <w:spacing w:before="5"/>
        <w:ind w:left="141"/>
      </w:pPr>
      <w:r>
        <w:pict>
          <v:group id="_x0000_s1678" o:spid="_x0000_s1678" o:spt="203" style="position:absolute;left:0pt;margin-left:66.7pt;margin-top:5pt;height:291.05pt;width:487.7pt;mso-position-horizontal-relative:page;z-index:-84992;mso-width-relative:page;mso-height-relative:page;" coordorigin="1334,100" coordsize="9754,5821">
            <o:lock v:ext="edit"/>
            <v:shape id="_x0000_s1679" o:spid="_x0000_s1679" style="position:absolute;left:1580;top:145;height:323;width:2320;" fillcolor="#D6DBDF" filled="t" stroked="f" coordorigin="1580,145" coordsize="2320,323" path="m3838,468l1642,468,1618,463,1598,450,1585,430,1580,406,1580,207,1585,183,1598,163,1618,150,1642,145,3838,145,3862,150,3882,163,3895,183,3900,207,3900,406,3895,430,3882,450,3862,463,3838,468xe">
              <v:path arrowok="t"/>
              <v:fill on="t" focussize="0,0"/>
              <v:stroke on="f"/>
              <v:imagedata o:title=""/>
              <o:lock v:ext="edit"/>
            </v:shape>
            <v:shape id="_x0000_s1680" o:spid="_x0000_s1680" o:spt="75" type="#_x0000_t75" style="position:absolute;left:1334;top:513;height:5407;width:9754;" filled="f" stroked="f" coordsize="21600,21600">
              <v:path/>
              <v:fill on="f" focussize="0,0"/>
              <v:stroke on="f"/>
              <v:imagedata r:id="rId115" o:title=""/>
              <o:lock v:ext="edit" aspectratio="t"/>
            </v:shape>
            <v:shape id="_x0000_s1681" o:spid="_x0000_s1681" o:spt="202" type="#_x0000_t202" style="position:absolute;left:1334;top:100;height:325;width:6272;" filled="f" stroked="f" coordsize="21600,21600">
              <v:path/>
              <v:fill on="f" focussize="0,0"/>
              <v:stroke on="f" joinstyle="miter"/>
              <v:imagedata o:title=""/>
              <o:lock v:ext="edit"/>
              <v:textbox inset="0mm,0mm,0mm,0mm">
                <w:txbxContent>
                  <w:p>
                    <w:pPr>
                      <w:spacing w:before="0" w:line="325" w:lineRule="exact"/>
                      <w:ind w:left="0" w:right="0" w:firstLine="0"/>
                      <w:jc w:val="left"/>
                      <w:rPr>
                        <w:sz w:val="24"/>
                      </w:rPr>
                    </w:pPr>
                    <w:r>
                      <w:rPr>
                        <w:color w:val="333333"/>
                        <w:sz w:val="24"/>
                      </w:rPr>
                      <w:t xml:space="preserve">在 </w:t>
                    </w:r>
                    <w:r>
                      <w:rPr>
                        <w:rFonts w:ascii="Courier New" w:eastAsia="Courier New"/>
                        <w:color w:val="2B3D4F"/>
                        <w:sz w:val="21"/>
                      </w:rPr>
                      <w:t xml:space="preserve">DynamicDataSource </w:t>
                    </w:r>
                    <w:r>
                      <w:rPr>
                        <w:color w:val="333333"/>
                        <w:sz w:val="24"/>
                      </w:rPr>
                      <w:t>配置中，增加第二步新加的数据源</w:t>
                    </w:r>
                  </w:p>
                </w:txbxContent>
              </v:textbox>
            </v:shape>
          </v:group>
        </w:pict>
      </w:r>
      <w:r>
        <w:rPr>
          <w:color w:val="333333"/>
          <w:spacing w:val="-3"/>
        </w:rPr>
        <w:t>3.</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7"/>
        <w:rPr>
          <w:sz w:val="11"/>
        </w:rPr>
      </w:pPr>
    </w:p>
    <w:p>
      <w:pPr>
        <w:pStyle w:val="10"/>
        <w:numPr>
          <w:ilvl w:val="0"/>
          <w:numId w:val="35"/>
        </w:numPr>
        <w:tabs>
          <w:tab w:val="left" w:pos="495"/>
        </w:tabs>
        <w:spacing w:before="5" w:after="0" w:line="240" w:lineRule="auto"/>
        <w:ind w:left="494" w:right="0" w:hanging="353"/>
        <w:jc w:val="left"/>
        <w:rPr>
          <w:rFonts w:hint="eastAsia" w:ascii="Noto Sans CJK JP Regular" w:eastAsia="Noto Sans CJK JP Regular"/>
          <w:sz w:val="24"/>
        </w:rPr>
      </w:pPr>
      <w:r>
        <w:pict>
          <v:shape id="_x0000_s1682" o:spid="_x0000_s1682" style="position:absolute;left:0pt;margin-left:103.55pt;margin-top:7.25pt;height:16.15pt;width:96pt;mso-position-horizontal-relative:page;z-index:-84992;mso-width-relative:page;mso-height-relative:page;" fillcolor="#D6DBDF" filled="t" stroked="f" coordorigin="2072,145" coordsize="1920,323" path="m3930,468l2133,468,2109,463,2090,450,2077,430,2072,406,2072,207,2077,183,2090,163,2109,150,2133,145,3930,145,3954,150,3974,163,3987,183,3992,207,3992,406,3987,430,3974,450,3954,463,3930,468xe">
            <v:path arrowok="t"/>
            <v:fill on="t" focussize="0,0"/>
            <v:stroke on="f"/>
            <v:imagedata o:title=""/>
            <o:lock v:ext="edit"/>
          </v:shape>
        </w:pict>
      </w:r>
      <w:r>
        <w:rPr>
          <w:rFonts w:hint="eastAsia" w:ascii="Noto Sans CJK JP Regular" w:eastAsia="Noto Sans CJK JP Regular"/>
          <w:color w:val="333333"/>
          <w:spacing w:val="2"/>
          <w:sz w:val="24"/>
        </w:rPr>
        <w:t xml:space="preserve">同时在 </w:t>
      </w:r>
      <w:r>
        <w:rPr>
          <w:color w:val="2B3D4F"/>
          <w:sz w:val="21"/>
        </w:rPr>
        <w:t>DatasourceEnum</w:t>
      </w:r>
      <w:r>
        <w:rPr>
          <w:color w:val="2B3D4F"/>
          <w:spacing w:val="-70"/>
          <w:sz w:val="21"/>
        </w:rPr>
        <w:t xml:space="preserve"> </w:t>
      </w:r>
      <w:r>
        <w:rPr>
          <w:rFonts w:hint="eastAsia" w:ascii="Noto Sans CJK JP Regular" w:eastAsia="Noto Sans CJK JP Regular"/>
          <w:color w:val="333333"/>
          <w:sz w:val="24"/>
        </w:rPr>
        <w:t>类中，增加第三个数据源名称</w:t>
      </w:r>
    </w:p>
    <w:p>
      <w:pPr>
        <w:spacing w:after="0" w:line="240" w:lineRule="auto"/>
        <w:jc w:val="left"/>
        <w:rPr>
          <w:rFonts w:hint="eastAsia" w:ascii="Noto Sans CJK JP Regular" w:eastAsia="Noto Sans CJK JP Regular"/>
          <w:sz w:val="24"/>
        </w:rPr>
        <w:sectPr>
          <w:pgSz w:w="11900" w:h="16840"/>
          <w:pgMar w:top="1420" w:right="520" w:bottom="280" w:left="840" w:header="720" w:footer="720" w:gutter="0"/>
        </w:sectPr>
      </w:pPr>
    </w:p>
    <w:p>
      <w:pPr>
        <w:pStyle w:val="6"/>
        <w:ind w:left="494"/>
        <w:rPr>
          <w:sz w:val="20"/>
        </w:rPr>
      </w:pPr>
      <w:r>
        <w:rPr>
          <w:sz w:val="20"/>
        </w:rPr>
        <w:drawing>
          <wp:inline distT="0" distB="0" distL="0" distR="0">
            <wp:extent cx="6216015" cy="2388235"/>
            <wp:effectExtent l="0" t="0" r="0" b="0"/>
            <wp:docPr id="123"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4.jpeg"/>
                    <pic:cNvPicPr>
                      <a:picLocks noChangeAspect="1"/>
                    </pic:cNvPicPr>
                  </pic:nvPicPr>
                  <pic:blipFill>
                    <a:blip r:embed="rId116" cstate="print"/>
                    <a:stretch>
                      <a:fillRect/>
                    </a:stretch>
                  </pic:blipFill>
                  <pic:spPr>
                    <a:xfrm>
                      <a:off x="0" y="0"/>
                      <a:ext cx="6216092" cy="2388393"/>
                    </a:xfrm>
                    <a:prstGeom prst="rect">
                      <a:avLst/>
                    </a:prstGeom>
                  </pic:spPr>
                </pic:pic>
              </a:graphicData>
            </a:graphic>
          </wp:inline>
        </w:drawing>
      </w:r>
    </w:p>
    <w:p>
      <w:pPr>
        <w:pStyle w:val="10"/>
        <w:numPr>
          <w:ilvl w:val="0"/>
          <w:numId w:val="35"/>
        </w:numPr>
        <w:tabs>
          <w:tab w:val="left" w:pos="495"/>
        </w:tabs>
        <w:spacing w:before="0" w:after="0" w:line="428" w:lineRule="exact"/>
        <w:ind w:left="494" w:right="0" w:hanging="353"/>
        <w:jc w:val="left"/>
        <w:rPr>
          <w:rFonts w:hint="eastAsia" w:ascii="Noto Sans CJK JP Regular" w:eastAsia="Noto Sans CJK JP Regular"/>
          <w:sz w:val="24"/>
        </w:rPr>
      </w:pPr>
      <w:r>
        <w:rPr>
          <w:rFonts w:hint="eastAsia" w:ascii="Noto Sans CJK JP Regular" w:eastAsia="Noto Sans CJK JP Regular"/>
          <w:color w:val="333333"/>
          <w:sz w:val="24"/>
        </w:rPr>
        <w:t>使用方法同第二个数据源使用方法相同</w:t>
      </w:r>
    </w:p>
    <w:p>
      <w:pPr>
        <w:pStyle w:val="3"/>
        <w:numPr>
          <w:ilvl w:val="1"/>
          <w:numId w:val="33"/>
        </w:numPr>
        <w:tabs>
          <w:tab w:val="left" w:pos="662"/>
        </w:tabs>
        <w:spacing w:before="233" w:after="0" w:line="240" w:lineRule="auto"/>
        <w:ind w:left="661" w:right="0" w:hanging="551"/>
        <w:jc w:val="left"/>
      </w:pPr>
      <w:r>
        <w:rPr>
          <w:color w:val="333333"/>
        </w:rPr>
        <w:t>添加登录验证码</w:t>
      </w:r>
    </w:p>
    <w:p>
      <w:pPr>
        <w:pStyle w:val="6"/>
        <w:spacing w:before="287" w:line="196" w:lineRule="auto"/>
        <w:ind w:left="110" w:right="489"/>
      </w:pPr>
      <w:r>
        <w:rPr>
          <w:color w:val="333333"/>
        </w:rPr>
        <w:t>Guns系统中内置了登录输入验证码的功能，因为开发方便调试，所以默认是关闭的，若需要 开启该功能，只需要在application.yml中配置开启即可，如下</w:t>
      </w:r>
    </w:p>
    <w:p>
      <w:pPr>
        <w:pStyle w:val="6"/>
        <w:ind w:left="110"/>
        <w:rPr>
          <w:sz w:val="20"/>
        </w:rPr>
      </w:pPr>
      <w:r>
        <w:rPr>
          <w:sz w:val="20"/>
        </w:rPr>
        <w:drawing>
          <wp:inline distT="0" distB="0" distL="0" distR="0">
            <wp:extent cx="6455410" cy="1095375"/>
            <wp:effectExtent l="0" t="0" r="0" b="0"/>
            <wp:docPr id="125"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5.jpeg"/>
                    <pic:cNvPicPr>
                      <a:picLocks noChangeAspect="1"/>
                    </pic:cNvPicPr>
                  </pic:nvPicPr>
                  <pic:blipFill>
                    <a:blip r:embed="rId117" cstate="print"/>
                    <a:stretch>
                      <a:fillRect/>
                    </a:stretch>
                  </pic:blipFill>
                  <pic:spPr>
                    <a:xfrm>
                      <a:off x="0" y="0"/>
                      <a:ext cx="6456012" cy="1095565"/>
                    </a:xfrm>
                    <a:prstGeom prst="rect">
                      <a:avLst/>
                    </a:prstGeom>
                  </pic:spPr>
                </pic:pic>
              </a:graphicData>
            </a:graphic>
          </wp:inline>
        </w:drawing>
      </w:r>
    </w:p>
    <w:p>
      <w:pPr>
        <w:pStyle w:val="3"/>
        <w:numPr>
          <w:ilvl w:val="1"/>
          <w:numId w:val="33"/>
        </w:numPr>
        <w:tabs>
          <w:tab w:val="left" w:pos="662"/>
        </w:tabs>
        <w:spacing w:before="252" w:after="0" w:line="240" w:lineRule="auto"/>
        <w:ind w:left="661" w:right="0" w:hanging="551"/>
        <w:jc w:val="left"/>
      </w:pPr>
      <w:r>
        <w:rPr>
          <w:color w:val="333333"/>
        </w:rPr>
        <w:t>spring</w:t>
      </w:r>
      <w:r>
        <w:rPr>
          <w:color w:val="333333"/>
          <w:spacing w:val="23"/>
        </w:rPr>
        <w:t xml:space="preserve"> </w:t>
      </w:r>
      <w:r>
        <w:rPr>
          <w:color w:val="333333"/>
        </w:rPr>
        <w:t>profile</w:t>
      </w:r>
    </w:p>
    <w:p>
      <w:pPr>
        <w:pStyle w:val="6"/>
        <w:spacing w:before="224" w:line="462" w:lineRule="exact"/>
        <w:ind w:left="110"/>
      </w:pPr>
      <w:r>
        <w:rPr>
          <w:color w:val="333333"/>
        </w:rPr>
        <w:t>在实际的生产环境中，往往存在多个环境，例如开发环境(dev)，测试环境(test)，生产环境</w:t>
      </w:r>
    </w:p>
    <w:p>
      <w:pPr>
        <w:pStyle w:val="6"/>
        <w:spacing w:before="17" w:line="196" w:lineRule="auto"/>
        <w:ind w:left="110" w:right="351"/>
      </w:pPr>
      <w:r>
        <w:rPr>
          <w:color w:val="333333"/>
        </w:rPr>
        <w:t>(prod)，并且不同环境的数据库和日志记录等配置的都不相同，为了每次发布不同环境的包     时，不来回的修改这些配置，特引入了spring</w:t>
      </w:r>
      <w:r>
        <w:rPr>
          <w:color w:val="333333"/>
          <w:spacing w:val="7"/>
        </w:rPr>
        <w:t xml:space="preserve">    </w:t>
      </w:r>
      <w:r>
        <w:rPr>
          <w:color w:val="333333"/>
        </w:rPr>
        <w:t>profile，引入之后，我们只需要把所有环境的配置都预先列出来，在每次发布不同环境的包的时候，只需要选择当前激活的是哪个环境的配置即可快速切换配置，关于spring</w:t>
      </w:r>
      <w:r>
        <w:rPr>
          <w:color w:val="333333"/>
          <w:spacing w:val="22"/>
        </w:rPr>
        <w:t xml:space="preserve"> </w:t>
      </w:r>
      <w:r>
        <w:rPr>
          <w:color w:val="333333"/>
        </w:rPr>
        <w:t>profile的详细描述可参考这篇博</w:t>
      </w:r>
    </w:p>
    <w:p>
      <w:pPr>
        <w:pStyle w:val="6"/>
        <w:spacing w:line="435" w:lineRule="exact"/>
        <w:ind w:left="110"/>
      </w:pPr>
      <w:r>
        <w:rPr>
          <w:color w:val="333333"/>
          <w:w w:val="105"/>
        </w:rPr>
        <w:t>文</w:t>
      </w:r>
      <w:r>
        <w:fldChar w:fldCharType="begin"/>
      </w:r>
      <w:r>
        <w:instrText xml:space="preserve"> HYPERLINK "https://www.jianshu.com/p/948c303b2253" \h </w:instrText>
      </w:r>
      <w:r>
        <w:fldChar w:fldCharType="separate"/>
      </w:r>
      <w:r>
        <w:rPr>
          <w:color w:val="0087CC"/>
          <w:w w:val="105"/>
        </w:rPr>
        <w:t>https://www.jianshu.com/p/948c303b2253</w:t>
      </w:r>
      <w:r>
        <w:rPr>
          <w:color w:val="0087CC"/>
          <w:w w:val="105"/>
        </w:rPr>
        <w:fldChar w:fldCharType="end"/>
      </w:r>
    </w:p>
    <w:p>
      <w:pPr>
        <w:pStyle w:val="6"/>
        <w:spacing w:before="213"/>
        <w:ind w:left="110"/>
      </w:pPr>
      <w:r>
        <w:pict>
          <v:shape id="_x0000_s1683" o:spid="_x0000_s1683" style="position:absolute;left:0pt;margin-left:167.3pt;margin-top:17.65pt;height:16.15pt;width:24.6pt;mso-position-horizontal-relative:page;z-index:-84992;mso-width-relative:page;mso-height-relative:page;" fillcolor="#D6DBDF" filled="t" stroked="f" coordorigin="3347,353" coordsize="492,323" path="m3777,676l3408,676,3384,671,3365,658,3351,638,3347,615,3347,415,3351,391,3365,371,3384,358,3408,353,3777,353,3801,358,3820,371,3833,391,3838,415,3838,615,3833,638,3820,658,3801,671,3777,676xe">
            <v:path arrowok="t"/>
            <v:fill on="t" focussize="0,0"/>
            <v:stroke on="f"/>
            <v:imagedata o:title=""/>
            <o:lock v:ext="edit"/>
          </v:shape>
        </w:pict>
      </w:r>
      <w:r>
        <w:rPr>
          <w:color w:val="333333"/>
        </w:rPr>
        <w:t xml:space="preserve">在yml配置中，我们用 </w:t>
      </w:r>
      <w:r>
        <w:rPr>
          <w:rFonts w:ascii="Courier New" w:eastAsia="Courier New"/>
          <w:color w:val="2B3D4F"/>
          <w:sz w:val="21"/>
        </w:rPr>
        <w:t xml:space="preserve">--- </w:t>
      </w:r>
      <w:r>
        <w:rPr>
          <w:color w:val="333333"/>
        </w:rPr>
        <w:t>来切分不同profile的配置，如下</w:t>
      </w:r>
    </w:p>
    <w:p>
      <w:pPr>
        <w:spacing w:after="0"/>
        <w:sectPr>
          <w:pgSz w:w="11900" w:h="16840"/>
          <w:pgMar w:top="1420" w:right="520" w:bottom="280" w:left="840" w:header="720" w:footer="720" w:gutter="0"/>
        </w:sectPr>
      </w:pPr>
    </w:p>
    <w:p>
      <w:pPr>
        <w:pStyle w:val="6"/>
        <w:ind w:left="110"/>
        <w:rPr>
          <w:sz w:val="20"/>
        </w:rPr>
      </w:pPr>
      <w:r>
        <w:rPr>
          <w:sz w:val="20"/>
        </w:rPr>
        <w:drawing>
          <wp:inline distT="0" distB="0" distL="0" distR="0">
            <wp:extent cx="6435090" cy="2007870"/>
            <wp:effectExtent l="0" t="0" r="0" b="0"/>
            <wp:docPr id="12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6.png"/>
                    <pic:cNvPicPr>
                      <a:picLocks noChangeAspect="1"/>
                    </pic:cNvPicPr>
                  </pic:nvPicPr>
                  <pic:blipFill>
                    <a:blip r:embed="rId118" cstate="print"/>
                    <a:stretch>
                      <a:fillRect/>
                    </a:stretch>
                  </pic:blipFill>
                  <pic:spPr>
                    <a:xfrm>
                      <a:off x="0" y="0"/>
                      <a:ext cx="6435179" cy="2008251"/>
                    </a:xfrm>
                    <a:prstGeom prst="rect">
                      <a:avLst/>
                    </a:prstGeom>
                  </pic:spPr>
                </pic:pic>
              </a:graphicData>
            </a:graphic>
          </wp:inline>
        </w:drawing>
      </w:r>
    </w:p>
    <w:p>
      <w:pPr>
        <w:pStyle w:val="6"/>
        <w:spacing w:before="3"/>
        <w:rPr>
          <w:sz w:val="11"/>
        </w:rPr>
      </w:pPr>
    </w:p>
    <w:p>
      <w:pPr>
        <w:pStyle w:val="6"/>
        <w:tabs>
          <w:tab w:val="left" w:pos="6791"/>
        </w:tabs>
        <w:spacing w:before="5"/>
        <w:ind w:left="110"/>
      </w:pPr>
      <w:r>
        <w:pict>
          <v:group id="_x0000_s1684" o:spid="_x0000_s1684" o:spt="203" style="position:absolute;left:0pt;margin-left:47.5pt;margin-top:27.25pt;height:184.3pt;width:506.9pt;mso-position-horizontal-relative:page;mso-wrap-distance-bottom:0pt;mso-wrap-distance-top:0pt;z-index:10240;mso-width-relative:page;mso-height-relative:page;" coordorigin="950,546" coordsize="10138,3686">
            <o:lock v:ext="edit"/>
            <v:shape id="_x0000_s1685" o:spid="_x0000_s1685" style="position:absolute;left:1196;top:591;height:323;width:2059;" fillcolor="#D6DBDF" filled="t" stroked="f" coordorigin="1196,591" coordsize="2059,323" path="m3193,914l1258,914,1234,909,1214,896,1201,876,1196,852,1196,653,1201,629,1214,609,1234,596,1258,591,3193,591,3217,596,3236,609,3250,629,3254,653,3254,852,3250,876,3236,896,3217,909,3193,914xe">
              <v:path arrowok="t"/>
              <v:fill on="t" focussize="0,0"/>
              <v:stroke on="f"/>
              <v:imagedata o:title=""/>
              <o:lock v:ext="edit"/>
            </v:shape>
            <v:shape id="_x0000_s1686" o:spid="_x0000_s1686" style="position:absolute;left:5220;top:591;height:323;width:1030;" fillcolor="#D6DBDF" filled="t" stroked="f" coordorigin="5220,591" coordsize="1030,323" path="m6188,914l5282,914,5258,909,5238,896,5225,876,5220,852,5220,653,5225,629,5238,609,5258,596,5282,591,6188,591,6212,596,6232,609,6245,629,6250,653,6250,852,6245,876,6232,896,6212,909,6188,914xe">
              <v:path arrowok="t"/>
              <v:fill on="t" focussize="0,0"/>
              <v:stroke on="f"/>
              <v:imagedata o:title=""/>
              <o:lock v:ext="edit"/>
            </v:shape>
            <v:shape id="_x0000_s1687" o:spid="_x0000_s1687" o:spt="75" type="#_x0000_t75" style="position:absolute;left:950;top:959;height:3272;width:10138;" filled="f" stroked="f" coordsize="21600,21600">
              <v:path/>
              <v:fill on="f" focussize="0,0"/>
              <v:stroke on="f"/>
              <v:imagedata r:id="rId119" o:title=""/>
              <o:lock v:ext="edit" aspectratio="t"/>
            </v:shape>
            <v:shape id="_x0000_s1688" o:spid="_x0000_s1688" o:spt="202" type="#_x0000_t202" style="position:absolute;left:950;top:545;height:3686;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4"/>
                        <w:sz w:val="24"/>
                      </w:rPr>
                      <w:t xml:space="preserve">用 </w:t>
                    </w:r>
                    <w:r>
                      <w:rPr>
                        <w:rFonts w:ascii="Courier New" w:eastAsia="Courier New"/>
                        <w:color w:val="2B3D4F"/>
                        <w:sz w:val="21"/>
                      </w:rPr>
                      <w:t>spring.profiles</w:t>
                    </w:r>
                    <w:r>
                      <w:rPr>
                        <w:rFonts w:ascii="Courier New" w:eastAsia="Courier New"/>
                        <w:color w:val="2B3D4F"/>
                        <w:spacing w:val="-61"/>
                        <w:sz w:val="21"/>
                      </w:rPr>
                      <w:t xml:space="preserve"> </w:t>
                    </w:r>
                    <w:r>
                      <w:rPr>
                        <w:color w:val="333333"/>
                        <w:spacing w:val="1"/>
                        <w:sz w:val="24"/>
                      </w:rPr>
                      <w:t xml:space="preserve">来标记当前节段的 </w:t>
                    </w:r>
                    <w:r>
                      <w:rPr>
                        <w:rFonts w:ascii="Courier New" w:eastAsia="Courier New"/>
                        <w:color w:val="2B3D4F"/>
                        <w:sz w:val="21"/>
                      </w:rPr>
                      <w:t>profile</w:t>
                    </w:r>
                    <w:r>
                      <w:rPr>
                        <w:rFonts w:ascii="Courier New" w:eastAsia="Courier New"/>
                        <w:color w:val="2B3D4F"/>
                        <w:spacing w:val="-59"/>
                        <w:sz w:val="21"/>
                      </w:rPr>
                      <w:t xml:space="preserve"> </w:t>
                    </w:r>
                    <w:r>
                      <w:rPr>
                        <w:color w:val="333333"/>
                        <w:sz w:val="24"/>
                      </w:rPr>
                      <w:t>的名字即可</w:t>
                    </w:r>
                  </w:p>
                </w:txbxContent>
              </v:textbox>
            </v:shape>
            <w10:wrap type="topAndBottom"/>
          </v:group>
        </w:pict>
      </w:r>
      <w:r>
        <w:pict>
          <v:group id="_x0000_s1689" o:spid="_x0000_s1689" o:spt="203" style="position:absolute;left:0pt;margin-left:47.5pt;margin-top:228.45pt;height:202.7pt;width:506.9pt;mso-position-horizontal-relative:page;mso-wrap-distance-bottom:0pt;mso-wrap-distance-top:0pt;z-index:10240;mso-width-relative:page;mso-height-relative:page;" coordorigin="950,4570" coordsize="10138,4054">
            <o:lock v:ext="edit"/>
            <v:shape id="_x0000_s1690" o:spid="_x0000_s1690" style="position:absolute;left:1441;top:4615;height:323;width:2965;" fillcolor="#D6DBDF" filled="t" stroked="f" coordorigin="1442,4615" coordsize="2965,323" path="m4345,4938l1503,4938,1479,4933,1460,4920,1447,4900,1442,4877,1442,4677,1447,4653,1460,4633,1479,4620,1503,4615,4345,4615,4369,4620,4388,4633,4402,4653,4406,4677,4406,4877,4402,4900,4388,4920,4369,4933,4345,4938xe">
              <v:path arrowok="t"/>
              <v:fill on="t" focussize="0,0"/>
              <v:stroke on="f"/>
              <v:imagedata o:title=""/>
              <o:lock v:ext="edit"/>
            </v:shape>
            <v:shape id="_x0000_s1691" o:spid="_x0000_s1691" style="position:absolute;left:5880;top:4615;height:323;width:1030;" fillcolor="#D6DBDF" filled="t" stroked="f" coordorigin="5881,4615" coordsize="1030,323" path="m6849,4938l5942,4938,5918,4933,5899,4920,5886,4900,5881,4877,5881,4677,5886,4653,5899,4633,5918,4620,5942,4615,6849,4615,6873,4620,6892,4633,6905,4653,6910,4677,6910,4877,6905,4900,6892,4920,6873,4933,6849,4938xe">
              <v:path arrowok="t"/>
              <v:fill on="t" focussize="0,0"/>
              <v:stroke on="f"/>
              <v:imagedata o:title=""/>
              <o:lock v:ext="edit"/>
            </v:shape>
            <v:shape id="_x0000_s1692" o:spid="_x0000_s1692" o:spt="75" type="#_x0000_t75" style="position:absolute;left:950;top:4983;height:3641;width:10138;" filled="f" stroked="f" coordsize="21600,21600">
              <v:path/>
              <v:fill on="f" focussize="0,0"/>
              <v:stroke on="f"/>
              <v:imagedata r:id="rId120" o:title=""/>
              <o:lock v:ext="edit" aspectratio="t"/>
            </v:shape>
            <v:shape id="_x0000_s1693" o:spid="_x0000_s1693" o:spt="202" type="#_x0000_t202" style="position:absolute;left:950;top:4569;height:4054;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3"/>
                        <w:sz w:val="24"/>
                      </w:rPr>
                      <w:t xml:space="preserve">并用 </w:t>
                    </w:r>
                    <w:r>
                      <w:rPr>
                        <w:rFonts w:ascii="Courier New" w:eastAsia="Courier New"/>
                        <w:color w:val="2B3D4F"/>
                        <w:sz w:val="21"/>
                      </w:rPr>
                      <w:t>spring.profiles.active</w:t>
                    </w:r>
                    <w:r>
                      <w:rPr>
                        <w:rFonts w:ascii="Courier New" w:eastAsia="Courier New"/>
                        <w:color w:val="2B3D4F"/>
                        <w:spacing w:val="-57"/>
                        <w:sz w:val="21"/>
                      </w:rPr>
                      <w:t xml:space="preserve"> </w:t>
                    </w:r>
                    <w:r>
                      <w:rPr>
                        <w:color w:val="333333"/>
                        <w:spacing w:val="1"/>
                        <w:sz w:val="24"/>
                      </w:rPr>
                      <w:t xml:space="preserve">来激活当前的 </w:t>
                    </w:r>
                    <w:r>
                      <w:rPr>
                        <w:rFonts w:ascii="Courier New" w:eastAsia="Courier New"/>
                        <w:color w:val="2B3D4F"/>
                        <w:sz w:val="21"/>
                      </w:rPr>
                      <w:t>profile</w:t>
                    </w:r>
                    <w:r>
                      <w:rPr>
                        <w:rFonts w:ascii="Courier New" w:eastAsia="Courier New"/>
                        <w:color w:val="2B3D4F"/>
                        <w:spacing w:val="-59"/>
                        <w:sz w:val="21"/>
                      </w:rPr>
                      <w:t xml:space="preserve"> </w:t>
                    </w:r>
                    <w:r>
                      <w:rPr>
                        <w:color w:val="333333"/>
                        <w:sz w:val="24"/>
                      </w:rPr>
                      <w:t>配置即可</w:t>
                    </w:r>
                  </w:p>
                </w:txbxContent>
              </v:textbox>
            </v:shape>
            <w10:wrap type="topAndBottom"/>
          </v:group>
        </w:pict>
      </w:r>
      <w:r>
        <w:pict>
          <v:group id="_x0000_s1694" o:spid="_x0000_s1694" o:spt="203" style="position:absolute;left:0pt;margin-left:330.1pt;margin-top:5pt;height:18.45pt;width:51.5pt;mso-position-horizontal-relative:page;z-index:-84992;mso-width-relative:page;mso-height-relative:page;" coordorigin="6603,100" coordsize="1030,369">
            <o:lock v:ext="edit"/>
            <v:shape id="_x0000_s1695" o:spid="_x0000_s1695" style="position:absolute;left:6602;top:145;height:323;width:1030;" fillcolor="#D6DBDF" filled="t" stroked="f" coordorigin="6603,146" coordsize="1030,323" path="m7571,468l6664,468,6640,463,6621,450,6608,431,6603,407,6603,207,6608,183,6621,164,6640,150,6664,146,7571,146,7594,150,7614,164,7627,183,7632,207,7632,407,7627,431,7614,450,7594,463,7571,468xe">
              <v:path arrowok="t"/>
              <v:fill on="t" focussize="0,0"/>
              <v:stroke on="f"/>
              <v:imagedata o:title=""/>
              <o:lock v:ext="edit"/>
            </v:shape>
            <v:shape id="_x0000_s1696" o:spid="_x0000_s1696" o:spt="202" type="#_x0000_t202" style="position:absolute;left:6602;top:100;height:369;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profile</w:t>
                    </w:r>
                  </w:p>
                </w:txbxContent>
              </v:textbox>
            </v:shape>
          </v:group>
        </w:pict>
      </w:r>
      <w:r>
        <w:rPr>
          <w:color w:val="333333"/>
        </w:rPr>
        <w:t>在分割线的下边我们就可以配置不同环境的配置了，</w:t>
      </w:r>
      <w:r>
        <w:rPr>
          <w:color w:val="333333"/>
        </w:rPr>
        <w:tab/>
      </w:r>
      <w:r>
        <w:rPr>
          <w:color w:val="333333"/>
        </w:rPr>
        <w:t>可以配置多个，只需要</w:t>
      </w:r>
    </w:p>
    <w:p>
      <w:pPr>
        <w:pStyle w:val="6"/>
        <w:spacing w:before="16"/>
        <w:rPr>
          <w:sz w:val="12"/>
        </w:rPr>
      </w:pPr>
    </w:p>
    <w:p>
      <w:pPr>
        <w:pStyle w:val="6"/>
        <w:spacing w:before="19"/>
        <w:rPr>
          <w:sz w:val="9"/>
        </w:rPr>
      </w:pPr>
    </w:p>
    <w:p>
      <w:pPr>
        <w:pStyle w:val="6"/>
        <w:spacing w:before="47" w:line="211" w:lineRule="auto"/>
        <w:ind w:left="110" w:right="489" w:firstLine="61"/>
      </w:pPr>
      <w:r>
        <w:pict>
          <v:shape id="_x0000_s1697" o:spid="_x0000_s1697" style="position:absolute;left:0pt;margin-left:47.5pt;margin-top:7.25pt;height:16.15pt;width:24.6pt;mso-position-horizontal-relative:page;z-index:-84992;mso-width-relative:page;mso-height-relative:page;" fillcolor="#D6DBDF" filled="t" stroked="f" coordorigin="950,145" coordsize="492,323" path="m1380,468l1012,468,988,463,968,450,955,430,950,406,950,206,955,183,968,163,988,150,1012,145,1380,145,1404,150,1424,163,1437,183,1442,206,1442,406,1437,430,1424,450,1404,463,1380,468xe">
            <v:path arrowok="t"/>
            <v:fill on="t" focussize="0,0"/>
            <v:stroke on="f"/>
            <v:imagedata o:title=""/>
            <o:lock v:ext="edit"/>
          </v:shape>
        </w:pict>
      </w:r>
      <w:r>
        <w:rPr>
          <w:rFonts w:ascii="Courier New" w:eastAsia="Courier New"/>
          <w:color w:val="2B3D4F"/>
          <w:sz w:val="21"/>
        </w:rPr>
        <w:t xml:space="preserve">--- </w:t>
      </w:r>
      <w:r>
        <w:rPr>
          <w:color w:val="333333"/>
        </w:rPr>
        <w:t>把配置切分成了多个节段，其中第一节是所有profile共有的配置，例如guns的配置中的</w:t>
      </w:r>
      <w:r>
        <w:rPr>
          <w:color w:val="333333"/>
          <w:w w:val="105"/>
        </w:rPr>
        <w:t>这一大段</w:t>
      </w:r>
    </w:p>
    <w:p>
      <w:pPr>
        <w:spacing w:after="0" w:line="211" w:lineRule="auto"/>
        <w:sectPr>
          <w:pgSz w:w="11900" w:h="16840"/>
          <w:pgMar w:top="1420" w:right="520" w:bottom="280" w:left="840" w:header="720" w:footer="720" w:gutter="0"/>
        </w:sectPr>
      </w:pPr>
    </w:p>
    <w:p>
      <w:pPr>
        <w:pStyle w:val="6"/>
        <w:ind w:left="110"/>
        <w:rPr>
          <w:sz w:val="20"/>
        </w:rPr>
      </w:pPr>
      <w:r>
        <w:rPr>
          <w:sz w:val="20"/>
        </w:rPr>
        <w:drawing>
          <wp:inline distT="0" distB="0" distL="0" distR="0">
            <wp:extent cx="6452870" cy="6081395"/>
            <wp:effectExtent l="0" t="0" r="0" b="0"/>
            <wp:docPr id="129"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19.jpeg"/>
                    <pic:cNvPicPr>
                      <a:picLocks noChangeAspect="1"/>
                    </pic:cNvPicPr>
                  </pic:nvPicPr>
                  <pic:blipFill>
                    <a:blip r:embed="rId121" cstate="print"/>
                    <a:stretch>
                      <a:fillRect/>
                    </a:stretch>
                  </pic:blipFill>
                  <pic:spPr>
                    <a:xfrm>
                      <a:off x="0" y="0"/>
                      <a:ext cx="6453359" cy="6081807"/>
                    </a:xfrm>
                    <a:prstGeom prst="rect">
                      <a:avLst/>
                    </a:prstGeom>
                  </pic:spPr>
                </pic:pic>
              </a:graphicData>
            </a:graphic>
          </wp:inline>
        </w:drawing>
      </w:r>
    </w:p>
    <w:p>
      <w:pPr>
        <w:pStyle w:val="6"/>
        <w:rPr>
          <w:sz w:val="10"/>
        </w:rPr>
      </w:pPr>
    </w:p>
    <w:p>
      <w:pPr>
        <w:pStyle w:val="6"/>
        <w:spacing w:before="5"/>
        <w:ind w:left="110"/>
      </w:pPr>
      <w:r>
        <w:pict>
          <v:shape id="_x0000_s1698" o:spid="_x0000_s1698" style="position:absolute;left:0pt;margin-left:96.65pt;margin-top:7.2pt;height:16.15pt;width:24.6pt;mso-position-horizontal-relative:page;z-index:-84992;mso-width-relative:page;mso-height-relative:page;" fillcolor="#D6DBDF" filled="t" stroked="f" coordorigin="1933,145" coordsize="492,323" path="m2364,467l1995,467,1971,462,1951,449,1938,430,1933,406,1933,206,1938,182,1951,163,1971,150,1995,145,2364,145,2387,150,2407,163,2420,182,2425,206,2425,406,2420,430,2407,449,2387,462,2364,467xe">
            <v:path arrowok="t"/>
            <v:fill on="t" focussize="0,0"/>
            <v:stroke on="f"/>
            <v:imagedata o:title=""/>
            <o:lock v:ext="edit"/>
          </v:shape>
        </w:pict>
      </w:r>
      <w:r>
        <w:rPr>
          <w:color w:val="333333"/>
        </w:rPr>
        <w:t xml:space="preserve">第一节段 </w:t>
      </w:r>
      <w:r>
        <w:rPr>
          <w:rFonts w:ascii="Courier New" w:eastAsia="Courier New"/>
          <w:color w:val="2B3D4F"/>
          <w:sz w:val="21"/>
        </w:rPr>
        <w:t xml:space="preserve">--- </w:t>
      </w:r>
      <w:r>
        <w:rPr>
          <w:color w:val="333333"/>
        </w:rPr>
        <w:t>下方的配置则是不同的profile的配置</w:t>
      </w:r>
    </w:p>
    <w:p>
      <w:pPr>
        <w:pStyle w:val="3"/>
        <w:numPr>
          <w:ilvl w:val="1"/>
          <w:numId w:val="33"/>
        </w:numPr>
        <w:tabs>
          <w:tab w:val="left" w:pos="662"/>
        </w:tabs>
        <w:spacing w:before="264" w:after="0" w:line="240" w:lineRule="auto"/>
        <w:ind w:left="661" w:right="0" w:hanging="551"/>
        <w:jc w:val="left"/>
      </w:pPr>
      <w:r>
        <w:rPr>
          <w:color w:val="333333"/>
        </w:rPr>
        <w:t>多机器部署开启spring</w:t>
      </w:r>
      <w:r>
        <w:rPr>
          <w:color w:val="333333"/>
          <w:spacing w:val="23"/>
        </w:rPr>
        <w:t xml:space="preserve"> </w:t>
      </w:r>
      <w:r>
        <w:rPr>
          <w:color w:val="333333"/>
        </w:rPr>
        <w:t>session</w:t>
      </w:r>
    </w:p>
    <w:p>
      <w:pPr>
        <w:pStyle w:val="6"/>
        <w:spacing w:before="287" w:line="196" w:lineRule="auto"/>
        <w:ind w:left="110" w:right="324"/>
      </w:pPr>
      <w:r>
        <w:rPr>
          <w:color w:val="333333"/>
        </w:rPr>
        <w:t>多机环境把session托管给redis存储，所以要部署和配置redis，另外需要注意的是开启相关配 置</w:t>
      </w:r>
    </w:p>
    <w:p>
      <w:pPr>
        <w:pStyle w:val="6"/>
        <w:spacing w:line="440" w:lineRule="exact"/>
        <w:ind w:left="110"/>
      </w:pPr>
      <w:r>
        <w:rPr>
          <w:color w:val="333333"/>
          <w:w w:val="105"/>
        </w:rPr>
        <w:t>1.单机环境下不需要依赖spring-session，所以需要把相关依赖的注释打开</w:t>
      </w:r>
    </w:p>
    <w:p>
      <w:pPr>
        <w:pStyle w:val="6"/>
        <w:spacing w:before="4"/>
        <w:rPr>
          <w:sz w:val="11"/>
        </w:rPr>
      </w:pPr>
      <w:r>
        <w:pict>
          <v:group id="_x0000_s1699" o:spid="_x0000_s1699" o:spt="203" style="position:absolute;left:0pt;margin-left:47.5pt;margin-top:13.8pt;height:45.35pt;width:506.9pt;mso-position-horizontal-relative:page;mso-wrap-distance-bottom:0pt;mso-wrap-distance-top:0pt;z-index:10240;mso-width-relative:page;mso-height-relative:page;" coordorigin="950,276" coordsize="10138,907">
            <o:lock v:ext="edit"/>
            <v:shape id="_x0000_s1700" o:spid="_x0000_s1700" o:spt="75" type="#_x0000_t75" style="position:absolute;left:950;top:276;height:907;width:10138;" filled="f" stroked="f" coordsize="21600,21600">
              <v:path/>
              <v:fill on="f" focussize="0,0"/>
              <v:stroke on="f"/>
              <v:imagedata r:id="rId122" o:title=""/>
              <o:lock v:ext="edit" aspectratio="t"/>
            </v:shape>
            <v:shape id="_x0000_s1701" o:spid="_x0000_s1701" o:spt="202" type="#_x0000_t202" style="position:absolute;left:1180;top:435;height:551;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txbxContent>
              </v:textbox>
            </v:shape>
            <v:shape id="_x0000_s1702" o:spid="_x0000_s1702" o:spt="202" type="#_x0000_t202" style="position:absolute;left:1856;top:435;height:551;width:646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sz w:val="21"/>
                      </w:rPr>
                      <w:t>&lt;</w:t>
                    </w:r>
                    <w:r>
                      <w:rPr>
                        <w:rFonts w:ascii="Courier New"/>
                        <w:sz w:val="21"/>
                      </w:rPr>
                      <w:t>dependency</w:t>
                    </w:r>
                    <w:r>
                      <w:rPr>
                        <w:rFonts w:ascii="Courier New"/>
                        <w:color w:val="666600"/>
                        <w:sz w:val="21"/>
                      </w:rPr>
                      <w:t>&gt;</w:t>
                    </w:r>
                  </w:p>
                  <w:p>
                    <w:pPr>
                      <w:spacing w:before="69"/>
                      <w:ind w:left="522" w:right="0" w:firstLine="0"/>
                      <w:jc w:val="left"/>
                      <w:rPr>
                        <w:rFonts w:ascii="Courier New"/>
                        <w:sz w:val="21"/>
                      </w:rPr>
                    </w:pPr>
                    <w:r>
                      <w:rPr>
                        <w:rFonts w:ascii="Courier New"/>
                        <w:color w:val="666600"/>
                        <w:sz w:val="21"/>
                      </w:rPr>
                      <w:t>&lt;</w:t>
                    </w:r>
                    <w:r>
                      <w:rPr>
                        <w:rFonts w:ascii="Courier New"/>
                        <w:sz w:val="21"/>
                      </w:rPr>
                      <w:t>groupId</w:t>
                    </w:r>
                    <w:r>
                      <w:rPr>
                        <w:rFonts w:ascii="Courier New"/>
                        <w:color w:val="666600"/>
                        <w:sz w:val="21"/>
                      </w:rPr>
                      <w:t>&gt;</w:t>
                    </w:r>
                    <w:r>
                      <w:rPr>
                        <w:rFonts w:ascii="Courier New"/>
                        <w:sz w:val="21"/>
                      </w:rPr>
                      <w:t>org</w:t>
                    </w:r>
                    <w:r>
                      <w:rPr>
                        <w:rFonts w:ascii="Courier New"/>
                        <w:color w:val="666600"/>
                        <w:sz w:val="21"/>
                      </w:rPr>
                      <w:t>.</w:t>
                    </w:r>
                    <w:r>
                      <w:rPr>
                        <w:rFonts w:ascii="Courier New"/>
                        <w:sz w:val="21"/>
                      </w:rPr>
                      <w:t>springframework</w:t>
                    </w:r>
                    <w:r>
                      <w:rPr>
                        <w:rFonts w:ascii="Courier New"/>
                        <w:color w:val="666600"/>
                        <w:sz w:val="21"/>
                      </w:rPr>
                      <w:t>.</w:t>
                    </w:r>
                    <w:r>
                      <w:rPr>
                        <w:rFonts w:ascii="Courier New"/>
                        <w:sz w:val="21"/>
                      </w:rPr>
                      <w:t>session</w:t>
                    </w:r>
                    <w:r>
                      <w:rPr>
                        <w:rFonts w:ascii="Courier New"/>
                        <w:color w:val="666600"/>
                        <w:sz w:val="21"/>
                      </w:rPr>
                      <w:t>&lt;/</w:t>
                    </w:r>
                    <w:r>
                      <w:rPr>
                        <w:rFonts w:ascii="Courier New"/>
                        <w:sz w:val="21"/>
                      </w:rPr>
                      <w:t>groupId</w:t>
                    </w:r>
                    <w:r>
                      <w:rPr>
                        <w:rFonts w:ascii="Courier New"/>
                        <w:color w:val="666600"/>
                        <w:sz w:val="21"/>
                      </w:rPr>
                      <w:t>&gt;</w:t>
                    </w:r>
                  </w:p>
                </w:txbxContent>
              </v:textbox>
            </v:shape>
            <w10:wrap type="topAndBottom"/>
          </v:group>
        </w:pict>
      </w:r>
    </w:p>
    <w:p>
      <w:pPr>
        <w:spacing w:after="0"/>
        <w:rPr>
          <w:sz w:val="11"/>
        </w:rPr>
        <w:sectPr>
          <w:pgSz w:w="11900" w:h="16840"/>
          <w:pgMar w:top="1420" w:right="520" w:bottom="280" w:left="840" w:header="720" w:footer="720" w:gutter="0"/>
        </w:sectPr>
      </w:pPr>
    </w:p>
    <w:p>
      <w:pPr>
        <w:pStyle w:val="6"/>
        <w:ind w:left="100"/>
        <w:rPr>
          <w:sz w:val="20"/>
        </w:rPr>
      </w:pPr>
      <w:r>
        <w:rPr>
          <w:sz w:val="20"/>
        </w:rPr>
        <w:pict>
          <v:group id="_x0000_s1703" o:spid="_x0000_s1703" o:spt="203" style="height:53.8pt;width:506.9pt;" coordsize="10138,1076">
            <o:lock v:ext="edit"/>
            <v:shape id="_x0000_s1704" o:spid="_x0000_s1704" o:spt="75" type="#_x0000_t75" style="position:absolute;left:0;top:0;height:1076;width:10138;" filled="f" stroked="f" coordsize="21600,21600">
              <v:path/>
              <v:fill on="f" focussize="0,0"/>
              <v:stroke on="f"/>
              <v:imagedata r:id="rId123" o:title=""/>
              <o:lock v:ext="edit" aspectratio="t"/>
            </v:shape>
            <v:shape id="_x0000_s1705" o:spid="_x0000_s1705" o:spt="202" type="#_x0000_t202" style="position:absolute;left:230;top:20;height:858;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3.</w:t>
                    </w:r>
                  </w:p>
                  <w:p>
                    <w:pPr>
                      <w:spacing w:before="69"/>
                      <w:ind w:left="0" w:right="0" w:firstLine="0"/>
                      <w:jc w:val="left"/>
                      <w:rPr>
                        <w:rFonts w:ascii="Courier New"/>
                        <w:sz w:val="21"/>
                      </w:rPr>
                    </w:pPr>
                    <w:r>
                      <w:rPr>
                        <w:rFonts w:ascii="Courier New"/>
                        <w:color w:val="668099"/>
                        <w:spacing w:val="-4"/>
                        <w:sz w:val="21"/>
                      </w:rPr>
                      <w:t>4.</w:t>
                    </w:r>
                  </w:p>
                  <w:p>
                    <w:pPr>
                      <w:spacing w:before="70"/>
                      <w:ind w:left="0" w:right="0" w:firstLine="0"/>
                      <w:jc w:val="left"/>
                      <w:rPr>
                        <w:rFonts w:ascii="Courier New"/>
                        <w:sz w:val="21"/>
                      </w:rPr>
                    </w:pPr>
                    <w:r>
                      <w:rPr>
                        <w:rFonts w:ascii="Courier New"/>
                        <w:color w:val="668099"/>
                        <w:spacing w:val="-4"/>
                        <w:sz w:val="21"/>
                      </w:rPr>
                      <w:t>5.</w:t>
                    </w:r>
                  </w:p>
                </w:txbxContent>
              </v:textbox>
            </v:shape>
            <v:shape id="_x0000_s1706" o:spid="_x0000_s1706" o:spt="202" type="#_x0000_t202" style="position:absolute;left:906;top:20;height:858;width:8702;" filled="f" stroked="f" coordsize="21600,21600">
              <v:path/>
              <v:fill on="f" focussize="0,0"/>
              <v:stroke on="f" joinstyle="miter"/>
              <v:imagedata o:title=""/>
              <o:lock v:ext="edit"/>
              <v:textbox inset="0mm,0mm,0mm,0mm">
                <w:txbxContent>
                  <w:p>
                    <w:pPr>
                      <w:spacing w:before="4" w:line="223" w:lineRule="exact"/>
                      <w:ind w:left="522" w:right="0" w:firstLine="0"/>
                      <w:jc w:val="left"/>
                      <w:rPr>
                        <w:rFonts w:ascii="Courier New"/>
                        <w:sz w:val="21"/>
                      </w:rPr>
                    </w:pPr>
                    <w:r>
                      <w:rPr>
                        <w:rFonts w:ascii="Courier New"/>
                        <w:color w:val="666600"/>
                        <w:sz w:val="21"/>
                      </w:rPr>
                      <w:t>&lt;</w:t>
                    </w:r>
                    <w:r>
                      <w:rPr>
                        <w:rFonts w:ascii="Courier New"/>
                        <w:sz w:val="21"/>
                      </w:rPr>
                      <w:t>artifactId</w:t>
                    </w:r>
                    <w:r>
                      <w:rPr>
                        <w:rFonts w:ascii="Courier New"/>
                        <w:color w:val="666600"/>
                        <w:sz w:val="21"/>
                      </w:rPr>
                      <w:t>&gt;</w:t>
                    </w:r>
                    <w:r>
                      <w:rPr>
                        <w:rFonts w:ascii="Courier New"/>
                        <w:sz w:val="21"/>
                      </w:rPr>
                      <w:t>spring</w:t>
                    </w:r>
                    <w:r>
                      <w:rPr>
                        <w:rFonts w:ascii="Courier New"/>
                        <w:color w:val="666600"/>
                        <w:sz w:val="21"/>
                      </w:rPr>
                      <w:t>-</w:t>
                    </w:r>
                    <w:r>
                      <w:rPr>
                        <w:rFonts w:ascii="Courier New"/>
                        <w:sz w:val="21"/>
                      </w:rPr>
                      <w:t>session</w:t>
                    </w:r>
                    <w:r>
                      <w:rPr>
                        <w:rFonts w:ascii="Courier New"/>
                        <w:color w:val="666600"/>
                        <w:sz w:val="21"/>
                      </w:rPr>
                      <w:t>&lt;/</w:t>
                    </w:r>
                    <w:r>
                      <w:rPr>
                        <w:rFonts w:ascii="Courier New"/>
                        <w:sz w:val="21"/>
                      </w:rPr>
                      <w:t>artifactId</w:t>
                    </w:r>
                    <w:r>
                      <w:rPr>
                        <w:rFonts w:ascii="Courier New"/>
                        <w:color w:val="666600"/>
                        <w:sz w:val="21"/>
                      </w:rPr>
                      <w:t>&gt;</w:t>
                    </w:r>
                  </w:p>
                  <w:p>
                    <w:pPr>
                      <w:spacing w:before="0" w:line="371" w:lineRule="exact"/>
                      <w:ind w:left="522" w:right="0" w:firstLine="0"/>
                      <w:jc w:val="left"/>
                      <w:rPr>
                        <w:rFonts w:ascii="Courier New" w:eastAsia="Courier New"/>
                        <w:sz w:val="21"/>
                      </w:rPr>
                    </w:pPr>
                    <w:r>
                      <w:rPr>
                        <w:rFonts w:ascii="Courier New" w:eastAsia="Courier New"/>
                        <w:color w:val="666600"/>
                        <w:sz w:val="21"/>
                      </w:rPr>
                      <w:t>&lt;</w:t>
                    </w:r>
                    <w:r>
                      <w:rPr>
                        <w:rFonts w:ascii="Courier New" w:eastAsia="Courier New"/>
                        <w:sz w:val="21"/>
                      </w:rPr>
                      <w:t>scope</w:t>
                    </w:r>
                    <w:r>
                      <w:rPr>
                        <w:rFonts w:ascii="Courier New" w:eastAsia="Courier New"/>
                        <w:color w:val="666600"/>
                        <w:sz w:val="21"/>
                      </w:rPr>
                      <w:t>&gt;</w:t>
                    </w:r>
                    <w:r>
                      <w:rPr>
                        <w:rFonts w:ascii="Courier New" w:eastAsia="Courier New"/>
                        <w:sz w:val="21"/>
                      </w:rPr>
                      <w:t>compile</w:t>
                    </w:r>
                    <w:r>
                      <w:rPr>
                        <w:rFonts w:ascii="Courier New" w:eastAsia="Courier New"/>
                        <w:color w:val="666600"/>
                        <w:sz w:val="21"/>
                      </w:rPr>
                      <w:t>&lt;/</w:t>
                    </w:r>
                    <w:r>
                      <w:rPr>
                        <w:rFonts w:ascii="Courier New" w:eastAsia="Courier New"/>
                        <w:sz w:val="21"/>
                      </w:rPr>
                      <w:t>scope</w:t>
                    </w:r>
                    <w:r>
                      <w:rPr>
                        <w:rFonts w:ascii="Courier New" w:eastAsia="Courier New"/>
                        <w:color w:val="666600"/>
                        <w:spacing w:val="3"/>
                        <w:sz w:val="21"/>
                      </w:rPr>
                      <w:t xml:space="preserve">&gt;&lt;!-- </w:t>
                    </w:r>
                    <w:r>
                      <w:rPr>
                        <w:rFonts w:hint="eastAsia" w:ascii="Droid Sans Fallback" w:eastAsia="Droid Sans Fallback"/>
                        <w:color w:val="666600"/>
                        <w:sz w:val="21"/>
                      </w:rPr>
                      <w:t>需要分布式</w:t>
                    </w:r>
                    <w:r>
                      <w:rPr>
                        <w:rFonts w:ascii="Courier New" w:eastAsia="Courier New"/>
                        <w:sz w:val="21"/>
                      </w:rPr>
                      <w:t>session</w:t>
                    </w:r>
                    <w:r>
                      <w:rPr>
                        <w:rFonts w:hint="eastAsia" w:ascii="Droid Sans Fallback" w:eastAsia="Droid Sans Fallback"/>
                        <w:color w:val="666600"/>
                        <w:sz w:val="21"/>
                      </w:rPr>
                      <w:t>的话需要改为</w:t>
                    </w:r>
                    <w:r>
                      <w:rPr>
                        <w:rFonts w:ascii="Courier New" w:eastAsia="Courier New"/>
                        <w:sz w:val="21"/>
                      </w:rPr>
                      <w:t>compile</w:t>
                    </w:r>
                    <w:r>
                      <w:rPr>
                        <w:rFonts w:ascii="Courier New" w:eastAsia="Courier New"/>
                        <w:spacing w:val="82"/>
                        <w:sz w:val="21"/>
                      </w:rPr>
                      <w:t xml:space="preserve"> </w:t>
                    </w:r>
                    <w:r>
                      <w:rPr>
                        <w:rFonts w:ascii="Courier New" w:eastAsia="Courier New"/>
                        <w:color w:val="666600"/>
                        <w:sz w:val="21"/>
                      </w:rPr>
                      <w:t>--&gt;</w:t>
                    </w:r>
                  </w:p>
                  <w:p>
                    <w:pPr>
                      <w:spacing w:before="21"/>
                      <w:ind w:left="0" w:right="0" w:firstLine="0"/>
                      <w:jc w:val="left"/>
                      <w:rPr>
                        <w:rFonts w:ascii="Courier New"/>
                        <w:sz w:val="21"/>
                      </w:rPr>
                    </w:pPr>
                    <w:r>
                      <w:rPr>
                        <w:rFonts w:ascii="Courier New"/>
                        <w:color w:val="666600"/>
                        <w:sz w:val="21"/>
                      </w:rPr>
                      <w:t>&lt;/</w:t>
                    </w:r>
                    <w:r>
                      <w:rPr>
                        <w:rFonts w:ascii="Courier New"/>
                        <w:sz w:val="21"/>
                      </w:rPr>
                      <w:t>dependency</w:t>
                    </w:r>
                    <w:r>
                      <w:rPr>
                        <w:rFonts w:ascii="Courier New"/>
                        <w:color w:val="666600"/>
                        <w:sz w:val="21"/>
                      </w:rPr>
                      <w:t>&gt;</w:t>
                    </w:r>
                  </w:p>
                </w:txbxContent>
              </v:textbox>
            </v:shape>
            <w10:wrap type="none"/>
            <w10:anchorlock/>
          </v:group>
        </w:pict>
      </w:r>
    </w:p>
    <w:p>
      <w:pPr>
        <w:pStyle w:val="6"/>
        <w:spacing w:before="20"/>
        <w:rPr>
          <w:sz w:val="8"/>
        </w:rPr>
      </w:pPr>
    </w:p>
    <w:p>
      <w:pPr>
        <w:pStyle w:val="6"/>
        <w:spacing w:before="5"/>
        <w:ind w:left="110"/>
      </w:pPr>
      <w:r>
        <w:rPr>
          <w:color w:val="333333"/>
          <w:w w:val="105"/>
        </w:rPr>
        <w:t>2.修改application.yml中guns.spring-session-open配置，改为true，打开spring-session</w:t>
      </w:r>
    </w:p>
    <w:p>
      <w:pPr>
        <w:pStyle w:val="6"/>
        <w:spacing w:before="15"/>
        <w:rPr>
          <w:sz w:val="10"/>
        </w:rPr>
      </w:pPr>
      <w:r>
        <w:pict>
          <v:group id="_x0000_s1707" o:spid="_x0000_s1707" o:spt="203" style="position:absolute;left:0pt;margin-left:47.5pt;margin-top:13.8pt;height:30pt;width:506.9pt;mso-position-horizontal-relative:page;mso-wrap-distance-bottom:0pt;mso-wrap-distance-top:0pt;z-index:10240;mso-width-relative:page;mso-height-relative:page;" coordorigin="950,277" coordsize="10138,600">
            <o:lock v:ext="edit"/>
            <v:shape id="_x0000_s1708" o:spid="_x0000_s1708" o:spt="75" type="#_x0000_t75" style="position:absolute;left:950;top:276;height:600;width:10138;" filled="f" stroked="f" coordsize="21600,21600">
              <v:path/>
              <v:fill on="f" focussize="0,0"/>
              <v:stroke on="f"/>
              <v:imagedata r:id="rId124" o:title=""/>
              <o:lock v:ext="edit" aspectratio="t"/>
            </v:shape>
            <v:shape id="_x0000_s1709" o:spid="_x0000_s1709" o:spt="202" type="#_x0000_t202" style="position:absolute;left:1180;top:435;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710" o:spid="_x0000_s1710" o:spt="202" type="#_x0000_t202" style="position:absolute;left:1856;top:435;height:244;width:3746;"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sz w:val="21"/>
                      </w:rPr>
                      <w:t>guns</w:t>
                    </w:r>
                    <w:r>
                      <w:rPr>
                        <w:rFonts w:ascii="Courier New"/>
                        <w:color w:val="666600"/>
                        <w:sz w:val="21"/>
                      </w:rPr>
                      <w:t>.</w:t>
                    </w:r>
                    <w:r>
                      <w:rPr>
                        <w:rFonts w:ascii="Courier New"/>
                        <w:sz w:val="21"/>
                      </w:rPr>
                      <w:t>spring</w:t>
                    </w:r>
                    <w:r>
                      <w:rPr>
                        <w:rFonts w:ascii="Courier New"/>
                        <w:color w:val="666600"/>
                        <w:sz w:val="21"/>
                      </w:rPr>
                      <w:t>-</w:t>
                    </w:r>
                    <w:r>
                      <w:rPr>
                        <w:rFonts w:ascii="Courier New"/>
                        <w:sz w:val="21"/>
                      </w:rPr>
                      <w:t>session</w:t>
                    </w:r>
                    <w:r>
                      <w:rPr>
                        <w:rFonts w:ascii="Courier New"/>
                        <w:color w:val="666600"/>
                        <w:sz w:val="21"/>
                      </w:rPr>
                      <w:t>-</w:t>
                    </w:r>
                    <w:r>
                      <w:rPr>
                        <w:rFonts w:ascii="Courier New"/>
                        <w:sz w:val="21"/>
                      </w:rPr>
                      <w:t>open</w:t>
                    </w:r>
                    <w:r>
                      <w:rPr>
                        <w:rFonts w:ascii="Courier New"/>
                        <w:color w:val="666600"/>
                        <w:sz w:val="21"/>
                      </w:rPr>
                      <w:t>=</w:t>
                    </w:r>
                    <w:r>
                      <w:rPr>
                        <w:rFonts w:ascii="Courier New"/>
                        <w:color w:val="000087"/>
                        <w:sz w:val="21"/>
                      </w:rPr>
                      <w:t>true</w:t>
                    </w:r>
                  </w:p>
                </w:txbxContent>
              </v:textbox>
            </v:shape>
            <w10:wrap type="topAndBottom"/>
          </v:group>
        </w:pict>
      </w:r>
    </w:p>
    <w:p>
      <w:pPr>
        <w:pStyle w:val="6"/>
        <w:spacing w:before="15"/>
        <w:rPr>
          <w:sz w:val="8"/>
        </w:rPr>
      </w:pPr>
    </w:p>
    <w:p>
      <w:pPr>
        <w:pStyle w:val="6"/>
        <w:spacing w:before="5"/>
        <w:ind w:left="110"/>
      </w:pPr>
      <w:r>
        <w:rPr>
          <w:color w:val="333333"/>
        </w:rPr>
        <w:t>3.配置application.yml中，spring.redis.host，spring.redis.port，spring.redis.password</w:t>
      </w:r>
    </w:p>
    <w:p>
      <w:pPr>
        <w:pStyle w:val="6"/>
        <w:spacing w:before="15"/>
        <w:rPr>
          <w:sz w:val="10"/>
        </w:rPr>
      </w:pPr>
      <w:r>
        <w:pict>
          <v:group id="_x0000_s1711" o:spid="_x0000_s1711" o:spt="203" style="position:absolute;left:0pt;margin-left:47.5pt;margin-top:13.8pt;height:60.7pt;width:506.9pt;mso-position-horizontal-relative:page;mso-wrap-distance-bottom:0pt;mso-wrap-distance-top:0pt;z-index:10240;mso-width-relative:page;mso-height-relative:page;" coordorigin="950,276" coordsize="10138,1214">
            <o:lock v:ext="edit"/>
            <v:shape id="_x0000_s1712" o:spid="_x0000_s1712" o:spt="75" type="#_x0000_t75" style="position:absolute;left:950;top:276;height:1214;width:10138;" filled="f" stroked="f" coordsize="21600,21600">
              <v:path/>
              <v:fill on="f" focussize="0,0"/>
              <v:stroke on="f"/>
              <v:imagedata r:id="rId125" o:title=""/>
              <o:lock v:ext="edit" aspectratio="t"/>
            </v:shape>
            <v:shape id="_x0000_s1713" o:spid="_x0000_s1713" o:spt="202" type="#_x0000_t202" style="position:absolute;left:1180;top:435;height:858;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p>
                    <w:pPr>
                      <w:spacing w:before="70"/>
                      <w:ind w:left="0" w:right="0" w:firstLine="0"/>
                      <w:jc w:val="left"/>
                      <w:rPr>
                        <w:rFonts w:ascii="Courier New"/>
                        <w:sz w:val="21"/>
                      </w:rPr>
                    </w:pPr>
                    <w:r>
                      <w:rPr>
                        <w:rFonts w:ascii="Courier New"/>
                        <w:color w:val="668099"/>
                        <w:spacing w:val="-4"/>
                        <w:sz w:val="21"/>
                      </w:rPr>
                      <w:t>3.</w:t>
                    </w:r>
                  </w:p>
                </w:txbxContent>
              </v:textbox>
            </v:shape>
            <v:shape id="_x0000_s1714" o:spid="_x0000_s1714" o:spt="202" type="#_x0000_t202" style="position:absolute;left:1856;top:435;height:858;width:3218;" filled="f" stroked="f" coordsize="21600,21600">
              <v:path/>
              <v:fill on="f" focussize="0,0"/>
              <v:stroke on="f" joinstyle="miter"/>
              <v:imagedata o:title=""/>
              <o:lock v:ext="edit"/>
              <v:textbox inset="0mm,0mm,0mm,0mm">
                <w:txbxContent>
                  <w:p>
                    <w:pPr>
                      <w:spacing w:before="4" w:line="309" w:lineRule="auto"/>
                      <w:ind w:left="0" w:right="0" w:firstLine="0"/>
                      <w:jc w:val="left"/>
                      <w:rPr>
                        <w:rFonts w:ascii="Courier New"/>
                        <w:sz w:val="21"/>
                      </w:rPr>
                    </w:pPr>
                    <w:r>
                      <w:rPr>
                        <w:rFonts w:ascii="Courier New"/>
                        <w:sz w:val="21"/>
                      </w:rPr>
                      <w:t>spring</w:t>
                    </w:r>
                    <w:r>
                      <w:rPr>
                        <w:rFonts w:ascii="Courier New"/>
                        <w:color w:val="666600"/>
                        <w:sz w:val="21"/>
                      </w:rPr>
                      <w:t>.</w:t>
                    </w:r>
                    <w:r>
                      <w:rPr>
                        <w:rFonts w:ascii="Courier New"/>
                        <w:sz w:val="21"/>
                      </w:rPr>
                      <w:t>redis</w:t>
                    </w:r>
                    <w:r>
                      <w:rPr>
                        <w:rFonts w:ascii="Courier New"/>
                        <w:color w:val="666600"/>
                        <w:sz w:val="21"/>
                      </w:rPr>
                      <w:t>.</w:t>
                    </w:r>
                    <w:r>
                      <w:rPr>
                        <w:rFonts w:ascii="Courier New"/>
                        <w:sz w:val="21"/>
                      </w:rPr>
                      <w:t>host</w:t>
                    </w:r>
                    <w:r>
                      <w:rPr>
                        <w:rFonts w:ascii="Courier New"/>
                        <w:color w:val="666600"/>
                        <w:sz w:val="21"/>
                      </w:rPr>
                      <w:t>=</w:t>
                    </w:r>
                    <w:r>
                      <w:rPr>
                        <w:rFonts w:ascii="Courier New"/>
                        <w:sz w:val="21"/>
                      </w:rPr>
                      <w:t>xxx spring</w:t>
                    </w:r>
                    <w:r>
                      <w:rPr>
                        <w:rFonts w:ascii="Courier New"/>
                        <w:color w:val="666600"/>
                        <w:sz w:val="21"/>
                      </w:rPr>
                      <w:t>.</w:t>
                    </w:r>
                    <w:r>
                      <w:rPr>
                        <w:rFonts w:ascii="Courier New"/>
                        <w:sz w:val="21"/>
                      </w:rPr>
                      <w:t>redis</w:t>
                    </w:r>
                    <w:r>
                      <w:rPr>
                        <w:rFonts w:ascii="Courier New"/>
                        <w:color w:val="666600"/>
                        <w:sz w:val="21"/>
                      </w:rPr>
                      <w:t>.</w:t>
                    </w:r>
                    <w:r>
                      <w:rPr>
                        <w:rFonts w:ascii="Courier New"/>
                        <w:sz w:val="21"/>
                      </w:rPr>
                      <w:t>port</w:t>
                    </w:r>
                    <w:r>
                      <w:rPr>
                        <w:rFonts w:ascii="Courier New"/>
                        <w:color w:val="666600"/>
                        <w:sz w:val="21"/>
                      </w:rPr>
                      <w:t>=</w:t>
                    </w:r>
                    <w:r>
                      <w:rPr>
                        <w:rFonts w:ascii="Courier New"/>
                        <w:sz w:val="21"/>
                      </w:rPr>
                      <w:t>xxx</w:t>
                    </w:r>
                  </w:p>
                  <w:p>
                    <w:pPr>
                      <w:spacing w:before="1"/>
                      <w:ind w:left="0" w:right="0" w:firstLine="0"/>
                      <w:jc w:val="left"/>
                      <w:rPr>
                        <w:rFonts w:ascii="Courier New"/>
                        <w:sz w:val="21"/>
                      </w:rPr>
                    </w:pPr>
                    <w:r>
                      <w:rPr>
                        <w:rFonts w:ascii="Courier New"/>
                        <w:sz w:val="21"/>
                      </w:rPr>
                      <w:t>spring</w:t>
                    </w:r>
                    <w:r>
                      <w:rPr>
                        <w:rFonts w:ascii="Courier New"/>
                        <w:color w:val="666600"/>
                        <w:sz w:val="21"/>
                      </w:rPr>
                      <w:t>.</w:t>
                    </w:r>
                    <w:r>
                      <w:rPr>
                        <w:rFonts w:ascii="Courier New"/>
                        <w:sz w:val="21"/>
                      </w:rPr>
                      <w:t>redis</w:t>
                    </w:r>
                    <w:r>
                      <w:rPr>
                        <w:rFonts w:ascii="Courier New"/>
                        <w:color w:val="666600"/>
                        <w:sz w:val="21"/>
                      </w:rPr>
                      <w:t>.</w:t>
                    </w:r>
                    <w:r>
                      <w:rPr>
                        <w:rFonts w:ascii="Courier New"/>
                        <w:sz w:val="21"/>
                      </w:rPr>
                      <w:t>password</w:t>
                    </w:r>
                    <w:r>
                      <w:rPr>
                        <w:rFonts w:ascii="Courier New"/>
                        <w:color w:val="666600"/>
                        <w:sz w:val="21"/>
                      </w:rPr>
                      <w:t>=</w:t>
                    </w:r>
                    <w:r>
                      <w:rPr>
                        <w:rFonts w:ascii="Courier New"/>
                        <w:sz w:val="21"/>
                      </w:rPr>
                      <w:t>xxx</w:t>
                    </w:r>
                  </w:p>
                </w:txbxContent>
              </v:textbox>
            </v:shape>
            <w10:wrap type="topAndBottom"/>
          </v:group>
        </w:pict>
      </w:r>
    </w:p>
    <w:p>
      <w:pPr>
        <w:pStyle w:val="6"/>
        <w:spacing w:before="15"/>
        <w:rPr>
          <w:sz w:val="8"/>
        </w:rPr>
      </w:pPr>
    </w:p>
    <w:p>
      <w:pPr>
        <w:pStyle w:val="6"/>
        <w:spacing w:before="5"/>
        <w:ind w:left="110"/>
      </w:pPr>
      <w:r>
        <w:rPr>
          <w:color w:val="333333"/>
        </w:rPr>
        <w:t>4.需要把SpringSessionConfig类中的注释打开</w:t>
      </w:r>
    </w:p>
    <w:p>
      <w:pPr>
        <w:pStyle w:val="6"/>
        <w:spacing w:before="15"/>
        <w:rPr>
          <w:sz w:val="10"/>
        </w:rPr>
      </w:pPr>
      <w:r>
        <w:pict>
          <v:group id="_x0000_s1715" o:spid="_x0000_s1715" o:spt="203" style="position:absolute;left:0pt;margin-left:47.5pt;margin-top:13.8pt;height:30pt;width:506.9pt;mso-position-horizontal-relative:page;mso-wrap-distance-bottom:0pt;mso-wrap-distance-top:0pt;z-index:10240;mso-width-relative:page;mso-height-relative:page;" coordorigin="950,276" coordsize="10138,600">
            <o:lock v:ext="edit"/>
            <v:shape id="_x0000_s1716" o:spid="_x0000_s1716" o:spt="75" type="#_x0000_t75" style="position:absolute;left:950;top:276;height:600;width:10138;" filled="f" stroked="f" coordsize="21600,21600">
              <v:path/>
              <v:fill on="f" focussize="0,0"/>
              <v:stroke on="f"/>
              <v:imagedata r:id="rId126" o:title=""/>
              <o:lock v:ext="edit" aspectratio="t"/>
            </v:shape>
            <v:shape id="_x0000_s1717" o:spid="_x0000_s1717" o:spt="202" type="#_x0000_t202" style="position:absolute;left:1180;top:435;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718" o:spid="_x0000_s1718" o:spt="202" type="#_x0000_t202" style="position:absolute;left:1856;top:435;height:244;width:7737;"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6666"/>
                        <w:sz w:val="21"/>
                      </w:rPr>
                      <w:t>@EnableRedisHttpSession</w:t>
                    </w:r>
                    <w:r>
                      <w:rPr>
                        <w:rFonts w:ascii="Courier New"/>
                        <w:color w:val="666600"/>
                        <w:sz w:val="21"/>
                      </w:rPr>
                      <w:t>(</w:t>
                    </w:r>
                    <w:r>
                      <w:rPr>
                        <w:rFonts w:ascii="Courier New"/>
                        <w:sz w:val="21"/>
                      </w:rPr>
                      <w:t xml:space="preserve">maxInactiveIntervalInSeconds </w:t>
                    </w:r>
                    <w:r>
                      <w:rPr>
                        <w:rFonts w:ascii="Courier New"/>
                        <w:color w:val="666600"/>
                        <w:sz w:val="21"/>
                      </w:rPr>
                      <w:t xml:space="preserve">= </w:t>
                    </w:r>
                    <w:r>
                      <w:rPr>
                        <w:rFonts w:ascii="Courier New"/>
                        <w:color w:val="006666"/>
                        <w:sz w:val="21"/>
                      </w:rPr>
                      <w:t>1800</w:t>
                    </w:r>
                    <w:r>
                      <w:rPr>
                        <w:rFonts w:ascii="Courier New"/>
                        <w:color w:val="666600"/>
                        <w:sz w:val="21"/>
                      </w:rPr>
                      <w:t>)</w:t>
                    </w:r>
                  </w:p>
                </w:txbxContent>
              </v:textbox>
            </v:shape>
            <w10:wrap type="topAndBottom"/>
          </v:group>
        </w:pict>
      </w:r>
    </w:p>
    <w:p>
      <w:pPr>
        <w:pStyle w:val="6"/>
        <w:spacing w:before="15"/>
        <w:rPr>
          <w:sz w:val="8"/>
        </w:rPr>
      </w:pPr>
    </w:p>
    <w:p>
      <w:pPr>
        <w:pStyle w:val="6"/>
        <w:spacing w:before="5" w:line="462" w:lineRule="exact"/>
        <w:ind w:left="110"/>
      </w:pPr>
      <w:r>
        <w:rPr>
          <w:color w:val="333333"/>
          <w:w w:val="105"/>
        </w:rPr>
        <w:t>5.如需配置session失效时间，请在SpringSessionConfig类中修改</w:t>
      </w:r>
    </w:p>
    <w:p>
      <w:pPr>
        <w:pStyle w:val="6"/>
        <w:spacing w:line="462" w:lineRule="exact"/>
        <w:ind w:left="110"/>
      </w:pPr>
      <w:r>
        <w:rPr>
          <w:color w:val="333333"/>
        </w:rPr>
        <w:t>maxInactiveIntervalInSeconds属性值</w:t>
      </w:r>
    </w:p>
    <w:p>
      <w:pPr>
        <w:pStyle w:val="3"/>
        <w:numPr>
          <w:ilvl w:val="1"/>
          <w:numId w:val="33"/>
        </w:numPr>
        <w:tabs>
          <w:tab w:val="left" w:pos="662"/>
        </w:tabs>
        <w:spacing w:before="233" w:after="0" w:line="240" w:lineRule="auto"/>
        <w:ind w:left="661" w:right="0" w:hanging="551"/>
        <w:jc w:val="left"/>
      </w:pPr>
      <w:r>
        <w:rPr>
          <w:color w:val="333333"/>
        </w:rPr>
        <w:t>使用</w:t>
      </w:r>
      <w:r>
        <w:rPr>
          <w:color w:val="333333"/>
          <w:spacing w:val="-4"/>
        </w:rPr>
        <w:t>Redis</w:t>
      </w:r>
    </w:p>
    <w:p>
      <w:pPr>
        <w:pStyle w:val="6"/>
        <w:spacing w:before="223" w:line="462" w:lineRule="exact"/>
        <w:ind w:left="110"/>
      </w:pPr>
      <w:r>
        <w:rPr>
          <w:color w:val="333333"/>
        </w:rPr>
        <w:t>默认Guns在部署分布式的环境中使用了Redis作为分布式session的存储，如果想在项目中用</w:t>
      </w:r>
    </w:p>
    <w:p>
      <w:pPr>
        <w:pStyle w:val="6"/>
        <w:spacing w:line="462" w:lineRule="exact"/>
        <w:ind w:left="110"/>
      </w:pPr>
      <w:r>
        <w:rPr>
          <w:color w:val="333333"/>
        </w:rPr>
        <w:t>redis做缓存或者存储，建议使用RedisTemplate来进行操作</w:t>
      </w:r>
    </w:p>
    <w:p>
      <w:pPr>
        <w:pStyle w:val="6"/>
        <w:spacing w:before="213" w:line="462" w:lineRule="exact"/>
        <w:ind w:left="110"/>
      </w:pPr>
      <w:r>
        <w:rPr>
          <w:color w:val="333333"/>
          <w:w w:val="105"/>
        </w:rPr>
        <w:t>1.首先下载Redis，可以在Guns的qq群里找到redis的可执行包，或者去redis官网下载</w:t>
      </w:r>
    </w:p>
    <w:p>
      <w:pPr>
        <w:pStyle w:val="6"/>
        <w:spacing w:line="462" w:lineRule="exact"/>
        <w:ind w:left="110"/>
      </w:pPr>
      <w:r>
        <w:rPr>
          <w:color w:val="333333"/>
          <w:w w:val="105"/>
        </w:rPr>
        <w:t>2.在项目的config包下建立redis的配置类</w:t>
      </w:r>
    </w:p>
    <w:p>
      <w:pPr>
        <w:pStyle w:val="6"/>
        <w:spacing w:before="15"/>
        <w:rPr>
          <w:sz w:val="10"/>
        </w:rPr>
      </w:pPr>
      <w:r>
        <w:pict>
          <v:group id="_x0000_s1719" o:spid="_x0000_s1719" o:spt="203" style="position:absolute;left:0pt;margin-left:47.5pt;margin-top:13.8pt;height:142.1pt;width:506.9pt;mso-position-horizontal-relative:page;mso-wrap-distance-bottom:0pt;mso-wrap-distance-top:0pt;z-index:11264;mso-width-relative:page;mso-height-relative:page;" coordorigin="950,277" coordsize="10138,2842">
            <o:lock v:ext="edit"/>
            <v:shape id="_x0000_s1720" o:spid="_x0000_s1720" o:spt="75" type="#_x0000_t75" style="position:absolute;left:950;top:276;height:2842;width:10138;" filled="f" stroked="f" coordsize="21600,21600">
              <v:path/>
              <v:fill on="f" focussize="0,0"/>
              <v:stroke on="f"/>
              <v:imagedata r:id="rId127" o:title=""/>
              <o:lock v:ext="edit" aspectratio="t"/>
            </v:shape>
            <v:shape id="_x0000_s1721" o:spid="_x0000_s1721" o:spt="202" type="#_x0000_t202" style="position:absolute;left:1180;top:435;height:239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p>
                    <w:pPr>
                      <w:spacing w:before="70"/>
                      <w:ind w:left="0" w:right="0" w:firstLine="0"/>
                      <w:jc w:val="left"/>
                      <w:rPr>
                        <w:rFonts w:ascii="Courier New"/>
                        <w:sz w:val="21"/>
                      </w:rPr>
                    </w:pPr>
                    <w:r>
                      <w:rPr>
                        <w:rFonts w:ascii="Courier New"/>
                        <w:color w:val="668099"/>
                        <w:spacing w:val="-4"/>
                        <w:sz w:val="21"/>
                      </w:rPr>
                      <w:t>3.</w:t>
                    </w:r>
                  </w:p>
                  <w:p>
                    <w:pPr>
                      <w:spacing w:before="69"/>
                      <w:ind w:left="0" w:right="0" w:firstLine="0"/>
                      <w:jc w:val="left"/>
                      <w:rPr>
                        <w:rFonts w:ascii="Courier New"/>
                        <w:sz w:val="21"/>
                      </w:rPr>
                    </w:pPr>
                    <w:r>
                      <w:rPr>
                        <w:rFonts w:ascii="Courier New"/>
                        <w:color w:val="668099"/>
                        <w:spacing w:val="-4"/>
                        <w:sz w:val="21"/>
                      </w:rPr>
                      <w:t>4.</w:t>
                    </w:r>
                  </w:p>
                  <w:p>
                    <w:pPr>
                      <w:spacing w:before="69"/>
                      <w:ind w:left="0" w:right="0" w:firstLine="0"/>
                      <w:jc w:val="left"/>
                      <w:rPr>
                        <w:rFonts w:ascii="Courier New"/>
                        <w:sz w:val="21"/>
                      </w:rPr>
                    </w:pPr>
                    <w:r>
                      <w:rPr>
                        <w:rFonts w:ascii="Courier New"/>
                        <w:color w:val="668099"/>
                        <w:spacing w:val="-4"/>
                        <w:sz w:val="21"/>
                      </w:rPr>
                      <w:t>5.</w:t>
                    </w:r>
                  </w:p>
                  <w:p>
                    <w:pPr>
                      <w:spacing w:before="69"/>
                      <w:ind w:left="0" w:right="0" w:firstLine="0"/>
                      <w:jc w:val="left"/>
                      <w:rPr>
                        <w:rFonts w:ascii="Courier New"/>
                        <w:sz w:val="21"/>
                      </w:rPr>
                    </w:pPr>
                    <w:r>
                      <w:rPr>
                        <w:rFonts w:ascii="Courier New"/>
                        <w:color w:val="668099"/>
                        <w:spacing w:val="-4"/>
                        <w:sz w:val="21"/>
                      </w:rPr>
                      <w:t>6.</w:t>
                    </w:r>
                  </w:p>
                  <w:p>
                    <w:pPr>
                      <w:spacing w:before="70"/>
                      <w:ind w:left="0" w:right="0" w:firstLine="0"/>
                      <w:jc w:val="left"/>
                      <w:rPr>
                        <w:rFonts w:ascii="Courier New"/>
                        <w:sz w:val="21"/>
                      </w:rPr>
                    </w:pPr>
                    <w:r>
                      <w:rPr>
                        <w:rFonts w:ascii="Courier New"/>
                        <w:color w:val="668099"/>
                        <w:spacing w:val="-4"/>
                        <w:sz w:val="21"/>
                      </w:rPr>
                      <w:t>7.</w:t>
                    </w:r>
                  </w:p>
                  <w:p>
                    <w:pPr>
                      <w:spacing w:before="69"/>
                      <w:ind w:left="0" w:right="0" w:firstLine="0"/>
                      <w:jc w:val="left"/>
                      <w:rPr>
                        <w:rFonts w:ascii="Courier New"/>
                        <w:sz w:val="21"/>
                      </w:rPr>
                    </w:pPr>
                    <w:r>
                      <w:rPr>
                        <w:rFonts w:ascii="Courier New"/>
                        <w:color w:val="668099"/>
                        <w:spacing w:val="-4"/>
                        <w:sz w:val="21"/>
                      </w:rPr>
                      <w:t>8.</w:t>
                    </w:r>
                  </w:p>
                </w:txbxContent>
              </v:textbox>
            </v:shape>
            <v:shape id="_x0000_s1722" o:spid="_x0000_s1722" o:spt="202" type="#_x0000_t202" style="position:absolute;left:1856;top:435;height:2394;width:3888;" filled="f" stroked="f" coordsize="21600,21600">
              <v:path/>
              <v:fill on="f" focussize="0,0"/>
              <v:stroke on="f" joinstyle="miter"/>
              <v:imagedata o:title=""/>
              <o:lock v:ext="edit"/>
              <v:textbox inset="0mm,0mm,0mm,0mm">
                <w:txbxContent>
                  <w:p>
                    <w:pPr>
                      <w:spacing w:before="4" w:line="223" w:lineRule="exact"/>
                      <w:ind w:left="0" w:right="0" w:firstLine="0"/>
                      <w:jc w:val="left"/>
                      <w:rPr>
                        <w:rFonts w:ascii="Courier New"/>
                        <w:sz w:val="21"/>
                      </w:rPr>
                    </w:pPr>
                    <w:r>
                      <w:rPr>
                        <w:rFonts w:ascii="Courier New"/>
                        <w:color w:val="870000"/>
                        <w:sz w:val="21"/>
                      </w:rPr>
                      <w:t>/**</w:t>
                    </w:r>
                  </w:p>
                  <w:p>
                    <w:pPr>
                      <w:numPr>
                        <w:ilvl w:val="0"/>
                        <w:numId w:val="36"/>
                      </w:numPr>
                      <w:tabs>
                        <w:tab w:val="left" w:pos="387"/>
                      </w:tabs>
                      <w:spacing w:before="0" w:line="371" w:lineRule="exact"/>
                      <w:ind w:left="386" w:right="0" w:hanging="258"/>
                      <w:jc w:val="left"/>
                      <w:rPr>
                        <w:rFonts w:hint="eastAsia" w:ascii="Droid Sans Fallback" w:eastAsia="Droid Sans Fallback"/>
                        <w:sz w:val="21"/>
                      </w:rPr>
                    </w:pPr>
                    <w:r>
                      <w:rPr>
                        <w:rFonts w:ascii="Courier New" w:eastAsia="Courier New"/>
                        <w:color w:val="870000"/>
                        <w:sz w:val="21"/>
                      </w:rPr>
                      <w:t>Redis</w:t>
                    </w:r>
                    <w:r>
                      <w:rPr>
                        <w:rFonts w:hint="eastAsia" w:ascii="Droid Sans Fallback" w:eastAsia="Droid Sans Fallback"/>
                        <w:color w:val="870000"/>
                        <w:sz w:val="21"/>
                      </w:rPr>
                      <w:t>配置</w:t>
                    </w:r>
                  </w:p>
                  <w:p>
                    <w:pPr>
                      <w:spacing w:before="21"/>
                      <w:ind w:left="128" w:right="0" w:firstLine="0"/>
                      <w:jc w:val="left"/>
                      <w:rPr>
                        <w:rFonts w:ascii="Courier New"/>
                        <w:sz w:val="21"/>
                      </w:rPr>
                    </w:pPr>
                    <w:r>
                      <w:rPr>
                        <w:rFonts w:ascii="Courier New"/>
                        <w:color w:val="870000"/>
                        <w:w w:val="102"/>
                        <w:sz w:val="21"/>
                      </w:rPr>
                      <w:t>*</w:t>
                    </w:r>
                  </w:p>
                  <w:p>
                    <w:pPr>
                      <w:numPr>
                        <w:ilvl w:val="0"/>
                        <w:numId w:val="36"/>
                      </w:numPr>
                      <w:tabs>
                        <w:tab w:val="left" w:pos="387"/>
                      </w:tabs>
                      <w:spacing w:before="69" w:line="223" w:lineRule="exact"/>
                      <w:ind w:left="386" w:right="0" w:hanging="258"/>
                      <w:jc w:val="left"/>
                      <w:rPr>
                        <w:rFonts w:ascii="Courier New"/>
                        <w:sz w:val="21"/>
                      </w:rPr>
                    </w:pPr>
                    <w:r>
                      <w:rPr>
                        <w:rFonts w:ascii="Courier New"/>
                        <w:color w:val="870000"/>
                        <w:sz w:val="21"/>
                      </w:rPr>
                      <w:t>@author</w:t>
                    </w:r>
                    <w:r>
                      <w:rPr>
                        <w:rFonts w:ascii="Courier New"/>
                        <w:color w:val="870000"/>
                        <w:spacing w:val="6"/>
                        <w:sz w:val="21"/>
                      </w:rPr>
                      <w:t xml:space="preserve"> </w:t>
                    </w:r>
                    <w:r>
                      <w:rPr>
                        <w:rFonts w:ascii="Courier New"/>
                        <w:color w:val="870000"/>
                        <w:sz w:val="21"/>
                      </w:rPr>
                      <w:t>fengshuonan</w:t>
                    </w:r>
                  </w:p>
                  <w:p>
                    <w:pPr>
                      <w:spacing w:before="0" w:line="371" w:lineRule="exact"/>
                      <w:ind w:left="128" w:right="0" w:firstLine="0"/>
                      <w:jc w:val="left"/>
                      <w:rPr>
                        <w:rFonts w:ascii="Courier New" w:eastAsia="Courier New"/>
                        <w:sz w:val="21"/>
                      </w:rPr>
                    </w:pPr>
                    <w:r>
                      <w:rPr>
                        <w:rFonts w:ascii="Courier New" w:eastAsia="Courier New"/>
                        <w:color w:val="870000"/>
                        <w:sz w:val="21"/>
                      </w:rPr>
                      <w:t>* @date 2018</w:t>
                    </w:r>
                    <w:r>
                      <w:rPr>
                        <w:rFonts w:hint="eastAsia" w:ascii="Droid Sans Fallback" w:eastAsia="Droid Sans Fallback"/>
                        <w:color w:val="870000"/>
                        <w:sz w:val="21"/>
                      </w:rPr>
                      <w:t>年</w:t>
                    </w:r>
                    <w:r>
                      <w:rPr>
                        <w:rFonts w:ascii="Courier New" w:eastAsia="Courier New"/>
                        <w:color w:val="870000"/>
                        <w:sz w:val="21"/>
                      </w:rPr>
                      <w:t>1</w:t>
                    </w:r>
                    <w:r>
                      <w:rPr>
                        <w:rFonts w:hint="eastAsia" w:ascii="Droid Sans Fallback" w:eastAsia="Droid Sans Fallback"/>
                        <w:color w:val="870000"/>
                        <w:sz w:val="21"/>
                      </w:rPr>
                      <w:t>月</w:t>
                    </w:r>
                    <w:r>
                      <w:rPr>
                        <w:rFonts w:ascii="Courier New" w:eastAsia="Courier New"/>
                        <w:color w:val="870000"/>
                        <w:sz w:val="21"/>
                      </w:rPr>
                      <w:t>28</w:t>
                    </w:r>
                    <w:r>
                      <w:rPr>
                        <w:rFonts w:hint="eastAsia" w:ascii="Droid Sans Fallback" w:eastAsia="Droid Sans Fallback"/>
                        <w:color w:val="870000"/>
                        <w:sz w:val="21"/>
                      </w:rPr>
                      <w:t xml:space="preserve">日 </w:t>
                    </w:r>
                    <w:r>
                      <w:rPr>
                        <w:rFonts w:ascii="Courier New" w:eastAsia="Courier New"/>
                        <w:color w:val="870000"/>
                        <w:sz w:val="21"/>
                      </w:rPr>
                      <w:t>11:49:12</w:t>
                    </w:r>
                  </w:p>
                  <w:p>
                    <w:pPr>
                      <w:spacing w:before="21" w:line="309" w:lineRule="auto"/>
                      <w:ind w:left="0" w:right="1777" w:firstLine="128"/>
                      <w:jc w:val="left"/>
                      <w:rPr>
                        <w:rFonts w:ascii="Courier New"/>
                        <w:sz w:val="21"/>
                      </w:rPr>
                    </w:pPr>
                    <w:r>
                      <w:rPr>
                        <w:rFonts w:ascii="Courier New"/>
                        <w:color w:val="870000"/>
                        <w:sz w:val="21"/>
                      </w:rPr>
                      <w:t xml:space="preserve">*/ </w:t>
                    </w:r>
                    <w:r>
                      <w:rPr>
                        <w:rFonts w:ascii="Courier New"/>
                        <w:color w:val="006666"/>
                        <w:spacing w:val="-1"/>
                        <w:sz w:val="21"/>
                      </w:rPr>
                      <w:t>@Configuration</w:t>
                    </w:r>
                  </w:p>
                  <w:p>
                    <w:pPr>
                      <w:spacing w:before="0"/>
                      <w:ind w:left="0" w:right="0" w:firstLine="0"/>
                      <w:jc w:val="left"/>
                      <w:rPr>
                        <w:rFonts w:ascii="Courier New"/>
                        <w:sz w:val="21"/>
                      </w:rPr>
                    </w:pPr>
                    <w:r>
                      <w:rPr>
                        <w:rFonts w:ascii="Courier New"/>
                        <w:color w:val="006666"/>
                        <w:sz w:val="21"/>
                      </w:rPr>
                      <w:t>@EnableCaching</w:t>
                    </w:r>
                  </w:p>
                </w:txbxContent>
              </v:textbox>
            </v:shape>
            <w10:wrap type="topAndBottom"/>
          </v:group>
        </w:pict>
      </w:r>
    </w:p>
    <w:p>
      <w:pPr>
        <w:spacing w:after="0"/>
        <w:rPr>
          <w:sz w:val="10"/>
        </w:rPr>
        <w:sectPr>
          <w:pgSz w:w="11900" w:h="16840"/>
          <w:pgMar w:top="1420" w:right="520" w:bottom="280" w:left="840" w:header="720" w:footer="720" w:gutter="0"/>
        </w:sectPr>
      </w:pPr>
    </w:p>
    <w:p>
      <w:pPr>
        <w:tabs>
          <w:tab w:val="left" w:pos="1016"/>
        </w:tabs>
        <w:spacing w:before="82" w:line="309" w:lineRule="auto"/>
        <w:ind w:left="202" w:right="6197" w:firstLine="138"/>
        <w:jc w:val="left"/>
        <w:rPr>
          <w:rFonts w:ascii="Courier New"/>
          <w:sz w:val="21"/>
        </w:rPr>
      </w:pPr>
      <w:r>
        <w:drawing>
          <wp:anchor distT="0" distB="0" distL="0" distR="0" simplePos="0" relativeHeight="268351488" behindDoc="1" locked="0" layoutInCell="1" allowOverlap="1">
            <wp:simplePos x="0" y="0"/>
            <wp:positionH relativeFrom="page">
              <wp:posOffset>603250</wp:posOffset>
            </wp:positionH>
            <wp:positionV relativeFrom="paragraph">
              <wp:posOffset>36195</wp:posOffset>
            </wp:positionV>
            <wp:extent cx="6437630" cy="3999230"/>
            <wp:effectExtent l="0" t="0" r="0" b="0"/>
            <wp:wrapNone/>
            <wp:docPr id="13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6.png"/>
                    <pic:cNvPicPr>
                      <a:picLocks noChangeAspect="1"/>
                    </pic:cNvPicPr>
                  </pic:nvPicPr>
                  <pic:blipFill>
                    <a:blip r:embed="rId128" cstate="print"/>
                    <a:stretch>
                      <a:fillRect/>
                    </a:stretch>
                  </pic:blipFill>
                  <pic:spPr>
                    <a:xfrm>
                      <a:off x="0" y="0"/>
                      <a:ext cx="6437376" cy="3998976"/>
                    </a:xfrm>
                    <a:prstGeom prst="rect">
                      <a:avLst/>
                    </a:prstGeom>
                  </pic:spPr>
                </pic:pic>
              </a:graphicData>
            </a:graphic>
          </wp:anchor>
        </w:drawing>
      </w:r>
      <w:r>
        <w:pict>
          <v:shape id="_x0000_s1723" o:spid="_x0000_s1723" style="position:absolute;left:0pt;margin-left:69.75pt;margin-top:552.35pt;height:16.15pt;width:102.95pt;mso-position-horizontal-relative:page;mso-position-vertical-relative:page;z-index:-83968;mso-width-relative:page;mso-height-relative:page;" fillcolor="#D6DBDF" filled="t" stroked="f" coordorigin="1396,11048" coordsize="2059,323" path="m3393,11370l1457,11370,1433,11366,1414,11352,1401,11333,1396,11309,1396,11109,1401,11085,1414,11066,1433,11053,1457,11048,3393,11048,3417,11053,3436,11066,3449,11085,3454,11109,3454,11309,3449,11333,3436,11352,3417,11366,3393,11370xe">
            <v:path arrowok="t"/>
            <v:fill on="t" focussize="0,0"/>
            <v:stroke on="f"/>
            <v:imagedata o:title=""/>
            <o:lock v:ext="edit"/>
          </v:shape>
        </w:pict>
      </w:r>
      <w:r>
        <w:pict>
          <v:group id="_x0000_s1724" o:spid="_x0000_s1724" o:spt="203" style="position:absolute;left:0pt;margin-left:224.9pt;margin-top:550.1pt;height:18.4pt;width:116pt;mso-position-horizontal-relative:page;mso-position-vertical-relative:page;z-index:-83968;mso-width-relative:page;mso-height-relative:page;" coordorigin="4499,11003" coordsize="2320,368">
            <o:lock v:ext="edit"/>
            <v:shape id="_x0000_s1725" o:spid="_x0000_s1725" style="position:absolute;left:4498;top:11047;height:323;width:2320;" fillcolor="#D6DBDF" filled="t" stroked="f" coordorigin="4499,11048" coordsize="2320,323" path="m6756,11370l4560,11370,4536,11366,4517,11352,4503,11333,4499,11309,4499,11109,4503,11085,4517,11066,4536,11053,4560,11048,6756,11048,6780,11053,6800,11066,6813,11085,6818,11109,6818,11309,6813,11333,6800,11352,6780,11366,6756,11370xe">
              <v:path arrowok="t"/>
              <v:fill on="t" focussize="0,0"/>
              <v:stroke on="f"/>
              <v:imagedata o:title=""/>
              <o:lock v:ext="edit"/>
            </v:shape>
            <v:shape id="_x0000_s1726" o:spid="_x0000_s1726" o:spt="202" type="#_x0000_t202" style="position:absolute;left:4498;top:11002;height:368;width:232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CommandLineRunner</w:t>
                    </w:r>
                  </w:p>
                </w:txbxContent>
              </v:textbox>
            </v:shape>
          </v:group>
        </w:pict>
      </w:r>
      <w:r>
        <w:rPr>
          <w:rFonts w:ascii="Courier New"/>
          <w:color w:val="668099"/>
          <w:spacing w:val="-4"/>
          <w:sz w:val="21"/>
        </w:rPr>
        <w:t>9.</w:t>
      </w:r>
      <w:r>
        <w:rPr>
          <w:rFonts w:ascii="Courier New"/>
          <w:color w:val="668099"/>
          <w:spacing w:val="-4"/>
          <w:sz w:val="21"/>
        </w:rPr>
        <w:tab/>
      </w:r>
      <w:r>
        <w:rPr>
          <w:rFonts w:ascii="Courier New"/>
          <w:color w:val="000087"/>
          <w:sz w:val="21"/>
        </w:rPr>
        <w:t xml:space="preserve">public class </w:t>
      </w:r>
      <w:r>
        <w:rPr>
          <w:rFonts w:ascii="Courier New"/>
          <w:color w:val="660066"/>
          <w:sz w:val="21"/>
        </w:rPr>
        <w:t xml:space="preserve">RedisConfig </w:t>
      </w:r>
      <w:r>
        <w:rPr>
          <w:rFonts w:ascii="Courier New"/>
          <w:color w:val="666600"/>
          <w:sz w:val="21"/>
        </w:rPr>
        <w:t>{</w:t>
      </w:r>
      <w:r>
        <w:rPr>
          <w:rFonts w:ascii="Courier New"/>
          <w:color w:val="668099"/>
          <w:sz w:val="21"/>
        </w:rPr>
        <w:t xml:space="preserve"> 10.</w:t>
      </w:r>
    </w:p>
    <w:p>
      <w:pPr>
        <w:pStyle w:val="10"/>
        <w:numPr>
          <w:ilvl w:val="0"/>
          <w:numId w:val="37"/>
        </w:numPr>
        <w:tabs>
          <w:tab w:val="left" w:pos="1538"/>
          <w:tab w:val="left" w:pos="1539"/>
        </w:tabs>
        <w:spacing w:before="0" w:after="0" w:line="240" w:lineRule="auto"/>
        <w:ind w:left="1016" w:right="0" w:hanging="814"/>
        <w:jc w:val="left"/>
        <w:rPr>
          <w:sz w:val="21"/>
        </w:rPr>
      </w:pPr>
      <w:r>
        <w:rPr>
          <w:color w:val="006666"/>
          <w:sz w:val="21"/>
        </w:rPr>
        <w:t>@Bean</w:t>
      </w:r>
    </w:p>
    <w:p>
      <w:pPr>
        <w:pStyle w:val="10"/>
        <w:numPr>
          <w:ilvl w:val="0"/>
          <w:numId w:val="37"/>
        </w:numPr>
        <w:tabs>
          <w:tab w:val="left" w:pos="1538"/>
          <w:tab w:val="left" w:pos="1539"/>
        </w:tabs>
        <w:spacing w:before="70" w:after="0" w:line="309" w:lineRule="auto"/>
        <w:ind w:left="1016" w:right="406" w:hanging="814"/>
        <w:jc w:val="left"/>
        <w:rPr>
          <w:sz w:val="21"/>
        </w:rPr>
      </w:pPr>
      <w:r>
        <w:rPr>
          <w:color w:val="000087"/>
          <w:sz w:val="21"/>
        </w:rPr>
        <w:t xml:space="preserve">public </w:t>
      </w:r>
      <w:r>
        <w:rPr>
          <w:color w:val="660066"/>
          <w:sz w:val="21"/>
        </w:rPr>
        <w:t xml:space="preserve">RedisCacheManager </w:t>
      </w:r>
      <w:r>
        <w:rPr>
          <w:sz w:val="21"/>
        </w:rPr>
        <w:t>cacheManager</w:t>
      </w:r>
      <w:r>
        <w:rPr>
          <w:color w:val="666600"/>
          <w:sz w:val="21"/>
        </w:rPr>
        <w:t>(</w:t>
      </w:r>
      <w:r>
        <w:rPr>
          <w:color w:val="660066"/>
          <w:sz w:val="21"/>
        </w:rPr>
        <w:t>RedisTemplate</w:t>
      </w:r>
      <w:r>
        <w:rPr>
          <w:color w:val="666600"/>
          <w:sz w:val="21"/>
        </w:rPr>
        <w:t>&lt;</w:t>
      </w:r>
      <w:r>
        <w:rPr>
          <w:color w:val="660066"/>
          <w:sz w:val="21"/>
        </w:rPr>
        <w:t>String</w:t>
      </w:r>
      <w:r>
        <w:rPr>
          <w:color w:val="666600"/>
          <w:sz w:val="21"/>
        </w:rPr>
        <w:t xml:space="preserve">, </w:t>
      </w:r>
      <w:r>
        <w:rPr>
          <w:color w:val="660066"/>
          <w:sz w:val="21"/>
        </w:rPr>
        <w:t>Object</w:t>
      </w:r>
      <w:r>
        <w:rPr>
          <w:color w:val="666600"/>
          <w:sz w:val="21"/>
        </w:rPr>
        <w:t>&gt;</w:t>
      </w:r>
      <w:r>
        <w:rPr>
          <w:sz w:val="21"/>
        </w:rPr>
        <w:t xml:space="preserve"> redisTemplate</w:t>
      </w:r>
      <w:r>
        <w:rPr>
          <w:color w:val="666600"/>
          <w:sz w:val="21"/>
        </w:rPr>
        <w:t>)</w:t>
      </w:r>
      <w:r>
        <w:rPr>
          <w:color w:val="666600"/>
          <w:spacing w:val="-10"/>
          <w:sz w:val="21"/>
        </w:rPr>
        <w:t xml:space="preserve"> </w:t>
      </w:r>
      <w:r>
        <w:rPr>
          <w:color w:val="666600"/>
          <w:sz w:val="21"/>
        </w:rPr>
        <w:t>{</w:t>
      </w:r>
    </w:p>
    <w:p>
      <w:pPr>
        <w:pStyle w:val="10"/>
        <w:numPr>
          <w:ilvl w:val="0"/>
          <w:numId w:val="37"/>
        </w:numPr>
        <w:tabs>
          <w:tab w:val="left" w:pos="2045"/>
          <w:tab w:val="left" w:pos="2046"/>
        </w:tabs>
        <w:spacing w:before="0" w:after="0" w:line="309" w:lineRule="auto"/>
        <w:ind w:left="1016" w:right="394" w:hanging="814"/>
        <w:jc w:val="left"/>
        <w:rPr>
          <w:sz w:val="21"/>
        </w:rPr>
      </w:pPr>
      <w:r>
        <w:rPr>
          <w:color w:val="660066"/>
          <w:sz w:val="21"/>
        </w:rPr>
        <w:t xml:space="preserve">RedisCacheManager </w:t>
      </w:r>
      <w:r>
        <w:rPr>
          <w:sz w:val="21"/>
        </w:rPr>
        <w:t xml:space="preserve">redisCacheManager </w:t>
      </w:r>
      <w:r>
        <w:rPr>
          <w:color w:val="666600"/>
          <w:sz w:val="21"/>
        </w:rPr>
        <w:t xml:space="preserve">= </w:t>
      </w:r>
      <w:r>
        <w:rPr>
          <w:color w:val="000087"/>
          <w:sz w:val="21"/>
        </w:rPr>
        <w:t xml:space="preserve">new </w:t>
      </w:r>
      <w:r>
        <w:rPr>
          <w:color w:val="660066"/>
          <w:sz w:val="21"/>
        </w:rPr>
        <w:t>RedisCacheManager</w:t>
      </w:r>
      <w:r>
        <w:rPr>
          <w:color w:val="666600"/>
          <w:sz w:val="21"/>
        </w:rPr>
        <w:t>(</w:t>
      </w:r>
      <w:r>
        <w:rPr>
          <w:sz w:val="21"/>
        </w:rPr>
        <w:t>red isTemplate</w:t>
      </w:r>
      <w:r>
        <w:rPr>
          <w:color w:val="666600"/>
          <w:sz w:val="21"/>
        </w:rPr>
        <w:t>);</w:t>
      </w:r>
    </w:p>
    <w:p>
      <w:pPr>
        <w:pStyle w:val="10"/>
        <w:numPr>
          <w:ilvl w:val="0"/>
          <w:numId w:val="37"/>
        </w:numPr>
        <w:tabs>
          <w:tab w:val="left" w:pos="2047"/>
          <w:tab w:val="left" w:pos="2048"/>
        </w:tabs>
        <w:spacing w:before="1" w:after="0" w:line="240" w:lineRule="auto"/>
        <w:ind w:left="2047" w:right="0" w:hanging="1845"/>
        <w:jc w:val="left"/>
        <w:rPr>
          <w:sz w:val="21"/>
        </w:rPr>
      </w:pPr>
      <w:r>
        <w:rPr>
          <w:sz w:val="21"/>
        </w:rPr>
        <w:t>redisCacheManager</w:t>
      </w:r>
      <w:r>
        <w:rPr>
          <w:color w:val="666600"/>
          <w:sz w:val="21"/>
        </w:rPr>
        <w:t>.</w:t>
      </w:r>
      <w:r>
        <w:rPr>
          <w:sz w:val="21"/>
        </w:rPr>
        <w:t>setDefaultExpiration</w:t>
      </w:r>
      <w:r>
        <w:rPr>
          <w:color w:val="666600"/>
          <w:sz w:val="21"/>
        </w:rPr>
        <w:t>(</w:t>
      </w:r>
      <w:r>
        <w:rPr>
          <w:color w:val="006666"/>
          <w:sz w:val="21"/>
        </w:rPr>
        <w:t xml:space="preserve">30 </w:t>
      </w:r>
      <w:r>
        <w:rPr>
          <w:color w:val="666600"/>
          <w:sz w:val="21"/>
        </w:rPr>
        <w:t>*</w:t>
      </w:r>
      <w:r>
        <w:rPr>
          <w:color w:val="666600"/>
          <w:spacing w:val="-2"/>
          <w:sz w:val="21"/>
        </w:rPr>
        <w:t xml:space="preserve"> </w:t>
      </w:r>
      <w:r>
        <w:rPr>
          <w:color w:val="006666"/>
          <w:sz w:val="21"/>
        </w:rPr>
        <w:t>60</w:t>
      </w:r>
      <w:r>
        <w:rPr>
          <w:color w:val="666600"/>
          <w:sz w:val="21"/>
        </w:rPr>
        <w:t>);</w:t>
      </w:r>
    </w:p>
    <w:p>
      <w:pPr>
        <w:pStyle w:val="10"/>
        <w:numPr>
          <w:ilvl w:val="0"/>
          <w:numId w:val="37"/>
        </w:numPr>
        <w:tabs>
          <w:tab w:val="left" w:pos="2045"/>
          <w:tab w:val="left" w:pos="2046"/>
        </w:tabs>
        <w:spacing w:before="69" w:after="0" w:line="240" w:lineRule="auto"/>
        <w:ind w:left="2045" w:right="0" w:hanging="1843"/>
        <w:jc w:val="left"/>
        <w:rPr>
          <w:sz w:val="21"/>
        </w:rPr>
      </w:pPr>
      <w:r>
        <w:rPr>
          <w:color w:val="000087"/>
          <w:sz w:val="21"/>
        </w:rPr>
        <w:t>return</w:t>
      </w:r>
      <w:r>
        <w:rPr>
          <w:color w:val="000087"/>
          <w:spacing w:val="-2"/>
          <w:sz w:val="21"/>
        </w:rPr>
        <w:t xml:space="preserve"> </w:t>
      </w:r>
      <w:r>
        <w:rPr>
          <w:sz w:val="21"/>
        </w:rPr>
        <w:t>redisCacheManager</w:t>
      </w:r>
      <w:r>
        <w:rPr>
          <w:color w:val="666600"/>
          <w:sz w:val="21"/>
        </w:rPr>
        <w:t>;</w:t>
      </w:r>
    </w:p>
    <w:p>
      <w:pPr>
        <w:tabs>
          <w:tab w:val="left" w:pos="1538"/>
        </w:tabs>
        <w:spacing w:before="70"/>
        <w:ind w:left="202" w:right="0" w:firstLine="0"/>
        <w:jc w:val="left"/>
        <w:rPr>
          <w:rFonts w:ascii="Courier New"/>
          <w:sz w:val="21"/>
        </w:rPr>
      </w:pPr>
      <w:r>
        <w:rPr>
          <w:rFonts w:ascii="Courier New"/>
          <w:color w:val="668099"/>
          <w:sz w:val="21"/>
        </w:rPr>
        <w:t>16.</w:t>
      </w:r>
      <w:r>
        <w:rPr>
          <w:rFonts w:ascii="Courier New"/>
          <w:color w:val="668099"/>
          <w:sz w:val="21"/>
        </w:rPr>
        <w:tab/>
      </w:r>
      <w:r>
        <w:rPr>
          <w:rFonts w:ascii="Courier New"/>
          <w:color w:val="666600"/>
          <w:sz w:val="21"/>
        </w:rPr>
        <w:t>}</w:t>
      </w:r>
    </w:p>
    <w:p>
      <w:pPr>
        <w:spacing w:before="69"/>
        <w:ind w:left="202" w:right="0" w:firstLine="0"/>
        <w:jc w:val="left"/>
        <w:rPr>
          <w:rFonts w:ascii="Courier New"/>
          <w:sz w:val="21"/>
        </w:rPr>
      </w:pPr>
      <w:r>
        <w:rPr>
          <w:rFonts w:ascii="Courier New"/>
          <w:color w:val="668099"/>
          <w:sz w:val="21"/>
        </w:rPr>
        <w:t>17.</w:t>
      </w:r>
    </w:p>
    <w:p>
      <w:pPr>
        <w:pStyle w:val="10"/>
        <w:numPr>
          <w:ilvl w:val="0"/>
          <w:numId w:val="38"/>
        </w:numPr>
        <w:tabs>
          <w:tab w:val="left" w:pos="1538"/>
          <w:tab w:val="left" w:pos="1539"/>
        </w:tabs>
        <w:spacing w:before="69" w:after="0" w:line="240" w:lineRule="auto"/>
        <w:ind w:left="1016" w:right="0" w:hanging="814"/>
        <w:jc w:val="left"/>
        <w:rPr>
          <w:sz w:val="21"/>
        </w:rPr>
      </w:pPr>
      <w:r>
        <w:rPr>
          <w:color w:val="006666"/>
          <w:sz w:val="21"/>
        </w:rPr>
        <w:t>@Bean</w:t>
      </w:r>
    </w:p>
    <w:p>
      <w:pPr>
        <w:pStyle w:val="10"/>
        <w:numPr>
          <w:ilvl w:val="0"/>
          <w:numId w:val="38"/>
        </w:numPr>
        <w:tabs>
          <w:tab w:val="left" w:pos="1538"/>
          <w:tab w:val="left" w:pos="1539"/>
        </w:tabs>
        <w:spacing w:before="70" w:after="0" w:line="309" w:lineRule="auto"/>
        <w:ind w:left="1016" w:right="3478" w:hanging="814"/>
        <w:jc w:val="left"/>
        <w:rPr>
          <w:sz w:val="21"/>
        </w:rPr>
      </w:pPr>
      <w:r>
        <w:rPr>
          <w:color w:val="000087"/>
          <w:sz w:val="21"/>
        </w:rPr>
        <w:t xml:space="preserve">public </w:t>
      </w:r>
      <w:r>
        <w:rPr>
          <w:color w:val="660066"/>
          <w:sz w:val="21"/>
        </w:rPr>
        <w:t>RedisTemplate</w:t>
      </w:r>
      <w:r>
        <w:rPr>
          <w:color w:val="666600"/>
          <w:sz w:val="21"/>
        </w:rPr>
        <w:t>&lt;</w:t>
      </w:r>
      <w:r>
        <w:rPr>
          <w:color w:val="660066"/>
          <w:sz w:val="21"/>
        </w:rPr>
        <w:t>String</w:t>
      </w:r>
      <w:r>
        <w:rPr>
          <w:color w:val="666600"/>
          <w:sz w:val="21"/>
        </w:rPr>
        <w:t xml:space="preserve">, </w:t>
      </w:r>
      <w:r>
        <w:rPr>
          <w:color w:val="660066"/>
          <w:sz w:val="21"/>
        </w:rPr>
        <w:t>Object</w:t>
      </w:r>
      <w:r>
        <w:rPr>
          <w:color w:val="666600"/>
          <w:sz w:val="21"/>
        </w:rPr>
        <w:t>&gt;</w:t>
      </w:r>
      <w:r>
        <w:rPr>
          <w:sz w:val="21"/>
        </w:rPr>
        <w:t xml:space="preserve"> redisTemplate</w:t>
      </w:r>
      <w:r>
        <w:rPr>
          <w:color w:val="666600"/>
          <w:sz w:val="21"/>
        </w:rPr>
        <w:t>(</w:t>
      </w:r>
      <w:r>
        <w:rPr>
          <w:color w:val="660066"/>
          <w:sz w:val="21"/>
        </w:rPr>
        <w:t xml:space="preserve">RedisConnectionFactory </w:t>
      </w:r>
      <w:r>
        <w:rPr>
          <w:sz w:val="21"/>
        </w:rPr>
        <w:t>factory</w:t>
      </w:r>
      <w:r>
        <w:rPr>
          <w:color w:val="666600"/>
          <w:sz w:val="21"/>
        </w:rPr>
        <w:t>)</w:t>
      </w:r>
      <w:r>
        <w:rPr>
          <w:color w:val="666600"/>
          <w:spacing w:val="-55"/>
          <w:sz w:val="21"/>
        </w:rPr>
        <w:t xml:space="preserve"> </w:t>
      </w:r>
      <w:r>
        <w:rPr>
          <w:color w:val="666600"/>
          <w:sz w:val="21"/>
        </w:rPr>
        <w:t>{</w:t>
      </w:r>
    </w:p>
    <w:p>
      <w:pPr>
        <w:pStyle w:val="10"/>
        <w:numPr>
          <w:ilvl w:val="0"/>
          <w:numId w:val="38"/>
        </w:numPr>
        <w:tabs>
          <w:tab w:val="left" w:pos="2045"/>
          <w:tab w:val="left" w:pos="2046"/>
        </w:tabs>
        <w:spacing w:before="0" w:after="0" w:line="240" w:lineRule="auto"/>
        <w:ind w:left="2045" w:right="0" w:hanging="1843"/>
        <w:jc w:val="left"/>
        <w:rPr>
          <w:sz w:val="21"/>
        </w:rPr>
      </w:pPr>
      <w:r>
        <w:rPr>
          <w:color w:val="660066"/>
          <w:sz w:val="21"/>
        </w:rPr>
        <w:t>RedisTemplate</w:t>
      </w:r>
      <w:r>
        <w:rPr>
          <w:color w:val="666600"/>
          <w:sz w:val="21"/>
        </w:rPr>
        <w:t>&lt;</w:t>
      </w:r>
      <w:r>
        <w:rPr>
          <w:color w:val="660066"/>
          <w:sz w:val="21"/>
        </w:rPr>
        <w:t>String</w:t>
      </w:r>
      <w:r>
        <w:rPr>
          <w:color w:val="666600"/>
          <w:sz w:val="21"/>
        </w:rPr>
        <w:t xml:space="preserve">, </w:t>
      </w:r>
      <w:r>
        <w:rPr>
          <w:color w:val="660066"/>
          <w:sz w:val="21"/>
        </w:rPr>
        <w:t>Object</w:t>
      </w:r>
      <w:r>
        <w:rPr>
          <w:color w:val="666600"/>
          <w:sz w:val="21"/>
        </w:rPr>
        <w:t xml:space="preserve">&gt; </w:t>
      </w:r>
      <w:r>
        <w:rPr>
          <w:sz w:val="21"/>
        </w:rPr>
        <w:t xml:space="preserve">template </w:t>
      </w:r>
      <w:r>
        <w:rPr>
          <w:color w:val="666600"/>
          <w:sz w:val="21"/>
        </w:rPr>
        <w:t xml:space="preserve">= </w:t>
      </w:r>
      <w:r>
        <w:rPr>
          <w:color w:val="000087"/>
          <w:sz w:val="21"/>
        </w:rPr>
        <w:t>new</w:t>
      </w:r>
      <w:r>
        <w:rPr>
          <w:color w:val="000087"/>
          <w:spacing w:val="32"/>
          <w:sz w:val="21"/>
        </w:rPr>
        <w:t xml:space="preserve"> </w:t>
      </w:r>
      <w:r>
        <w:rPr>
          <w:color w:val="660066"/>
          <w:sz w:val="21"/>
        </w:rPr>
        <w:t>RedisTemplate</w:t>
      </w:r>
      <w:r>
        <w:rPr>
          <w:color w:val="666600"/>
          <w:sz w:val="21"/>
        </w:rPr>
        <w:t>&lt;&gt;();</w:t>
      </w:r>
    </w:p>
    <w:p>
      <w:pPr>
        <w:pStyle w:val="10"/>
        <w:numPr>
          <w:ilvl w:val="0"/>
          <w:numId w:val="38"/>
        </w:numPr>
        <w:tabs>
          <w:tab w:val="left" w:pos="2047"/>
          <w:tab w:val="left" w:pos="2048"/>
        </w:tabs>
        <w:spacing w:before="69" w:after="0" w:line="240" w:lineRule="auto"/>
        <w:ind w:left="2047" w:right="0" w:hanging="1845"/>
        <w:jc w:val="left"/>
        <w:rPr>
          <w:sz w:val="21"/>
        </w:rPr>
      </w:pPr>
      <w:r>
        <w:rPr>
          <w:sz w:val="21"/>
        </w:rPr>
        <w:t>template</w:t>
      </w:r>
      <w:r>
        <w:rPr>
          <w:color w:val="666600"/>
          <w:sz w:val="21"/>
        </w:rPr>
        <w:t>.</w:t>
      </w:r>
      <w:r>
        <w:rPr>
          <w:sz w:val="21"/>
        </w:rPr>
        <w:t>setConnectionFactory</w:t>
      </w:r>
      <w:r>
        <w:rPr>
          <w:color w:val="666600"/>
          <w:sz w:val="21"/>
        </w:rPr>
        <w:t>(</w:t>
      </w:r>
      <w:r>
        <w:rPr>
          <w:sz w:val="21"/>
        </w:rPr>
        <w:t>factory</w:t>
      </w:r>
      <w:r>
        <w:rPr>
          <w:color w:val="666600"/>
          <w:sz w:val="21"/>
        </w:rPr>
        <w:t>);</w:t>
      </w:r>
    </w:p>
    <w:p>
      <w:pPr>
        <w:pStyle w:val="10"/>
        <w:numPr>
          <w:ilvl w:val="0"/>
          <w:numId w:val="38"/>
        </w:numPr>
        <w:tabs>
          <w:tab w:val="left" w:pos="2047"/>
          <w:tab w:val="left" w:pos="2048"/>
        </w:tabs>
        <w:spacing w:before="70" w:after="0" w:line="240" w:lineRule="auto"/>
        <w:ind w:left="2047" w:right="0" w:hanging="1845"/>
        <w:jc w:val="left"/>
        <w:rPr>
          <w:sz w:val="21"/>
        </w:rPr>
      </w:pPr>
      <w:r>
        <w:rPr>
          <w:sz w:val="21"/>
        </w:rPr>
        <w:t>template</w:t>
      </w:r>
      <w:r>
        <w:rPr>
          <w:color w:val="666600"/>
          <w:sz w:val="21"/>
        </w:rPr>
        <w:t>.</w:t>
      </w:r>
      <w:r>
        <w:rPr>
          <w:sz w:val="21"/>
        </w:rPr>
        <w:t>afterPropertiesSet</w:t>
      </w:r>
      <w:r>
        <w:rPr>
          <w:color w:val="666600"/>
          <w:sz w:val="21"/>
        </w:rPr>
        <w:t>();</w:t>
      </w:r>
    </w:p>
    <w:p>
      <w:pPr>
        <w:pStyle w:val="10"/>
        <w:numPr>
          <w:ilvl w:val="0"/>
          <w:numId w:val="38"/>
        </w:numPr>
        <w:tabs>
          <w:tab w:val="left" w:pos="2045"/>
          <w:tab w:val="left" w:pos="2046"/>
        </w:tabs>
        <w:spacing w:before="69" w:after="0" w:line="240" w:lineRule="auto"/>
        <w:ind w:left="2045" w:right="0" w:hanging="1843"/>
        <w:jc w:val="left"/>
        <w:rPr>
          <w:sz w:val="21"/>
        </w:rPr>
      </w:pPr>
      <w:r>
        <w:rPr>
          <w:color w:val="000087"/>
          <w:sz w:val="21"/>
        </w:rPr>
        <w:t>return</w:t>
      </w:r>
      <w:r>
        <w:rPr>
          <w:color w:val="000087"/>
          <w:spacing w:val="-3"/>
          <w:sz w:val="21"/>
        </w:rPr>
        <w:t xml:space="preserve"> </w:t>
      </w:r>
      <w:r>
        <w:rPr>
          <w:sz w:val="21"/>
        </w:rPr>
        <w:t>template</w:t>
      </w:r>
      <w:r>
        <w:rPr>
          <w:color w:val="666600"/>
          <w:sz w:val="21"/>
        </w:rPr>
        <w:t>;</w:t>
      </w:r>
    </w:p>
    <w:p>
      <w:pPr>
        <w:tabs>
          <w:tab w:val="left" w:pos="1538"/>
        </w:tabs>
        <w:spacing w:before="69"/>
        <w:ind w:left="202" w:right="0" w:firstLine="0"/>
        <w:jc w:val="left"/>
        <w:rPr>
          <w:rFonts w:ascii="Courier New"/>
          <w:sz w:val="21"/>
        </w:rPr>
      </w:pPr>
      <w:r>
        <w:rPr>
          <w:rFonts w:ascii="Courier New"/>
          <w:color w:val="668099"/>
          <w:sz w:val="21"/>
        </w:rPr>
        <w:t>24.</w:t>
      </w:r>
      <w:r>
        <w:rPr>
          <w:rFonts w:ascii="Courier New"/>
          <w:color w:val="668099"/>
          <w:sz w:val="21"/>
        </w:rPr>
        <w:tab/>
      </w:r>
      <w:r>
        <w:rPr>
          <w:rFonts w:ascii="Courier New"/>
          <w:color w:val="666600"/>
          <w:sz w:val="21"/>
        </w:rPr>
        <w:t>}</w:t>
      </w:r>
    </w:p>
    <w:p>
      <w:pPr>
        <w:tabs>
          <w:tab w:val="left" w:pos="1016"/>
        </w:tabs>
        <w:spacing w:before="70"/>
        <w:ind w:left="202" w:right="0" w:firstLine="0"/>
        <w:jc w:val="left"/>
        <w:rPr>
          <w:rFonts w:ascii="Courier New"/>
          <w:sz w:val="21"/>
        </w:rPr>
      </w:pPr>
      <w:r>
        <w:rPr>
          <w:rFonts w:ascii="Courier New"/>
          <w:color w:val="668099"/>
          <w:sz w:val="21"/>
        </w:rPr>
        <w:t>25.</w:t>
      </w:r>
      <w:r>
        <w:rPr>
          <w:rFonts w:ascii="Courier New"/>
          <w:color w:val="668099"/>
          <w:sz w:val="21"/>
        </w:rPr>
        <w:tab/>
      </w:r>
      <w:r>
        <w:rPr>
          <w:rFonts w:ascii="Courier New"/>
          <w:color w:val="666600"/>
          <w:sz w:val="21"/>
        </w:rPr>
        <w:t>}</w:t>
      </w:r>
    </w:p>
    <w:p>
      <w:pPr>
        <w:pStyle w:val="6"/>
        <w:rPr>
          <w:rFonts w:ascii="Courier New"/>
          <w:sz w:val="20"/>
        </w:rPr>
      </w:pPr>
    </w:p>
    <w:p>
      <w:pPr>
        <w:pStyle w:val="6"/>
        <w:spacing w:before="6"/>
        <w:rPr>
          <w:rFonts w:ascii="Courier New"/>
          <w:sz w:val="22"/>
        </w:rPr>
      </w:pPr>
      <w:r>
        <w:pict>
          <v:group id="_x0000_s1727" o:spid="_x0000_s1727" o:spt="203" style="position:absolute;left:0pt;margin-left:47.5pt;margin-top:14.75pt;height:146.65pt;width:470.05pt;mso-position-horizontal-relative:page;mso-wrap-distance-bottom:0pt;mso-wrap-distance-top:0pt;z-index:11264;mso-width-relative:page;mso-height-relative:page;" coordorigin="950,295" coordsize="9401,2933">
            <o:lock v:ext="edit"/>
            <v:shape id="_x0000_s1728" o:spid="_x0000_s1728" style="position:absolute;left:1395;top:340;height:323;width:2059;" fillcolor="#D6DBDF" filled="t" stroked="f" coordorigin="1396,340" coordsize="2059,323" path="m3393,663l1457,663,1433,658,1414,645,1401,625,1396,601,1396,402,1401,378,1414,358,1433,345,1457,340,3393,340,3417,345,3436,358,3449,378,3454,402,3454,601,3449,625,3436,645,3417,658,3393,663xe">
              <v:path arrowok="t"/>
              <v:fill on="t" focussize="0,0"/>
              <v:stroke on="f"/>
              <v:imagedata o:title=""/>
              <o:lock v:ext="edit"/>
            </v:shape>
            <v:shape id="_x0000_s1729" o:spid="_x0000_s1729" o:spt="75" type="#_x0000_t75" style="position:absolute;left:950;top:708;height:2520;width:9401;" filled="f" stroked="f" coordsize="21600,21600">
              <v:path/>
              <v:fill on="f" focussize="0,0"/>
              <v:stroke on="f"/>
              <v:imagedata r:id="rId129" o:title=""/>
              <o:lock v:ext="edit" aspectratio="t"/>
            </v:shape>
            <v:shape id="_x0000_s1730" o:spid="_x0000_s1730" o:spt="202" type="#_x0000_t202" style="position:absolute;left:950;top:295;height:2933;width:9401;"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z w:val="24"/>
                      </w:rPr>
                      <w:t>3</w:t>
                    </w:r>
                    <w:r>
                      <w:rPr>
                        <w:color w:val="333333"/>
                        <w:spacing w:val="1"/>
                        <w:sz w:val="24"/>
                      </w:rPr>
                      <w:t xml:space="preserve">.在 </w:t>
                    </w:r>
                    <w:r>
                      <w:rPr>
                        <w:rFonts w:ascii="Courier New" w:eastAsia="Courier New"/>
                        <w:color w:val="2B3D4F"/>
                        <w:sz w:val="21"/>
                      </w:rPr>
                      <w:t>application.yml</w:t>
                    </w:r>
                    <w:r>
                      <w:rPr>
                        <w:rFonts w:ascii="Courier New" w:eastAsia="Courier New"/>
                        <w:color w:val="2B3D4F"/>
                        <w:spacing w:val="-62"/>
                        <w:sz w:val="21"/>
                      </w:rPr>
                      <w:t xml:space="preserve"> </w:t>
                    </w:r>
                    <w:r>
                      <w:rPr>
                        <w:color w:val="333333"/>
                        <w:sz w:val="24"/>
                      </w:rPr>
                      <w:t>中配置redis的连接属性</w:t>
                    </w:r>
                  </w:p>
                </w:txbxContent>
              </v:textbox>
            </v:shape>
            <w10:wrap type="topAndBottom"/>
          </v:group>
        </w:pict>
      </w:r>
    </w:p>
    <w:p>
      <w:pPr>
        <w:tabs>
          <w:tab w:val="left" w:pos="5977"/>
        </w:tabs>
        <w:spacing w:before="0" w:line="406" w:lineRule="exact"/>
        <w:ind w:left="110" w:right="0" w:firstLine="0"/>
        <w:jc w:val="left"/>
        <w:rPr>
          <w:sz w:val="24"/>
        </w:rPr>
      </w:pPr>
      <w:r>
        <w:rPr>
          <w:color w:val="333333"/>
          <w:sz w:val="24"/>
        </w:rPr>
        <w:t>4.在</w:t>
      </w:r>
      <w:r>
        <w:rPr>
          <w:color w:val="333333"/>
          <w:spacing w:val="12"/>
          <w:sz w:val="24"/>
        </w:rPr>
        <w:t xml:space="preserve"> </w:t>
      </w:r>
      <w:r>
        <w:rPr>
          <w:rFonts w:ascii="Courier New" w:eastAsia="Courier New"/>
          <w:color w:val="2B3D4F"/>
          <w:sz w:val="21"/>
        </w:rPr>
        <w:t>GunsApplication</w:t>
      </w:r>
      <w:r>
        <w:rPr>
          <w:rFonts w:ascii="Courier New" w:eastAsia="Courier New"/>
          <w:color w:val="2B3D4F"/>
          <w:spacing w:val="-54"/>
          <w:sz w:val="21"/>
        </w:rPr>
        <w:t xml:space="preserve"> </w:t>
      </w:r>
      <w:r>
        <w:rPr>
          <w:color w:val="333333"/>
          <w:sz w:val="24"/>
        </w:rPr>
        <w:t>类中,编写</w:t>
      </w:r>
      <w:r>
        <w:rPr>
          <w:color w:val="333333"/>
          <w:sz w:val="24"/>
        </w:rPr>
        <w:tab/>
      </w:r>
      <w:r>
        <w:rPr>
          <w:color w:val="333333"/>
          <w:sz w:val="24"/>
        </w:rPr>
        <w:t>来测试一下Redis的连接</w:t>
      </w:r>
    </w:p>
    <w:p>
      <w:pPr>
        <w:pStyle w:val="6"/>
        <w:spacing w:before="13"/>
        <w:rPr>
          <w:sz w:val="12"/>
        </w:rPr>
      </w:pPr>
      <w:r>
        <w:pict>
          <v:group id="_x0000_s1731" o:spid="_x0000_s1731" o:spt="203" style="position:absolute;left:0pt;margin-left:47.5pt;margin-top:15.35pt;height:184.35pt;width:506.9pt;mso-position-horizontal-relative:page;mso-wrap-distance-bottom:0pt;mso-wrap-distance-top:0pt;z-index:11264;mso-width-relative:page;mso-height-relative:page;" coordorigin="950,307" coordsize="10138,3687">
            <o:lock v:ext="edit"/>
            <v:shape id="_x0000_s1732" o:spid="_x0000_s1732" o:spt="75" type="#_x0000_t75" style="position:absolute;left:950;top:307;height:3687;width:10138;" filled="f" stroked="f" coordsize="21600,21600">
              <v:path/>
              <v:fill on="f" focussize="0,0"/>
              <v:stroke on="f"/>
              <v:imagedata r:id="rId130" o:title=""/>
              <o:lock v:ext="edit" aspectratio="t"/>
            </v:shape>
            <v:shape id="_x0000_s1733" o:spid="_x0000_s1733" o:spt="202" type="#_x0000_t202" style="position:absolute;left:1042;top:466;height:3316;width:411;" filled="f" stroked="f" coordsize="21600,21600">
              <v:path/>
              <v:fill on="f" focussize="0,0"/>
              <v:stroke on="f" joinstyle="miter"/>
              <v:imagedata o:title=""/>
              <o:lock v:ext="edit"/>
              <v:textbox inset="0mm,0mm,0mm,0mm">
                <w:txbxContent>
                  <w:p>
                    <w:pPr>
                      <w:spacing w:before="4"/>
                      <w:ind w:left="122" w:right="4" w:firstLine="0"/>
                      <w:jc w:val="center"/>
                      <w:rPr>
                        <w:rFonts w:ascii="Courier New"/>
                        <w:sz w:val="21"/>
                      </w:rPr>
                    </w:pPr>
                    <w:r>
                      <w:rPr>
                        <w:rFonts w:ascii="Courier New"/>
                        <w:color w:val="668099"/>
                        <w:spacing w:val="-4"/>
                        <w:sz w:val="21"/>
                      </w:rPr>
                      <w:t>1.</w:t>
                    </w:r>
                  </w:p>
                  <w:p>
                    <w:pPr>
                      <w:spacing w:before="69"/>
                      <w:ind w:left="122" w:right="4" w:firstLine="0"/>
                      <w:jc w:val="center"/>
                      <w:rPr>
                        <w:rFonts w:ascii="Courier New"/>
                        <w:sz w:val="21"/>
                      </w:rPr>
                    </w:pPr>
                    <w:r>
                      <w:rPr>
                        <w:rFonts w:ascii="Courier New"/>
                        <w:color w:val="668099"/>
                        <w:spacing w:val="-4"/>
                        <w:sz w:val="21"/>
                      </w:rPr>
                      <w:t>2.</w:t>
                    </w:r>
                  </w:p>
                  <w:p>
                    <w:pPr>
                      <w:spacing w:before="70"/>
                      <w:ind w:left="122" w:right="4" w:firstLine="0"/>
                      <w:jc w:val="center"/>
                      <w:rPr>
                        <w:rFonts w:ascii="Courier New"/>
                        <w:sz w:val="21"/>
                      </w:rPr>
                    </w:pPr>
                    <w:r>
                      <w:rPr>
                        <w:rFonts w:ascii="Courier New"/>
                        <w:color w:val="668099"/>
                        <w:spacing w:val="-4"/>
                        <w:sz w:val="21"/>
                      </w:rPr>
                      <w:t>3.</w:t>
                    </w:r>
                  </w:p>
                  <w:p>
                    <w:pPr>
                      <w:spacing w:before="69"/>
                      <w:ind w:left="122" w:right="4" w:firstLine="0"/>
                      <w:jc w:val="center"/>
                      <w:rPr>
                        <w:rFonts w:ascii="Courier New"/>
                        <w:sz w:val="21"/>
                      </w:rPr>
                    </w:pPr>
                    <w:r>
                      <w:rPr>
                        <w:rFonts w:ascii="Courier New"/>
                        <w:color w:val="668099"/>
                        <w:spacing w:val="-4"/>
                        <w:sz w:val="21"/>
                      </w:rPr>
                      <w:t>4.</w:t>
                    </w:r>
                  </w:p>
                  <w:p>
                    <w:pPr>
                      <w:spacing w:before="69"/>
                      <w:ind w:left="122" w:right="4" w:firstLine="0"/>
                      <w:jc w:val="center"/>
                      <w:rPr>
                        <w:rFonts w:ascii="Courier New"/>
                        <w:sz w:val="21"/>
                      </w:rPr>
                    </w:pPr>
                    <w:r>
                      <w:rPr>
                        <w:rFonts w:ascii="Courier New"/>
                        <w:color w:val="668099"/>
                        <w:spacing w:val="-4"/>
                        <w:sz w:val="21"/>
                      </w:rPr>
                      <w:t>5.</w:t>
                    </w:r>
                  </w:p>
                  <w:p>
                    <w:pPr>
                      <w:spacing w:before="69"/>
                      <w:ind w:left="122" w:right="4" w:firstLine="0"/>
                      <w:jc w:val="center"/>
                      <w:rPr>
                        <w:rFonts w:ascii="Courier New"/>
                        <w:sz w:val="21"/>
                      </w:rPr>
                    </w:pPr>
                    <w:r>
                      <w:rPr>
                        <w:rFonts w:ascii="Courier New"/>
                        <w:color w:val="668099"/>
                        <w:spacing w:val="-4"/>
                        <w:sz w:val="21"/>
                      </w:rPr>
                      <w:t>6.</w:t>
                    </w:r>
                  </w:p>
                  <w:p>
                    <w:pPr>
                      <w:spacing w:before="16" w:line="240" w:lineRule="auto"/>
                      <w:rPr>
                        <w:sz w:val="17"/>
                      </w:rPr>
                    </w:pPr>
                  </w:p>
                  <w:p>
                    <w:pPr>
                      <w:spacing w:before="1"/>
                      <w:ind w:left="122" w:right="4" w:firstLine="0"/>
                      <w:jc w:val="center"/>
                      <w:rPr>
                        <w:rFonts w:ascii="Courier New"/>
                        <w:sz w:val="21"/>
                      </w:rPr>
                    </w:pPr>
                    <w:r>
                      <w:rPr>
                        <w:rFonts w:ascii="Courier New"/>
                        <w:color w:val="668099"/>
                        <w:spacing w:val="-4"/>
                        <w:sz w:val="21"/>
                      </w:rPr>
                      <w:t>7.</w:t>
                    </w:r>
                  </w:p>
                  <w:p>
                    <w:pPr>
                      <w:spacing w:before="69"/>
                      <w:ind w:left="122" w:right="4" w:firstLine="0"/>
                      <w:jc w:val="center"/>
                      <w:rPr>
                        <w:rFonts w:ascii="Courier New"/>
                        <w:sz w:val="21"/>
                      </w:rPr>
                    </w:pPr>
                    <w:r>
                      <w:rPr>
                        <w:rFonts w:ascii="Courier New"/>
                        <w:color w:val="668099"/>
                        <w:spacing w:val="-4"/>
                        <w:sz w:val="21"/>
                      </w:rPr>
                      <w:t>8.</w:t>
                    </w:r>
                  </w:p>
                  <w:p>
                    <w:pPr>
                      <w:spacing w:before="69"/>
                      <w:ind w:left="122" w:right="4" w:firstLine="0"/>
                      <w:jc w:val="center"/>
                      <w:rPr>
                        <w:rFonts w:ascii="Courier New"/>
                        <w:sz w:val="21"/>
                      </w:rPr>
                    </w:pPr>
                    <w:r>
                      <w:rPr>
                        <w:rFonts w:ascii="Courier New"/>
                        <w:color w:val="668099"/>
                        <w:spacing w:val="-4"/>
                        <w:sz w:val="21"/>
                      </w:rPr>
                      <w:t>9.</w:t>
                    </w:r>
                  </w:p>
                  <w:p>
                    <w:pPr>
                      <w:spacing w:before="69"/>
                      <w:ind w:left="0" w:right="18" w:firstLine="0"/>
                      <w:jc w:val="center"/>
                      <w:rPr>
                        <w:rFonts w:ascii="Courier New"/>
                        <w:sz w:val="21"/>
                      </w:rPr>
                    </w:pPr>
                    <w:r>
                      <w:rPr>
                        <w:rFonts w:ascii="Courier New"/>
                        <w:color w:val="668099"/>
                        <w:sz w:val="21"/>
                      </w:rPr>
                      <w:t>10.</w:t>
                    </w:r>
                  </w:p>
                </w:txbxContent>
              </v:textbox>
            </v:shape>
            <v:shape id="_x0000_s1734" o:spid="_x0000_s1734" o:spt="202" type="#_x0000_t202" style="position:absolute;left:1856;top:466;height:2394;width:912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6666"/>
                        <w:sz w:val="21"/>
                      </w:rPr>
                      <w:t>@Bean</w:t>
                    </w:r>
                  </w:p>
                  <w:p>
                    <w:pPr>
                      <w:spacing w:before="69" w:line="309" w:lineRule="auto"/>
                      <w:ind w:left="522" w:right="3470" w:hanging="523"/>
                      <w:jc w:val="left"/>
                      <w:rPr>
                        <w:rFonts w:ascii="Courier New"/>
                        <w:sz w:val="21"/>
                      </w:rPr>
                    </w:pPr>
                    <w:r>
                      <w:rPr>
                        <w:rFonts w:ascii="Courier New"/>
                        <w:color w:val="660066"/>
                        <w:sz w:val="21"/>
                      </w:rPr>
                      <w:t xml:space="preserve">CommandLineRunner </w:t>
                    </w:r>
                    <w:r>
                      <w:rPr>
                        <w:rFonts w:ascii="Courier New"/>
                        <w:sz w:val="21"/>
                      </w:rPr>
                      <w:t>commandLineRunner</w:t>
                    </w:r>
                    <w:r>
                      <w:rPr>
                        <w:rFonts w:ascii="Courier New"/>
                        <w:color w:val="666600"/>
                        <w:sz w:val="21"/>
                      </w:rPr>
                      <w:t xml:space="preserve">() { </w:t>
                    </w:r>
                    <w:r>
                      <w:rPr>
                        <w:rFonts w:ascii="Courier New"/>
                        <w:color w:val="000087"/>
                        <w:sz w:val="21"/>
                      </w:rPr>
                      <w:t xml:space="preserve">return new </w:t>
                    </w:r>
                    <w:r>
                      <w:rPr>
                        <w:rFonts w:ascii="Courier New"/>
                        <w:color w:val="660066"/>
                        <w:sz w:val="21"/>
                      </w:rPr>
                      <w:t>CommandLineRunner</w:t>
                    </w:r>
                    <w:r>
                      <w:rPr>
                        <w:rFonts w:ascii="Courier New"/>
                        <w:color w:val="666600"/>
                        <w:sz w:val="21"/>
                      </w:rPr>
                      <w:t>() {</w:t>
                    </w:r>
                  </w:p>
                  <w:p>
                    <w:pPr>
                      <w:spacing w:before="1"/>
                      <w:ind w:left="1029" w:right="0" w:firstLine="0"/>
                      <w:jc w:val="left"/>
                      <w:rPr>
                        <w:rFonts w:ascii="Courier New"/>
                        <w:sz w:val="21"/>
                      </w:rPr>
                    </w:pPr>
                    <w:r>
                      <w:rPr>
                        <w:rFonts w:ascii="Courier New"/>
                        <w:color w:val="006666"/>
                        <w:sz w:val="21"/>
                      </w:rPr>
                      <w:t>@Override</w:t>
                    </w:r>
                  </w:p>
                  <w:p>
                    <w:pPr>
                      <w:spacing w:before="69"/>
                      <w:ind w:left="1029" w:right="0" w:firstLine="0"/>
                      <w:jc w:val="left"/>
                      <w:rPr>
                        <w:rFonts w:ascii="Courier New"/>
                        <w:sz w:val="21"/>
                      </w:rPr>
                    </w:pPr>
                    <w:r>
                      <w:rPr>
                        <w:rFonts w:ascii="Courier New"/>
                        <w:color w:val="000087"/>
                        <w:sz w:val="21"/>
                      </w:rPr>
                      <w:t xml:space="preserve">public void </w:t>
                    </w:r>
                    <w:r>
                      <w:rPr>
                        <w:rFonts w:ascii="Courier New"/>
                        <w:sz w:val="21"/>
                      </w:rPr>
                      <w:t>run</w:t>
                    </w:r>
                    <w:r>
                      <w:rPr>
                        <w:rFonts w:ascii="Courier New"/>
                        <w:color w:val="666600"/>
                        <w:sz w:val="21"/>
                      </w:rPr>
                      <w:t>(</w:t>
                    </w:r>
                    <w:r>
                      <w:rPr>
                        <w:rFonts w:ascii="Courier New"/>
                        <w:color w:val="660066"/>
                        <w:sz w:val="21"/>
                      </w:rPr>
                      <w:t>String</w:t>
                    </w:r>
                    <w:r>
                      <w:rPr>
                        <w:rFonts w:ascii="Courier New"/>
                        <w:color w:val="666600"/>
                        <w:sz w:val="21"/>
                      </w:rPr>
                      <w:t xml:space="preserve">... </w:t>
                    </w:r>
                    <w:r>
                      <w:rPr>
                        <w:rFonts w:ascii="Courier New"/>
                        <w:sz w:val="21"/>
                      </w:rPr>
                      <w:t>strings</w:t>
                    </w:r>
                    <w:r>
                      <w:rPr>
                        <w:rFonts w:ascii="Courier New"/>
                        <w:color w:val="666600"/>
                        <w:sz w:val="21"/>
                      </w:rPr>
                      <w:t xml:space="preserve">) </w:t>
                    </w:r>
                    <w:r>
                      <w:rPr>
                        <w:rFonts w:ascii="Courier New"/>
                        <w:color w:val="000087"/>
                        <w:sz w:val="21"/>
                      </w:rPr>
                      <w:t xml:space="preserve">throws </w:t>
                    </w:r>
                    <w:r>
                      <w:rPr>
                        <w:rFonts w:ascii="Courier New"/>
                        <w:color w:val="660066"/>
                        <w:sz w:val="21"/>
                      </w:rPr>
                      <w:t xml:space="preserve">Exception </w:t>
                    </w:r>
                    <w:r>
                      <w:rPr>
                        <w:rFonts w:ascii="Courier New"/>
                        <w:color w:val="666600"/>
                        <w:sz w:val="21"/>
                      </w:rPr>
                      <w:t>{</w:t>
                    </w:r>
                  </w:p>
                  <w:p>
                    <w:pPr>
                      <w:spacing w:before="69" w:line="309" w:lineRule="auto"/>
                      <w:ind w:left="0" w:right="0" w:firstLine="1551"/>
                      <w:jc w:val="left"/>
                      <w:rPr>
                        <w:rFonts w:ascii="Courier New"/>
                        <w:sz w:val="21"/>
                      </w:rPr>
                    </w:pPr>
                    <w:r>
                      <w:rPr>
                        <w:rFonts w:ascii="Courier New"/>
                        <w:color w:val="660066"/>
                        <w:sz w:val="21"/>
                      </w:rPr>
                      <w:t>BoundValueOperations</w:t>
                    </w:r>
                    <w:r>
                      <w:rPr>
                        <w:rFonts w:ascii="Courier New"/>
                        <w:color w:val="666600"/>
                        <w:sz w:val="21"/>
                      </w:rPr>
                      <w:t>&lt;</w:t>
                    </w:r>
                    <w:r>
                      <w:rPr>
                        <w:rFonts w:ascii="Courier New"/>
                        <w:color w:val="660066"/>
                        <w:sz w:val="21"/>
                      </w:rPr>
                      <w:t>String</w:t>
                    </w:r>
                    <w:r>
                      <w:rPr>
                        <w:rFonts w:ascii="Courier New"/>
                        <w:color w:val="666600"/>
                        <w:sz w:val="21"/>
                      </w:rPr>
                      <w:t xml:space="preserve">, </w:t>
                    </w:r>
                    <w:r>
                      <w:rPr>
                        <w:rFonts w:ascii="Courier New"/>
                        <w:color w:val="660066"/>
                        <w:sz w:val="21"/>
                      </w:rPr>
                      <w:t>Object</w:t>
                    </w:r>
                    <w:r>
                      <w:rPr>
                        <w:rFonts w:ascii="Courier New"/>
                        <w:color w:val="666600"/>
                        <w:sz w:val="21"/>
                      </w:rPr>
                      <w:t xml:space="preserve">&gt; </w:t>
                    </w:r>
                    <w:r>
                      <w:rPr>
                        <w:rFonts w:ascii="Courier New"/>
                        <w:sz w:val="21"/>
                      </w:rPr>
                      <w:t xml:space="preserve">test </w:t>
                    </w:r>
                    <w:r>
                      <w:rPr>
                        <w:rFonts w:ascii="Courier New"/>
                        <w:color w:val="666600"/>
                        <w:sz w:val="21"/>
                      </w:rPr>
                      <w:t xml:space="preserve">= </w:t>
                    </w:r>
                    <w:r>
                      <w:rPr>
                        <w:rFonts w:ascii="Courier New"/>
                        <w:sz w:val="21"/>
                      </w:rPr>
                      <w:t>redisTemplate</w:t>
                    </w:r>
                    <w:r>
                      <w:rPr>
                        <w:rFonts w:ascii="Courier New"/>
                        <w:color w:val="666600"/>
                        <w:sz w:val="21"/>
                      </w:rPr>
                      <w:t>.</w:t>
                    </w:r>
                    <w:r>
                      <w:rPr>
                        <w:rFonts w:ascii="Courier New"/>
                        <w:sz w:val="21"/>
                      </w:rPr>
                      <w:t>b oundValueOps</w:t>
                    </w:r>
                    <w:r>
                      <w:rPr>
                        <w:rFonts w:ascii="Courier New"/>
                        <w:color w:val="666600"/>
                        <w:sz w:val="21"/>
                      </w:rPr>
                      <w:t>(</w:t>
                    </w:r>
                    <w:r>
                      <w:rPr>
                        <w:rFonts w:ascii="Courier New"/>
                        <w:color w:val="008700"/>
                        <w:sz w:val="21"/>
                      </w:rPr>
                      <w:t>"test"</w:t>
                    </w:r>
                    <w:r>
                      <w:rPr>
                        <w:rFonts w:ascii="Courier New"/>
                        <w:color w:val="666600"/>
                        <w:sz w:val="21"/>
                      </w:rPr>
                      <w:t>);</w:t>
                    </w:r>
                  </w:p>
                  <w:p>
                    <w:pPr>
                      <w:spacing w:before="1"/>
                      <w:ind w:left="1546" w:right="0" w:firstLine="0"/>
                      <w:jc w:val="left"/>
                      <w:rPr>
                        <w:rFonts w:ascii="Courier New"/>
                        <w:sz w:val="21"/>
                      </w:rPr>
                    </w:pPr>
                    <w:r>
                      <w:rPr>
                        <w:rFonts w:ascii="Courier New"/>
                        <w:sz w:val="21"/>
                      </w:rPr>
                      <w:t>test</w:t>
                    </w:r>
                    <w:r>
                      <w:rPr>
                        <w:rFonts w:ascii="Courier New"/>
                        <w:color w:val="666600"/>
                        <w:sz w:val="21"/>
                      </w:rPr>
                      <w:t>.</w:t>
                    </w:r>
                    <w:r>
                      <w:rPr>
                        <w:rFonts w:ascii="Courier New"/>
                        <w:sz w:val="21"/>
                      </w:rPr>
                      <w:t>set</w:t>
                    </w:r>
                    <w:r>
                      <w:rPr>
                        <w:rFonts w:ascii="Courier New"/>
                        <w:color w:val="666600"/>
                        <w:sz w:val="21"/>
                      </w:rPr>
                      <w:t>(</w:t>
                    </w:r>
                    <w:r>
                      <w:rPr>
                        <w:rFonts w:ascii="Courier New"/>
                        <w:color w:val="008700"/>
                        <w:sz w:val="21"/>
                      </w:rPr>
                      <w:t>"test value"</w:t>
                    </w:r>
                    <w:r>
                      <w:rPr>
                        <w:rFonts w:ascii="Courier New"/>
                        <w:color w:val="666600"/>
                        <w:sz w:val="21"/>
                      </w:rPr>
                      <w:t>);</w:t>
                    </w:r>
                  </w:p>
                </w:txbxContent>
              </v:textbox>
            </v:shape>
            <v:shape id="_x0000_s1735" o:spid="_x0000_s1735" o:spt="202" type="#_x0000_t202" style="position:absolute;left:3408;top:3230;height:551;width:2834;"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0066"/>
                        <w:sz w:val="21"/>
                      </w:rPr>
                      <w:t xml:space="preserve">Object </w:t>
                    </w:r>
                    <w:r>
                      <w:rPr>
                        <w:rFonts w:ascii="Courier New"/>
                        <w:sz w:val="21"/>
                      </w:rPr>
                      <w:t xml:space="preserve">o </w:t>
                    </w:r>
                    <w:r>
                      <w:rPr>
                        <w:rFonts w:ascii="Courier New"/>
                        <w:color w:val="666600"/>
                        <w:sz w:val="21"/>
                      </w:rPr>
                      <w:t>=</w:t>
                    </w:r>
                    <w:r>
                      <w:rPr>
                        <w:rFonts w:ascii="Courier New"/>
                        <w:color w:val="666600"/>
                        <w:spacing w:val="28"/>
                        <w:sz w:val="21"/>
                      </w:rPr>
                      <w:t xml:space="preserve"> </w:t>
                    </w:r>
                    <w:r>
                      <w:rPr>
                        <w:rFonts w:ascii="Courier New"/>
                        <w:sz w:val="21"/>
                      </w:rPr>
                      <w:t>test</w:t>
                    </w:r>
                    <w:r>
                      <w:rPr>
                        <w:rFonts w:ascii="Courier New"/>
                        <w:color w:val="666600"/>
                        <w:sz w:val="21"/>
                      </w:rPr>
                      <w:t>.</w:t>
                    </w:r>
                    <w:r>
                      <w:rPr>
                        <w:rFonts w:ascii="Courier New"/>
                        <w:sz w:val="21"/>
                      </w:rPr>
                      <w:t>get</w:t>
                    </w:r>
                    <w:r>
                      <w:rPr>
                        <w:rFonts w:ascii="Courier New"/>
                        <w:color w:val="666600"/>
                        <w:sz w:val="21"/>
                      </w:rPr>
                      <w:t>();</w:t>
                    </w:r>
                  </w:p>
                  <w:p>
                    <w:pPr>
                      <w:spacing w:before="69"/>
                      <w:ind w:left="0" w:right="0" w:firstLine="0"/>
                      <w:jc w:val="left"/>
                      <w:rPr>
                        <w:rFonts w:ascii="Courier New"/>
                        <w:sz w:val="21"/>
                      </w:rPr>
                    </w:pPr>
                    <w:r>
                      <w:rPr>
                        <w:rFonts w:ascii="Courier New"/>
                        <w:color w:val="660066"/>
                        <w:spacing w:val="-3"/>
                        <w:sz w:val="21"/>
                      </w:rPr>
                      <w:t>System</w:t>
                    </w:r>
                    <w:r>
                      <w:rPr>
                        <w:rFonts w:ascii="Courier New"/>
                        <w:color w:val="666600"/>
                        <w:spacing w:val="-3"/>
                        <w:sz w:val="21"/>
                      </w:rPr>
                      <w:t>.</w:t>
                    </w:r>
                    <w:r>
                      <w:rPr>
                        <w:rFonts w:ascii="Courier New"/>
                        <w:spacing w:val="-3"/>
                        <w:sz w:val="21"/>
                      </w:rPr>
                      <w:t>out</w:t>
                    </w:r>
                    <w:r>
                      <w:rPr>
                        <w:rFonts w:ascii="Courier New"/>
                        <w:color w:val="666600"/>
                        <w:spacing w:val="-3"/>
                        <w:sz w:val="21"/>
                      </w:rPr>
                      <w:t>.</w:t>
                    </w:r>
                    <w:r>
                      <w:rPr>
                        <w:rFonts w:ascii="Courier New"/>
                        <w:spacing w:val="-3"/>
                        <w:sz w:val="21"/>
                      </w:rPr>
                      <w:t>println</w:t>
                    </w:r>
                    <w:r>
                      <w:rPr>
                        <w:rFonts w:ascii="Courier New"/>
                        <w:color w:val="666600"/>
                        <w:spacing w:val="-3"/>
                        <w:sz w:val="21"/>
                      </w:rPr>
                      <w:t>(</w:t>
                    </w:r>
                    <w:r>
                      <w:rPr>
                        <w:rFonts w:ascii="Courier New"/>
                        <w:spacing w:val="-3"/>
                        <w:sz w:val="21"/>
                      </w:rPr>
                      <w:t>o</w:t>
                    </w:r>
                    <w:r>
                      <w:rPr>
                        <w:rFonts w:ascii="Courier New"/>
                        <w:color w:val="666600"/>
                        <w:spacing w:val="-3"/>
                        <w:sz w:val="21"/>
                      </w:rPr>
                      <w:t>);</w:t>
                    </w:r>
                  </w:p>
                </w:txbxContent>
              </v:textbox>
            </v:shape>
            <w10:wrap type="topAndBottom"/>
          </v:group>
        </w:pict>
      </w:r>
    </w:p>
    <w:p>
      <w:pPr>
        <w:spacing w:after="0"/>
        <w:rPr>
          <w:sz w:val="12"/>
        </w:rPr>
        <w:sectPr>
          <w:pgSz w:w="11900" w:h="16840"/>
          <w:pgMar w:top="1360" w:right="520" w:bottom="280" w:left="840" w:header="720" w:footer="720" w:gutter="0"/>
        </w:sectPr>
      </w:pPr>
    </w:p>
    <w:p>
      <w:pPr>
        <w:pStyle w:val="6"/>
        <w:ind w:left="100"/>
        <w:rPr>
          <w:sz w:val="20"/>
        </w:rPr>
      </w:pPr>
      <w:r>
        <w:rPr>
          <w:sz w:val="20"/>
        </w:rPr>
        <w:pict>
          <v:group id="_x0000_s1736" o:spid="_x0000_s1736" o:spt="203" style="height:53.8pt;width:506.9pt;" coordsize="10138,1076">
            <o:lock v:ext="edit"/>
            <v:shape id="_x0000_s1737" o:spid="_x0000_s1737" o:spt="75" type="#_x0000_t75" style="position:absolute;left:0;top:0;height:1076;width:10138;" filled="f" stroked="f" coordsize="21600,21600">
              <v:path/>
              <v:fill on="f" focussize="0,0"/>
              <v:stroke on="f"/>
              <v:imagedata r:id="rId131" o:title=""/>
              <o:lock v:ext="edit" aspectratio="t"/>
            </v:shape>
            <v:shape id="_x0000_s1738" o:spid="_x0000_s1738" o:spt="202" type="#_x0000_t202" style="position:absolute;left:92;top:20;height:858;width:411;"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11.</w:t>
                    </w:r>
                  </w:p>
                  <w:p>
                    <w:pPr>
                      <w:spacing w:before="69"/>
                      <w:ind w:left="0" w:right="0" w:firstLine="0"/>
                      <w:jc w:val="left"/>
                      <w:rPr>
                        <w:rFonts w:ascii="Courier New"/>
                        <w:sz w:val="21"/>
                      </w:rPr>
                    </w:pPr>
                    <w:r>
                      <w:rPr>
                        <w:rFonts w:ascii="Courier New"/>
                        <w:color w:val="668099"/>
                        <w:sz w:val="21"/>
                      </w:rPr>
                      <w:t>12.</w:t>
                    </w:r>
                  </w:p>
                  <w:p>
                    <w:pPr>
                      <w:spacing w:before="70"/>
                      <w:ind w:left="0" w:right="0" w:firstLine="0"/>
                      <w:jc w:val="left"/>
                      <w:rPr>
                        <w:rFonts w:ascii="Courier New"/>
                        <w:sz w:val="21"/>
                      </w:rPr>
                    </w:pPr>
                    <w:r>
                      <w:rPr>
                        <w:rFonts w:ascii="Courier New"/>
                        <w:color w:val="668099"/>
                        <w:sz w:val="21"/>
                      </w:rPr>
                      <w:t>13.</w:t>
                    </w:r>
                  </w:p>
                </w:txbxContent>
              </v:textbox>
            </v:shape>
            <v:shape id="_x0000_s1739" o:spid="_x0000_s1739" o:spt="202" type="#_x0000_t202" style="position:absolute;left:1935;top:20;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v:shape id="_x0000_s1740" o:spid="_x0000_s1740" o:spt="202" type="#_x0000_t202" style="position:absolute;left:1428;top:327;height:244;width:278;"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sz w:val="21"/>
                      </w:rPr>
                      <w:t>};</w:t>
                    </w:r>
                  </w:p>
                </w:txbxContent>
              </v:textbox>
            </v:shape>
            <v:shape id="_x0000_s1741" o:spid="_x0000_s1741" o:spt="202" type="#_x0000_t202" style="position:absolute;left:906;top:634;height:244;width:150;"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w w:val="102"/>
                        <w:sz w:val="21"/>
                      </w:rPr>
                      <w:t>}</w:t>
                    </w:r>
                  </w:p>
                </w:txbxContent>
              </v:textbox>
            </v:shape>
            <w10:wrap type="none"/>
            <w10:anchorlock/>
          </v:group>
        </w:pict>
      </w:r>
    </w:p>
    <w:p>
      <w:pPr>
        <w:pStyle w:val="6"/>
        <w:spacing w:before="13"/>
        <w:rPr>
          <w:sz w:val="11"/>
        </w:rPr>
      </w:pPr>
    </w:p>
    <w:p>
      <w:pPr>
        <w:pStyle w:val="3"/>
        <w:numPr>
          <w:ilvl w:val="1"/>
          <w:numId w:val="33"/>
        </w:numPr>
        <w:tabs>
          <w:tab w:val="left" w:pos="662"/>
        </w:tabs>
        <w:spacing w:before="0" w:after="0" w:line="647" w:lineRule="exact"/>
        <w:ind w:left="661" w:right="0" w:hanging="551"/>
        <w:jc w:val="left"/>
      </w:pPr>
      <w:r>
        <w:rPr>
          <w:color w:val="333333"/>
        </w:rPr>
        <w:t>XSS过滤器</w:t>
      </w:r>
    </w:p>
    <w:p>
      <w:pPr>
        <w:pStyle w:val="4"/>
        <w:numPr>
          <w:ilvl w:val="2"/>
          <w:numId w:val="33"/>
        </w:numPr>
        <w:tabs>
          <w:tab w:val="left" w:pos="811"/>
        </w:tabs>
        <w:spacing w:before="163" w:after="0" w:line="546" w:lineRule="exact"/>
        <w:ind w:left="810" w:right="0" w:hanging="700"/>
        <w:jc w:val="left"/>
      </w:pPr>
      <w:r>
        <w:rPr>
          <w:color w:val="333333"/>
        </w:rPr>
        <w:t>介绍</w:t>
      </w:r>
    </w:p>
    <w:p>
      <w:pPr>
        <w:pStyle w:val="6"/>
        <w:spacing w:line="483" w:lineRule="exact"/>
        <w:ind w:left="110"/>
      </w:pPr>
      <w:r>
        <w:rPr>
          <w:color w:val="333333"/>
          <w:spacing w:val="-1"/>
        </w:rPr>
        <w:t>为了抵御</w:t>
      </w:r>
      <w:r>
        <w:rPr>
          <w:color w:val="333333"/>
        </w:rPr>
        <w:t>XSS攻击，不让用户在录入数据的同时插入恶意js代码，Guns对所有传入数据中带</w:t>
      </w:r>
    </w:p>
    <w:p>
      <w:pPr>
        <w:tabs>
          <w:tab w:val="left" w:pos="1431"/>
        </w:tabs>
        <w:spacing w:before="0" w:line="415" w:lineRule="exact"/>
        <w:ind w:left="110" w:right="0" w:firstLine="0"/>
        <w:jc w:val="left"/>
        <w:rPr>
          <w:sz w:val="24"/>
        </w:rPr>
      </w:pPr>
      <w:r>
        <w:pict>
          <v:group id="_x0000_s1742" o:spid="_x0000_s1742" o:spt="203" style="position:absolute;left:0pt;margin-left:59.8pt;margin-top:0.05pt;height:18.4pt;width:53.8pt;mso-position-horizontal-relative:page;z-index:-83968;mso-width-relative:page;mso-height-relative:page;" coordorigin="1196,2" coordsize="1076,368">
            <o:lock v:ext="edit"/>
            <v:shape id="_x0000_s1743" o:spid="_x0000_s1743" style="position:absolute;left:1196;top:46;height:323;width:1076;" fillcolor="#D6DBDF" filled="t" stroked="f" coordorigin="1196,47" coordsize="1076,323" path="m2210,369l1258,369,1234,365,1214,351,1201,332,1196,308,1196,108,1201,84,1214,65,1234,52,1258,47,2210,47,2234,52,2253,65,2267,84,2271,108,2271,308,2267,332,2253,351,2234,365,2210,369xe">
              <v:path arrowok="t"/>
              <v:fill on="t" focussize="0,0"/>
              <v:stroke on="f"/>
              <v:imagedata o:title=""/>
              <o:lock v:ext="edit"/>
            </v:shape>
            <v:shape id="_x0000_s1744" o:spid="_x0000_s1744" o:spt="202" type="#_x0000_t202" style="position:absolute;left:1196;top:1;height:368;width:1076;" filled="f" stroked="f" coordsize="21600,21600">
              <v:path/>
              <v:fill on="f" focussize="0,0"/>
              <v:stroke on="f" joinstyle="miter"/>
              <v:imagedata o:title=""/>
              <o:lock v:ext="edit"/>
              <v:textbox inset="0mm,0mm,0mm,0mm">
                <w:txbxContent>
                  <w:p>
                    <w:pPr>
                      <w:spacing w:before="0" w:line="368" w:lineRule="exact"/>
                      <w:ind w:left="61" w:right="0" w:firstLine="0"/>
                      <w:jc w:val="left"/>
                      <w:rPr>
                        <w:rFonts w:hint="eastAsia" w:ascii="Droid Sans Fallback" w:eastAsia="Droid Sans Fallback"/>
                        <w:sz w:val="21"/>
                      </w:rPr>
                    </w:pPr>
                    <w:r>
                      <w:rPr>
                        <w:rFonts w:ascii="Courier New" w:eastAsia="Courier New"/>
                        <w:color w:val="2B3D4F"/>
                        <w:sz w:val="21"/>
                      </w:rPr>
                      <w:t>html</w:t>
                    </w:r>
                    <w:r>
                      <w:rPr>
                        <w:rFonts w:hint="eastAsia" w:ascii="Droid Sans Fallback" w:eastAsia="Droid Sans Fallback"/>
                        <w:color w:val="2B3D4F"/>
                        <w:sz w:val="21"/>
                      </w:rPr>
                      <w:t>标签</w:t>
                    </w:r>
                  </w:p>
                </w:txbxContent>
              </v:textbox>
            </v:shape>
          </v:group>
        </w:pict>
      </w:r>
      <w:r>
        <w:pict>
          <v:shape id="_x0000_s1745" o:spid="_x0000_s1745" style="position:absolute;left:0pt;margin-left:125.85pt;margin-top:2.3pt;height:16.15pt;width:57.6pt;mso-position-horizontal-relative:page;z-index:-83968;mso-width-relative:page;mso-height-relative:page;" fillcolor="#D6DBDF" filled="t" stroked="f" coordorigin="2517,47" coordsize="1152,323" path="m3608,369l2579,369,2555,365,2535,351,2522,332,2517,308,2517,108,2522,84,2535,65,2555,52,2579,47,3608,47,3632,52,3651,65,3664,84,3669,108,3669,308,3664,332,3651,351,3632,365,3608,369xe">
            <v:path arrowok="t"/>
            <v:fill on="t" focussize="0,0"/>
            <v:stroke on="f"/>
            <v:imagedata o:title=""/>
            <o:lock v:ext="edit"/>
          </v:shape>
        </w:pict>
      </w:r>
      <w:r>
        <w:rPr>
          <w:color w:val="333333"/>
          <w:sz w:val="24"/>
        </w:rPr>
        <w:t>有</w:t>
      </w:r>
      <w:r>
        <w:rPr>
          <w:color w:val="333333"/>
          <w:sz w:val="24"/>
        </w:rPr>
        <w:tab/>
      </w:r>
      <w:r>
        <w:rPr>
          <w:color w:val="333333"/>
          <w:sz w:val="24"/>
        </w:rPr>
        <w:t xml:space="preserve">和 </w:t>
      </w:r>
      <w:r>
        <w:rPr>
          <w:color w:val="333333"/>
          <w:spacing w:val="49"/>
          <w:sz w:val="24"/>
        </w:rPr>
        <w:t xml:space="preserve"> </w:t>
      </w:r>
      <w:r>
        <w:rPr>
          <w:rFonts w:ascii="Courier New" w:eastAsia="Courier New"/>
          <w:color w:val="2B3D4F"/>
          <w:sz w:val="21"/>
        </w:rPr>
        <w:t>&lt;script&gt;</w:t>
      </w:r>
      <w:r>
        <w:rPr>
          <w:rFonts w:ascii="Courier New" w:eastAsia="Courier New"/>
          <w:color w:val="2B3D4F"/>
          <w:spacing w:val="27"/>
          <w:sz w:val="21"/>
        </w:rPr>
        <w:t xml:space="preserve"> </w:t>
      </w:r>
      <w:r>
        <w:rPr>
          <w:color w:val="333333"/>
          <w:sz w:val="24"/>
        </w:rPr>
        <w:t>标签的内容进行转义，转义后的内容并不是乱码，只是为了传入的</w:t>
      </w:r>
    </w:p>
    <w:p>
      <w:pPr>
        <w:pStyle w:val="6"/>
        <w:spacing w:line="445" w:lineRule="exact"/>
        <w:ind w:left="110"/>
      </w:pPr>
      <w:r>
        <w:rPr>
          <w:color w:val="333333"/>
        </w:rPr>
        <w:t>html片段不会在渲染页面时让浏览器当成真正的脚本去执行。</w:t>
      </w:r>
    </w:p>
    <w:p>
      <w:pPr>
        <w:pStyle w:val="4"/>
        <w:numPr>
          <w:ilvl w:val="2"/>
          <w:numId w:val="33"/>
        </w:numPr>
        <w:tabs>
          <w:tab w:val="left" w:pos="811"/>
        </w:tabs>
        <w:spacing w:before="153" w:after="0" w:line="546" w:lineRule="exact"/>
        <w:ind w:left="810" w:right="0" w:hanging="700"/>
        <w:jc w:val="left"/>
      </w:pPr>
      <w:r>
        <w:rPr>
          <w:color w:val="333333"/>
        </w:rPr>
        <w:t>原理</w:t>
      </w:r>
    </w:p>
    <w:p>
      <w:pPr>
        <w:pStyle w:val="6"/>
        <w:spacing w:line="483" w:lineRule="exact"/>
        <w:ind w:left="110"/>
      </w:pPr>
      <w:r>
        <w:drawing>
          <wp:anchor distT="0" distB="0" distL="0" distR="0" simplePos="0" relativeHeight="268351488" behindDoc="1" locked="0" layoutInCell="1" allowOverlap="1">
            <wp:simplePos x="0" y="0"/>
            <wp:positionH relativeFrom="page">
              <wp:posOffset>3870960</wp:posOffset>
            </wp:positionH>
            <wp:positionV relativeFrom="paragraph">
              <wp:posOffset>335915</wp:posOffset>
            </wp:positionV>
            <wp:extent cx="156210" cy="205105"/>
            <wp:effectExtent l="0" t="0" r="0" b="0"/>
            <wp:wrapNone/>
            <wp:docPr id="13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75.png"/>
                    <pic:cNvPicPr>
                      <a:picLocks noChangeAspect="1"/>
                    </pic:cNvPicPr>
                  </pic:nvPicPr>
                  <pic:blipFill>
                    <a:blip r:embed="rId77" cstate="print"/>
                    <a:stretch>
                      <a:fillRect/>
                    </a:stretch>
                  </pic:blipFill>
                  <pic:spPr>
                    <a:xfrm>
                      <a:off x="0" y="0"/>
                      <a:ext cx="156057" cy="204825"/>
                    </a:xfrm>
                    <a:prstGeom prst="rect">
                      <a:avLst/>
                    </a:prstGeom>
                  </pic:spPr>
                </pic:pic>
              </a:graphicData>
            </a:graphic>
          </wp:anchor>
        </w:drawing>
      </w:r>
      <w:r>
        <w:drawing>
          <wp:anchor distT="0" distB="0" distL="0" distR="0" simplePos="0" relativeHeight="268351488" behindDoc="1" locked="0" layoutInCell="1" allowOverlap="1">
            <wp:simplePos x="0" y="0"/>
            <wp:positionH relativeFrom="page">
              <wp:posOffset>4182745</wp:posOffset>
            </wp:positionH>
            <wp:positionV relativeFrom="paragraph">
              <wp:posOffset>335915</wp:posOffset>
            </wp:positionV>
            <wp:extent cx="156210" cy="205105"/>
            <wp:effectExtent l="0" t="0" r="0" b="0"/>
            <wp:wrapNone/>
            <wp:docPr id="13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5.png"/>
                    <pic:cNvPicPr>
                      <a:picLocks noChangeAspect="1"/>
                    </pic:cNvPicPr>
                  </pic:nvPicPr>
                  <pic:blipFill>
                    <a:blip r:embed="rId77" cstate="print"/>
                    <a:stretch>
                      <a:fillRect/>
                    </a:stretch>
                  </pic:blipFill>
                  <pic:spPr>
                    <a:xfrm>
                      <a:off x="0" y="0"/>
                      <a:ext cx="156057" cy="204825"/>
                    </a:xfrm>
                    <a:prstGeom prst="rect">
                      <a:avLst/>
                    </a:prstGeom>
                  </pic:spPr>
                </pic:pic>
              </a:graphicData>
            </a:graphic>
          </wp:anchor>
        </w:drawing>
      </w:r>
      <w:r>
        <w:pict>
          <v:shape id="_x0000_s1746" o:spid="_x0000_s1746" style="position:absolute;left:0pt;margin-left:452.25pt;margin-top:26.45pt;height:16.15pt;width:37.65pt;mso-position-horizontal-relative:page;z-index:-83968;mso-width-relative:page;mso-height-relative:page;" fillcolor="#D6DBDF" filled="t" stroked="f" coordorigin="9045,529" coordsize="753,323" path="m9736,852l9107,852,9083,847,9063,834,9050,814,9045,790,9045,591,9050,567,9063,547,9083,534,9107,529,9736,529,9760,534,9780,547,9793,567,9798,591,9798,790,9793,814,9780,834,9760,847,9736,852xe">
            <v:path arrowok="t"/>
            <v:fill on="t" focussize="0,0"/>
            <v:stroke on="f"/>
            <v:imagedata o:title=""/>
            <o:lock v:ext="edit"/>
          </v:shape>
        </w:pict>
      </w:r>
      <w:r>
        <w:pict>
          <v:shape id="_x0000_s1747" o:spid="_x0000_s1747" style="position:absolute;left:0pt;margin-left:502.15pt;margin-top:26.45pt;height:16.15pt;width:37.65pt;mso-position-horizontal-relative:page;z-index:-83968;mso-width-relative:page;mso-height-relative:page;" fillcolor="#D6DBDF" filled="t" stroked="f" coordorigin="10044,529" coordsize="753,323" path="m10735,852l10105,852,10081,847,10062,834,10048,814,10044,790,10044,591,10048,567,10062,547,10081,534,10105,529,10735,529,10759,534,10778,547,10791,567,10796,591,10796,790,10791,814,10778,834,10759,847,10735,852xe">
            <v:path arrowok="t"/>
            <v:fill on="t" focussize="0,0"/>
            <v:stroke on="f"/>
            <v:imagedata o:title=""/>
            <o:lock v:ext="edit"/>
          </v:shape>
        </w:pict>
      </w:r>
      <w:r>
        <w:rPr>
          <w:color w:val="333333"/>
        </w:rPr>
        <w:t>防止XSS攻击的原理其实就是一个过滤器，对所有请求传来的参数进行正则校验，利</w:t>
      </w:r>
    </w:p>
    <w:p>
      <w:pPr>
        <w:spacing w:after="0" w:line="483" w:lineRule="exact"/>
        <w:sectPr>
          <w:pgSz w:w="11900" w:h="16840"/>
          <w:pgMar w:top="1420" w:right="520" w:bottom="280" w:left="840" w:header="720" w:footer="720" w:gutter="0"/>
        </w:sectPr>
      </w:pPr>
    </w:p>
    <w:p>
      <w:pPr>
        <w:pStyle w:val="6"/>
        <w:spacing w:line="383" w:lineRule="exact"/>
        <w:ind w:left="110"/>
      </w:pPr>
      <w:r>
        <w:pict>
          <v:group id="_x0000_s1748" o:spid="_x0000_s1748" o:spt="203" style="position:absolute;left:0pt;margin-left:59.8pt;margin-top:0.05pt;height:18.4pt;width:70.7pt;mso-position-horizontal-relative:page;z-index:13312;mso-width-relative:page;mso-height-relative:page;" coordorigin="1196,1" coordsize="1414,368">
            <o:lock v:ext="edit"/>
            <v:shape id="_x0000_s1749" o:spid="_x0000_s1749" style="position:absolute;left:1196;top:46;height:323;width:1414;" fillcolor="#D6DBDF" filled="t" stroked="f" coordorigin="1196,47" coordsize="1414,323" path="m2548,369l1258,369,1234,364,1214,351,1201,332,1196,308,1196,108,1201,84,1214,65,1234,52,1258,47,2548,47,2572,52,2591,65,2604,84,2609,108,2609,308,2604,332,2591,351,2572,364,2548,369xe">
              <v:path arrowok="t"/>
              <v:fill on="t" focussize="0,0"/>
              <v:stroke on="f"/>
              <v:imagedata o:title=""/>
              <o:lock v:ext="edit"/>
            </v:shape>
            <v:shape id="_x0000_s1750" o:spid="_x0000_s1750" o:spt="202" type="#_x0000_t202" style="position:absolute;left:1196;top:1;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replaceAll</w:t>
                    </w:r>
                  </w:p>
                </w:txbxContent>
              </v:textbox>
            </v:shape>
          </v:group>
        </w:pict>
      </w:r>
      <w:r>
        <w:rPr>
          <w:color w:val="333333"/>
          <w:w w:val="102"/>
        </w:rPr>
        <w:t>用</w:t>
      </w:r>
    </w:p>
    <w:p>
      <w:pPr>
        <w:pStyle w:val="6"/>
        <w:spacing w:line="477" w:lineRule="exact"/>
        <w:ind w:left="110"/>
      </w:pPr>
      <w:r>
        <w:rPr>
          <w:color w:val="333333"/>
        </w:rPr>
        <w:t>种特殊符号.</w:t>
      </w:r>
    </w:p>
    <w:p>
      <w:pPr>
        <w:spacing w:before="0" w:line="415" w:lineRule="exact"/>
        <w:ind w:left="110" w:right="0" w:firstLine="0"/>
        <w:jc w:val="left"/>
        <w:rPr>
          <w:sz w:val="24"/>
        </w:rPr>
      </w:pPr>
      <w:r>
        <w:br w:type="column"/>
      </w:r>
      <w:r>
        <w:rPr>
          <w:color w:val="333333"/>
          <w:sz w:val="24"/>
        </w:rPr>
        <w:t xml:space="preserve">把所有的请求中带有html标签的 </w:t>
      </w:r>
      <w:r>
        <w:rPr>
          <w:rFonts w:ascii="Courier New" w:eastAsia="Courier New"/>
          <w:color w:val="2B3D4F"/>
          <w:sz w:val="21"/>
        </w:rPr>
        <w:t xml:space="preserve">&lt; </w:t>
      </w:r>
      <w:r>
        <w:rPr>
          <w:color w:val="333333"/>
          <w:sz w:val="24"/>
        </w:rPr>
        <w:t xml:space="preserve">和 </w:t>
      </w:r>
      <w:r>
        <w:rPr>
          <w:rFonts w:ascii="Courier New" w:eastAsia="Courier New"/>
          <w:color w:val="2B3D4F"/>
          <w:sz w:val="21"/>
        </w:rPr>
        <w:t xml:space="preserve">&gt; </w:t>
      </w:r>
      <w:r>
        <w:rPr>
          <w:color w:val="333333"/>
          <w:sz w:val="24"/>
        </w:rPr>
        <w:t xml:space="preserve">等这种标识过滤为了 </w:t>
      </w:r>
      <w:r>
        <w:rPr>
          <w:rFonts w:ascii="Courier New" w:eastAsia="Courier New"/>
          <w:color w:val="2B3D4F"/>
          <w:sz w:val="21"/>
        </w:rPr>
        <w:t xml:space="preserve">&amp; lt; </w:t>
      </w:r>
      <w:r>
        <w:rPr>
          <w:color w:val="333333"/>
          <w:sz w:val="24"/>
        </w:rPr>
        <w:t xml:space="preserve">和 </w:t>
      </w:r>
      <w:r>
        <w:rPr>
          <w:rFonts w:ascii="Courier New" w:eastAsia="Courier New"/>
          <w:color w:val="2B3D4F"/>
          <w:sz w:val="21"/>
        </w:rPr>
        <w:t xml:space="preserve">&amp; gt; </w:t>
      </w:r>
      <w:r>
        <w:rPr>
          <w:color w:val="333333"/>
          <w:sz w:val="24"/>
        </w:rPr>
        <w:t>这</w:t>
      </w:r>
    </w:p>
    <w:p>
      <w:pPr>
        <w:spacing w:after="0" w:line="415" w:lineRule="exact"/>
        <w:jc w:val="left"/>
        <w:rPr>
          <w:sz w:val="24"/>
        </w:rPr>
        <w:sectPr>
          <w:type w:val="continuous"/>
          <w:pgSz w:w="11900" w:h="16840"/>
          <w:pgMar w:top="1340" w:right="520" w:bottom="280" w:left="840" w:header="720" w:footer="720" w:gutter="0"/>
          <w:cols w:equalWidth="0" w:num="2">
            <w:col w:w="1439" w:space="220"/>
            <w:col w:w="8881"/>
          </w:cols>
        </w:sectPr>
      </w:pPr>
    </w:p>
    <w:p>
      <w:pPr>
        <w:pStyle w:val="6"/>
        <w:spacing w:before="12"/>
        <w:rPr>
          <w:sz w:val="7"/>
        </w:rPr>
      </w:pPr>
    </w:p>
    <w:p>
      <w:pPr>
        <w:pStyle w:val="4"/>
        <w:numPr>
          <w:ilvl w:val="2"/>
          <w:numId w:val="33"/>
        </w:numPr>
        <w:tabs>
          <w:tab w:val="left" w:pos="811"/>
        </w:tabs>
        <w:spacing w:before="0" w:after="0" w:line="565" w:lineRule="exact"/>
        <w:ind w:left="810" w:right="0" w:hanging="700"/>
        <w:jc w:val="left"/>
      </w:pPr>
      <w:r>
        <w:pict>
          <v:group id="_x0000_s1751" o:spid="_x0000_s1751" o:spt="203" style="position:absolute;left:0pt;margin-left:360.85pt;margin-top:30.4pt;height:18.4pt;width:116pt;mso-position-horizontal-relative:page;z-index:13312;mso-width-relative:page;mso-height-relative:page;" coordorigin="7217,609" coordsize="2320,368">
            <o:lock v:ext="edit"/>
            <v:shape id="_x0000_s1752" o:spid="_x0000_s1752" style="position:absolute;left:7217;top:653;height:323;width:2320;" fillcolor="#D6DBDF" filled="t" stroked="f" coordorigin="7217,654" coordsize="2320,323" path="m9475,976l7279,976,7255,972,7235,958,7222,939,7217,915,7217,715,7222,691,7235,672,7255,659,7279,654,9475,654,9499,659,9519,672,9532,691,9537,715,9537,915,9532,939,9519,958,9499,972,9475,976xe">
              <v:path arrowok="t"/>
              <v:fill on="t" focussize="0,0"/>
              <v:stroke on="f"/>
              <v:imagedata o:title=""/>
              <o:lock v:ext="edit"/>
            </v:shape>
            <v:shape id="_x0000_s1753" o:spid="_x0000_s1753" o:spt="202" type="#_x0000_t202" style="position:absolute;left:7217;top:608;height:368;width:232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setUrlExclusion()</w:t>
                    </w:r>
                  </w:p>
                </w:txbxContent>
              </v:textbox>
            </v:shape>
          </v:group>
        </w:pict>
      </w:r>
      <w:r>
        <w:rPr>
          <w:color w:val="333333"/>
        </w:rPr>
        <w:t>放过过滤</w:t>
      </w:r>
    </w:p>
    <w:p>
      <w:pPr>
        <w:spacing w:after="0" w:line="565" w:lineRule="exact"/>
        <w:jc w:val="left"/>
        <w:sectPr>
          <w:type w:val="continuous"/>
          <w:pgSz w:w="11900" w:h="16840"/>
          <w:pgMar w:top="1340" w:right="520" w:bottom="280" w:left="840" w:header="720" w:footer="720" w:gutter="0"/>
        </w:sectPr>
      </w:pPr>
    </w:p>
    <w:p>
      <w:pPr>
        <w:pStyle w:val="6"/>
        <w:tabs>
          <w:tab w:val="left" w:pos="1646"/>
        </w:tabs>
        <w:spacing w:line="457" w:lineRule="exact"/>
        <w:ind w:left="110"/>
      </w:pPr>
      <w:r>
        <w:pict>
          <v:group id="_x0000_s1754" o:spid="_x0000_s1754" o:spt="203" style="position:absolute;left:0pt;margin-left:59.8pt;margin-top:2.15pt;height:18.4pt;width:64.55pt;mso-position-horizontal-relative:page;z-index:-83968;mso-width-relative:page;mso-height-relative:page;" coordorigin="1196,43" coordsize="1291,368">
            <o:lock v:ext="edit"/>
            <v:shape id="_x0000_s1755" o:spid="_x0000_s1755" style="position:absolute;left:1196;top:88;height:323;width:1291;" fillcolor="#D6DBDF" filled="t" stroked="f" coordorigin="1196,89" coordsize="1291,323" path="m2425,411l1258,411,1234,406,1214,393,1201,374,1196,350,1196,150,1201,126,1214,107,1234,93,1258,89,2425,89,2449,93,2468,107,2482,126,2486,150,2486,350,2482,374,2468,393,2449,406,2425,411xe">
              <v:path arrowok="t"/>
              <v:fill on="t" focussize="0,0"/>
              <v:stroke on="f"/>
              <v:imagedata o:title=""/>
              <o:lock v:ext="edit"/>
            </v:shape>
            <v:shape id="_x0000_s1756" o:spid="_x0000_s1756" o:spt="202" type="#_x0000_t202" style="position:absolute;left:1196;top:43;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WebConfig</w:t>
                    </w:r>
                  </w:p>
                </w:txbxContent>
              </v:textbox>
            </v:shape>
          </v:group>
        </w:pict>
      </w:r>
      <w:r>
        <w:pict>
          <v:group id="_x0000_s1757" o:spid="_x0000_s1757" o:spt="203" style="position:absolute;left:0pt;margin-left:210.3pt;margin-top:2.15pt;height:18.4pt;width:64.55pt;mso-position-horizontal-relative:page;z-index:13312;mso-width-relative:page;mso-height-relative:page;" coordorigin="4207,43" coordsize="1291,368">
            <o:lock v:ext="edit"/>
            <v:shape id="_x0000_s1758" o:spid="_x0000_s1758" style="position:absolute;left:4206;top:88;height:323;width:1291;" fillcolor="#D6DBDF" filled="t" stroked="f" coordorigin="4207,89" coordsize="1291,323" path="m5436,411l4268,411,4244,406,4225,393,4212,374,4207,350,4207,150,4212,126,4225,107,4244,93,4268,89,5436,89,5459,93,5479,107,5492,126,5497,150,5497,350,5492,374,5479,393,5459,406,5436,411xe">
              <v:path arrowok="t"/>
              <v:fill on="t" focussize="0,0"/>
              <v:stroke on="f"/>
              <v:imagedata o:title=""/>
              <o:lock v:ext="edit"/>
            </v:shape>
            <v:shape id="_x0000_s1759" o:spid="_x0000_s1759" o:spt="202" type="#_x0000_t202" style="position:absolute;left:4206;top:43;height:368;width:1291;"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XssFilter</w:t>
                    </w:r>
                  </w:p>
                </w:txbxContent>
              </v:textbox>
            </v:shape>
          </v:group>
        </w:pict>
      </w:r>
      <w:r>
        <w:rPr>
          <w:color w:val="333333"/>
        </w:rPr>
        <w:t>在</w:t>
      </w:r>
      <w:r>
        <w:rPr>
          <w:color w:val="333333"/>
        </w:rPr>
        <w:tab/>
      </w:r>
      <w:r>
        <w:rPr>
          <w:color w:val="333333"/>
        </w:rPr>
        <w:t>配置类中，找到</w:t>
      </w:r>
    </w:p>
    <w:p>
      <w:pPr>
        <w:pStyle w:val="6"/>
        <w:spacing w:line="457" w:lineRule="exact"/>
        <w:ind w:left="110"/>
      </w:pPr>
      <w:r>
        <w:br w:type="column"/>
      </w:r>
      <w:r>
        <w:rPr>
          <w:color w:val="333333"/>
        </w:rPr>
        <w:t>配置的地方，在</w:t>
      </w:r>
    </w:p>
    <w:p>
      <w:pPr>
        <w:pStyle w:val="6"/>
        <w:spacing w:line="457" w:lineRule="exact"/>
        <w:ind w:left="110"/>
      </w:pPr>
      <w:r>
        <w:br w:type="column"/>
      </w:r>
      <w:r>
        <w:rPr>
          <w:color w:val="333333"/>
        </w:rPr>
        <w:t>这里加上被放</w:t>
      </w:r>
    </w:p>
    <w:p>
      <w:pPr>
        <w:spacing w:after="0" w:line="457" w:lineRule="exact"/>
        <w:sectPr>
          <w:type w:val="continuous"/>
          <w:pgSz w:w="11900" w:h="16840"/>
          <w:pgMar w:top="1340" w:right="520" w:bottom="280" w:left="840" w:header="720" w:footer="720" w:gutter="0"/>
          <w:cols w:equalWidth="0" w:num="3">
            <w:col w:w="3407" w:space="1139"/>
            <w:col w:w="1871" w:space="2169"/>
            <w:col w:w="1954"/>
          </w:cols>
        </w:sectPr>
      </w:pPr>
    </w:p>
    <w:p>
      <w:pPr>
        <w:pStyle w:val="6"/>
        <w:spacing w:line="445" w:lineRule="exact"/>
        <w:ind w:left="110"/>
      </w:pPr>
      <w:r>
        <w:drawing>
          <wp:anchor distT="0" distB="0" distL="0" distR="0" simplePos="0" relativeHeight="13312" behindDoc="0" locked="0" layoutInCell="1" allowOverlap="1">
            <wp:simplePos x="0" y="0"/>
            <wp:positionH relativeFrom="page">
              <wp:posOffset>603250</wp:posOffset>
            </wp:positionH>
            <wp:positionV relativeFrom="paragraph">
              <wp:posOffset>262890</wp:posOffset>
            </wp:positionV>
            <wp:extent cx="6437630" cy="3755390"/>
            <wp:effectExtent l="0" t="0" r="0" b="0"/>
            <wp:wrapNone/>
            <wp:docPr id="137"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0.jpeg"/>
                    <pic:cNvPicPr>
                      <a:picLocks noChangeAspect="1"/>
                    </pic:cNvPicPr>
                  </pic:nvPicPr>
                  <pic:blipFill>
                    <a:blip r:embed="rId132" cstate="print"/>
                    <a:stretch>
                      <a:fillRect/>
                    </a:stretch>
                  </pic:blipFill>
                  <pic:spPr>
                    <a:xfrm>
                      <a:off x="0" y="0"/>
                      <a:ext cx="6437377" cy="3755135"/>
                    </a:xfrm>
                    <a:prstGeom prst="rect">
                      <a:avLst/>
                    </a:prstGeom>
                  </pic:spPr>
                </pic:pic>
              </a:graphicData>
            </a:graphic>
          </wp:anchor>
        </w:drawing>
      </w:r>
      <w:r>
        <w:rPr>
          <w:color w:val="333333"/>
        </w:rPr>
        <w:t>过过滤的列表即可</w:t>
      </w:r>
    </w:p>
    <w:p>
      <w:pPr>
        <w:spacing w:after="0" w:line="445" w:lineRule="exact"/>
        <w:sectPr>
          <w:type w:val="continuous"/>
          <w:pgSz w:w="11900" w:h="16840"/>
          <w:pgMar w:top="1340" w:right="520" w:bottom="280" w:left="840" w:header="720" w:footer="720" w:gutter="0"/>
        </w:sectPr>
      </w:pPr>
    </w:p>
    <w:p>
      <w:pPr>
        <w:pStyle w:val="6"/>
        <w:spacing w:line="20" w:lineRule="exact"/>
        <w:ind w:left="110"/>
        <w:rPr>
          <w:sz w:val="2"/>
        </w:rPr>
      </w:pPr>
      <w:r>
        <w:rPr>
          <w:sz w:val="2"/>
        </w:rPr>
        <w:pict>
          <v:group id="_x0000_s1760" o:spid="_x0000_s1760" o:spt="203" style="height:0.8pt;width:506.9pt;" coordsize="10138,16">
            <o:lock v:ext="edit"/>
            <v:rect id="_x0000_s1761" o:spid="_x0000_s1761" o:spt="1" style="position:absolute;left:0;top:0;height:16;width:16;" fillcolor="#CFCFCF" filled="t" stroked="f" coordsize="21600,21600">
              <v:path/>
              <v:fill on="t" focussize="0,0"/>
              <v:stroke on="f"/>
              <v:imagedata o:title=""/>
              <o:lock v:ext="edit"/>
            </v:rect>
            <v:rect id="_x0000_s1762" o:spid="_x0000_s1762" o:spt="1" style="position:absolute;left:10122;top:0;height:16;width:16;" fillcolor="#CFCFCF" filled="t" stroked="f" coordsize="21600,21600">
              <v:path/>
              <v:fill on="t" focussize="0,0"/>
              <v:stroke on="f"/>
              <v:imagedata o:title=""/>
              <o:lock v:ext="edit"/>
            </v:rect>
            <v:line id="_x0000_s1763" o:spid="_x0000_s1763" o:spt="20" style="position:absolute;left:15;top:8;height:0;width:10107;" stroked="t" coordsize="21600,21600">
              <v:path arrowok="t"/>
              <v:fill focussize="0,0"/>
              <v:stroke weight="0.768031496062992pt" color="#CFCFCF" dashstyle="dash"/>
              <v:imagedata o:title=""/>
              <o:lock v:ext="edit"/>
            </v:line>
            <w10:wrap type="none"/>
            <w10:anchorlock/>
          </v:group>
        </w:pict>
      </w:r>
    </w:p>
    <w:p>
      <w:pPr>
        <w:pStyle w:val="6"/>
        <w:spacing w:before="1"/>
        <w:rPr>
          <w:sz w:val="22"/>
        </w:rPr>
      </w:pPr>
    </w:p>
    <w:p>
      <w:pPr>
        <w:pStyle w:val="2"/>
        <w:numPr>
          <w:ilvl w:val="0"/>
          <w:numId w:val="39"/>
        </w:numPr>
        <w:tabs>
          <w:tab w:val="left" w:pos="559"/>
        </w:tabs>
        <w:spacing w:before="0" w:after="0" w:line="779" w:lineRule="exact"/>
        <w:ind w:left="558" w:right="0" w:hanging="448"/>
        <w:jc w:val="left"/>
      </w:pPr>
      <w:r>
        <w:rPr>
          <w:color w:val="333333"/>
        </w:rPr>
        <w:t>核心思想</w:t>
      </w:r>
    </w:p>
    <w:p>
      <w:pPr>
        <w:pStyle w:val="3"/>
        <w:numPr>
          <w:ilvl w:val="1"/>
          <w:numId w:val="39"/>
        </w:numPr>
        <w:tabs>
          <w:tab w:val="left" w:pos="662"/>
        </w:tabs>
        <w:spacing w:before="161" w:after="0" w:line="240" w:lineRule="auto"/>
        <w:ind w:left="661" w:right="0" w:hanging="551"/>
        <w:jc w:val="left"/>
      </w:pPr>
      <w:r>
        <w:rPr>
          <w:color w:val="333333"/>
        </w:rPr>
        <w:t>分包</w:t>
      </w:r>
    </w:p>
    <w:p>
      <w:pPr>
        <w:pStyle w:val="6"/>
        <w:spacing w:before="6"/>
        <w:rPr>
          <w:sz w:val="10"/>
        </w:rPr>
      </w:pPr>
    </w:p>
    <w:p>
      <w:pPr>
        <w:pStyle w:val="6"/>
        <w:tabs>
          <w:tab w:val="left" w:pos="7790"/>
          <w:tab w:val="left" w:pos="9065"/>
        </w:tabs>
        <w:spacing w:before="5"/>
        <w:ind w:left="110"/>
      </w:pPr>
      <w:r>
        <w:pict>
          <v:shape id="_x0000_s1764" o:spid="_x0000_s1764" style="position:absolute;left:0pt;margin-left:342.4pt;margin-top:7.25pt;height:16.15pt;width:44.55pt;mso-position-horizontal-relative:page;z-index:-83968;mso-width-relative:page;mso-height-relative:page;" fillcolor="#D6DBDF" filled="t" stroked="f" coordorigin="6849,146" coordsize="891,323" path="m7678,468l6910,468,6886,463,6867,450,6853,431,6849,407,6849,207,6853,183,6867,164,6886,150,6910,146,7678,146,7702,150,7722,164,7735,183,7740,207,7740,407,7735,431,7722,450,7702,463,7678,468xe">
            <v:path arrowok="t"/>
            <v:fill on="t" focussize="0,0"/>
            <v:stroke on="f"/>
            <v:imagedata o:title=""/>
            <o:lock v:ext="edit"/>
          </v:shape>
        </w:pict>
      </w:r>
      <w:r>
        <w:pict>
          <v:group id="_x0000_s1765" o:spid="_x0000_s1765" o:spt="203" style="position:absolute;left:0pt;margin-left:399.25pt;margin-top:5pt;height:18.45pt;width:32.3pt;mso-position-horizontal-relative:page;z-index:-83968;mso-width-relative:page;mso-height-relative:page;" coordorigin="7985,100" coordsize="646,369">
            <o:lock v:ext="edit"/>
            <v:shape id="_x0000_s1766" o:spid="_x0000_s1766" style="position:absolute;left:7985;top:145;height:323;width:646;" fillcolor="#D6DBDF" filled="t" stroked="f" coordorigin="7985,146" coordsize="646,323" path="m8569,468l8047,468,8023,463,8003,450,7990,431,7985,407,7985,207,7990,183,8003,164,8023,150,8047,146,8569,146,8593,150,8612,164,8626,183,8630,207,8630,407,8626,431,8612,450,8593,463,8569,468xe">
              <v:path arrowok="t"/>
              <v:fill on="t" focussize="0,0"/>
              <v:stroke on="f"/>
              <v:imagedata o:title=""/>
              <o:lock v:ext="edit"/>
            </v:shape>
            <v:shape id="_x0000_s1767" o:spid="_x0000_s1767" o:spt="202" type="#_x0000_t202" style="position:absolute;left:7985;top:100;height:369;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core</w:t>
                    </w:r>
                  </w:p>
                </w:txbxContent>
              </v:textbox>
            </v:shape>
          </v:group>
        </w:pict>
      </w:r>
      <w:r>
        <w:pict>
          <v:group id="_x0000_s1768" o:spid="_x0000_s1768" o:spt="203" style="position:absolute;left:0pt;margin-left:443.8pt;margin-top:5pt;height:18.45pt;width:51.5pt;mso-position-horizontal-relative:page;z-index:-83968;mso-width-relative:page;mso-height-relative:page;" coordorigin="8876,100" coordsize="1030,369">
            <o:lock v:ext="edit"/>
            <v:shape id="_x0000_s1769" o:spid="_x0000_s1769" style="position:absolute;left:8876;top:145;height:323;width:1030;" fillcolor="#D6DBDF" filled="t" stroked="f" coordorigin="8876,146" coordsize="1030,323" path="m9844,468l8938,468,8914,463,8894,450,8881,431,8876,407,8876,207,8881,183,8894,164,8914,150,8938,146,9844,146,9868,150,9887,164,9900,183,9905,207,9905,407,9900,431,9887,450,9868,463,9844,468xe">
              <v:path arrowok="t"/>
              <v:fill on="t" focussize="0,0"/>
              <v:stroke on="f"/>
              <v:imagedata o:title=""/>
              <o:lock v:ext="edit"/>
            </v:shape>
            <v:shape id="_x0000_s1770" o:spid="_x0000_s1770" o:spt="202" type="#_x0000_t202" style="position:absolute;left:8876;top:100;height:369;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modular</w:t>
                    </w:r>
                  </w:p>
                </w:txbxContent>
              </v:textbox>
            </v:shape>
          </v:group>
        </w:pict>
      </w:r>
      <w:r>
        <w:rPr>
          <w:color w:val="333333"/>
        </w:rPr>
        <w:t>在日常开发中，业务模块的包结构划分一般划分为三个</w:t>
      </w:r>
      <w:r>
        <w:rPr>
          <w:color w:val="333333"/>
          <w:spacing w:val="32"/>
        </w:rPr>
        <w:t xml:space="preserve"> </w:t>
      </w:r>
      <w:r>
        <w:rPr>
          <w:rFonts w:ascii="Courier New" w:eastAsia="Courier New"/>
          <w:color w:val="2B3D4F"/>
          <w:sz w:val="21"/>
        </w:rPr>
        <w:t>config</w:t>
      </w:r>
      <w:r>
        <w:rPr>
          <w:rFonts w:ascii="Courier New" w:eastAsia="Courier New"/>
          <w:color w:val="2B3D4F"/>
          <w:spacing w:val="-47"/>
          <w:sz w:val="21"/>
        </w:rPr>
        <w:t xml:space="preserve"> </w:t>
      </w:r>
      <w:r>
        <w:rPr>
          <w:color w:val="333333"/>
        </w:rPr>
        <w:t>、</w:t>
      </w:r>
      <w:r>
        <w:rPr>
          <w:color w:val="333333"/>
        </w:rPr>
        <w:tab/>
      </w:r>
      <w:r>
        <w:rPr>
          <w:color w:val="333333"/>
        </w:rPr>
        <w:t>、</w:t>
      </w:r>
      <w:r>
        <w:rPr>
          <w:color w:val="333333"/>
        </w:rPr>
        <w:tab/>
      </w:r>
      <w:r>
        <w:rPr>
          <w:color w:val="333333"/>
        </w:rPr>
        <w:t>或者四</w:t>
      </w:r>
    </w:p>
    <w:p>
      <w:pPr>
        <w:tabs>
          <w:tab w:val="left" w:pos="3274"/>
        </w:tabs>
        <w:spacing w:before="0" w:line="446" w:lineRule="exact"/>
        <w:ind w:left="110" w:right="0" w:firstLine="0"/>
        <w:jc w:val="left"/>
        <w:rPr>
          <w:sz w:val="24"/>
        </w:rPr>
      </w:pPr>
      <w:r>
        <w:pict>
          <v:shape id="_x0000_s1771" o:spid="_x0000_s1771" style="position:absolute;left:0pt;margin-left:59.8pt;margin-top:3.85pt;height:16.15pt;width:44.55pt;mso-position-horizontal-relative:page;z-index:-83968;mso-width-relative:page;mso-height-relative:page;" fillcolor="#D6DBDF" filled="t" stroked="f" coordorigin="1196,78" coordsize="891,323" path="m2026,400l1258,400,1234,396,1214,382,1201,363,1196,339,1196,139,1201,115,1214,96,1234,83,1258,78,2026,78,2050,83,2069,96,2082,115,2087,139,2087,339,2082,363,2069,382,2050,396,2026,400xe">
            <v:path arrowok="t"/>
            <v:fill on="t" focussize="0,0"/>
            <v:stroke on="f"/>
            <v:imagedata o:title=""/>
            <o:lock v:ext="edit"/>
          </v:shape>
        </w:pict>
      </w:r>
      <w:r>
        <w:pict>
          <v:shape id="_x0000_s1772" o:spid="_x0000_s1772" style="position:absolute;left:0pt;margin-left:116.6pt;margin-top:3.85pt;height:16.15pt;width:44.55pt;mso-position-horizontal-relative:page;z-index:-83968;mso-width-relative:page;mso-height-relative:page;" fillcolor="#D6DBDF" filled="t" stroked="f" coordorigin="2333,78" coordsize="891,323" path="m3162,400l2394,400,2370,396,2351,382,2338,363,2333,339,2333,139,2338,115,2351,96,2370,83,2394,78,3162,78,3186,83,3206,96,3219,115,3224,139,3224,339,3219,363,3206,382,3186,396,3162,400xe">
            <v:path arrowok="t"/>
            <v:fill on="t" focussize="0,0"/>
            <v:stroke on="f"/>
            <v:imagedata o:title=""/>
            <o:lock v:ext="edit"/>
          </v:shape>
        </w:pict>
      </w:r>
      <w:r>
        <w:pict>
          <v:group id="_x0000_s1773" o:spid="_x0000_s1773" o:spt="203" style="position:absolute;left:0pt;margin-left:173.45pt;margin-top:1.6pt;height:18.45pt;width:32.3pt;mso-position-horizontal-relative:page;z-index:-83968;mso-width-relative:page;mso-height-relative:page;" coordorigin="3469,32" coordsize="646,369">
            <o:lock v:ext="edit"/>
            <v:shape id="_x0000_s1774" o:spid="_x0000_s1774" style="position:absolute;left:3469;top:77;height:323;width:646;" fillcolor="#D6DBDF" filled="t" stroked="f" coordorigin="3469,78" coordsize="646,323" path="m4053,400l3531,400,3507,396,3487,382,3474,363,3469,339,3469,139,3474,115,3487,96,3507,83,3531,78,4053,78,4077,83,4097,96,4110,115,4115,139,4115,339,4110,363,4097,382,4077,396,4053,400xe">
              <v:path arrowok="t"/>
              <v:fill on="t" focussize="0,0"/>
              <v:stroke on="f"/>
              <v:imagedata o:title=""/>
              <o:lock v:ext="edit"/>
            </v:shape>
            <v:shape id="_x0000_s1775" o:spid="_x0000_s1775" o:spt="202" type="#_x0000_t202" style="position:absolute;left:3469;top:32;height:369;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core</w:t>
                    </w:r>
                  </w:p>
                </w:txbxContent>
              </v:textbox>
            </v:shape>
          </v:group>
        </w:pict>
      </w:r>
      <w:r>
        <w:pict>
          <v:group id="_x0000_s1776" o:spid="_x0000_s1776" o:spt="203" style="position:absolute;left:0pt;margin-left:218pt;margin-top:3.85pt;height:16.15pt;width:51.5pt;mso-position-horizontal-relative:page;z-index:14336;mso-width-relative:page;mso-height-relative:page;" coordorigin="4360,78" coordsize="1030,323">
            <o:lock v:ext="edit"/>
            <v:shape id="_x0000_s1777" o:spid="_x0000_s1777" style="position:absolute;left:4360;top:77;height:323;width:1030;" fillcolor="#D6DBDF" filled="t" stroked="f" coordorigin="4360,78" coordsize="1030,323" path="m5328,400l4422,400,4398,396,4378,382,4365,363,4360,339,4360,139,4365,115,4378,96,4398,83,4422,78,5328,78,5352,83,5371,96,5385,115,5389,139,5389,339,5385,363,5371,382,5352,396,5328,400xe">
              <v:path arrowok="t"/>
              <v:fill on="t" focussize="0,0"/>
              <v:stroke on="f"/>
              <v:imagedata o:title=""/>
              <o:lock v:ext="edit"/>
            </v:shape>
            <v:shape id="_x0000_s1778" o:spid="_x0000_s1778" o:spt="202" type="#_x0000_t202" style="position:absolute;left:4360;top:77;height:323;width:1030;" filled="f" stroked="f" coordsize="21600,21600">
              <v:path/>
              <v:fill on="f" focussize="0,0"/>
              <v:stroke on="f" joinstyle="miter"/>
              <v:imagedata o:title=""/>
              <o:lock v:ext="edit"/>
              <v:textbox inset="0mm,0mm,0mm,0mm">
                <w:txbxContent>
                  <w:p>
                    <w:pPr>
                      <w:spacing w:before="39"/>
                      <w:ind w:left="61" w:right="0" w:firstLine="0"/>
                      <w:jc w:val="left"/>
                      <w:rPr>
                        <w:rFonts w:ascii="Courier New"/>
                        <w:sz w:val="21"/>
                      </w:rPr>
                    </w:pPr>
                    <w:r>
                      <w:rPr>
                        <w:rFonts w:ascii="Courier New"/>
                        <w:color w:val="2B3D4F"/>
                        <w:sz w:val="21"/>
                      </w:rPr>
                      <w:t>modular</w:t>
                    </w:r>
                  </w:p>
                </w:txbxContent>
              </v:textbox>
            </v:shape>
          </v:group>
        </w:pict>
      </w:r>
      <w:r>
        <w:rPr>
          <w:color w:val="333333"/>
          <w:sz w:val="24"/>
        </w:rPr>
        <w:t xml:space="preserve">个 </w:t>
      </w:r>
      <w:r>
        <w:rPr>
          <w:rFonts w:ascii="Courier New" w:eastAsia="Courier New"/>
          <w:color w:val="2B3D4F"/>
          <w:sz w:val="21"/>
        </w:rPr>
        <w:t>common</w:t>
      </w:r>
      <w:r>
        <w:rPr>
          <w:rFonts w:ascii="Courier New" w:eastAsia="Courier New"/>
          <w:color w:val="2B3D4F"/>
          <w:spacing w:val="-42"/>
          <w:sz w:val="21"/>
        </w:rPr>
        <w:t xml:space="preserve"> </w:t>
      </w:r>
      <w:r>
        <w:rPr>
          <w:color w:val="333333"/>
          <w:sz w:val="24"/>
        </w:rPr>
        <w:t xml:space="preserve">、 </w:t>
      </w:r>
      <w:r>
        <w:rPr>
          <w:rFonts w:ascii="Courier New" w:eastAsia="Courier New"/>
          <w:color w:val="2B3D4F"/>
          <w:sz w:val="21"/>
        </w:rPr>
        <w:t>config</w:t>
      </w:r>
      <w:r>
        <w:rPr>
          <w:rFonts w:ascii="Courier New" w:eastAsia="Courier New"/>
          <w:color w:val="2B3D4F"/>
          <w:spacing w:val="-66"/>
          <w:sz w:val="21"/>
        </w:rPr>
        <w:t xml:space="preserve"> </w:t>
      </w:r>
      <w:r>
        <w:rPr>
          <w:color w:val="333333"/>
          <w:sz w:val="24"/>
        </w:rPr>
        <w:t>、</w:t>
      </w:r>
      <w:r>
        <w:rPr>
          <w:color w:val="333333"/>
          <w:sz w:val="24"/>
        </w:rPr>
        <w:tab/>
      </w:r>
      <w:r>
        <w:rPr>
          <w:color w:val="333333"/>
          <w:sz w:val="24"/>
        </w:rPr>
        <w:t>、</w:t>
      </w:r>
    </w:p>
    <w:p>
      <w:pPr>
        <w:pStyle w:val="6"/>
        <w:spacing w:before="5"/>
        <w:rPr>
          <w:sz w:val="11"/>
        </w:rPr>
      </w:pPr>
    </w:p>
    <w:p>
      <w:pPr>
        <w:pStyle w:val="6"/>
        <w:spacing w:before="48" w:line="211" w:lineRule="auto"/>
        <w:ind w:left="110" w:right="291"/>
      </w:pPr>
      <w:r>
        <w:pict>
          <v:shape id="_x0000_s1779" o:spid="_x0000_s1779" style="position:absolute;left:0pt;margin-left:72.05pt;margin-top:7.3pt;height:16.15pt;width:44.55pt;mso-position-horizontal-relative:page;z-index:-83968;mso-width-relative:page;mso-height-relative:page;" fillcolor="#D6DBDF" filled="t" stroked="f" coordorigin="1442,146" coordsize="891,323" path="m2271,469l1503,469,1479,464,1460,451,1447,431,1442,407,1442,207,1447,184,1460,164,1479,151,1503,146,2271,146,2295,151,2315,164,2328,184,2333,207,2333,407,2328,431,2315,451,2295,464,2271,469xe">
            <v:path arrowok="t"/>
            <v:fill on="t" focussize="0,0"/>
            <v:stroke on="f"/>
            <v:imagedata o:title=""/>
            <o:lock v:ext="edit"/>
          </v:shape>
        </w:pict>
      </w:r>
      <w:r>
        <w:pict>
          <v:shape id="_x0000_s1780" o:spid="_x0000_s1780" style="position:absolute;left:0pt;margin-left:460.7pt;margin-top:7.3pt;height:16.15pt;width:44.55pt;mso-position-horizontal-relative:page;z-index:-83968;mso-width-relative:page;mso-height-relative:page;" fillcolor="#D6DBDF" filled="t" stroked="f" coordorigin="9214,146" coordsize="891,323" path="m10044,469l9276,469,9252,464,9232,451,9219,431,9214,407,9214,207,9219,184,9232,164,9252,151,9276,146,10044,146,10067,151,10087,164,10100,184,10105,207,10105,407,10100,431,10087,451,10067,464,10044,469xe">
            <v:path arrowok="t"/>
            <v:fill on="t" focussize="0,0"/>
            <v:stroke on="f"/>
            <v:imagedata o:title=""/>
            <o:lock v:ext="edit"/>
          </v:shape>
        </w:pict>
      </w:r>
      <w:r>
        <w:rPr>
          <w:color w:val="333333"/>
        </w:rPr>
        <w:t xml:space="preserve">其中 </w:t>
      </w:r>
      <w:r>
        <w:rPr>
          <w:rFonts w:ascii="Courier New" w:eastAsia="Courier New"/>
          <w:color w:val="2B3D4F"/>
          <w:sz w:val="21"/>
        </w:rPr>
        <w:t xml:space="preserve">common </w:t>
      </w:r>
      <w:r>
        <w:rPr>
          <w:color w:val="333333"/>
        </w:rPr>
        <w:t xml:space="preserve">为模块内通用的注解、常量、枚举、异常和持久化的实体等，若 </w:t>
      </w:r>
      <w:r>
        <w:rPr>
          <w:rFonts w:ascii="Courier New" w:eastAsia="Courier New"/>
          <w:color w:val="2B3D4F"/>
          <w:sz w:val="21"/>
        </w:rPr>
        <w:t xml:space="preserve">common </w:t>
      </w:r>
      <w:r>
        <w:rPr>
          <w:color w:val="333333"/>
        </w:rPr>
        <w:t>不单独划分一个包，则可以把common包放到core包下面</w:t>
      </w:r>
    </w:p>
    <w:p>
      <w:pPr>
        <w:pStyle w:val="6"/>
        <w:spacing w:before="12"/>
        <w:rPr>
          <w:sz w:val="10"/>
        </w:rPr>
      </w:pPr>
    </w:p>
    <w:p>
      <w:pPr>
        <w:pStyle w:val="6"/>
        <w:spacing w:before="48" w:line="211" w:lineRule="auto"/>
        <w:ind w:left="110" w:right="299" w:firstLine="61"/>
      </w:pPr>
      <w:r>
        <w:pict>
          <v:shape id="_x0000_s1781" o:spid="_x0000_s1781" style="position:absolute;left:0pt;margin-left:47.5pt;margin-top:7.3pt;height:16.15pt;width:44.55pt;mso-position-horizontal-relative:page;z-index:-82944;mso-width-relative:page;mso-height-relative:page;" fillcolor="#D6DBDF" filled="t" stroked="f" coordorigin="950,146" coordsize="891,323" path="m1780,469l1012,469,988,464,968,451,955,431,950,407,950,207,955,184,968,164,988,151,1012,146,1780,146,1804,151,1823,164,1836,184,1841,207,1841,407,1836,431,1823,451,1804,464,1780,469xe">
            <v:path arrowok="t"/>
            <v:fill on="t" focussize="0,0"/>
            <v:stroke on="f"/>
            <v:imagedata o:title=""/>
            <o:lock v:ext="edit"/>
          </v:shape>
        </w:pict>
      </w:r>
      <w:r>
        <w:pict>
          <v:shape id="_x0000_s1782" o:spid="_x0000_s1782" style="position:absolute;left:0pt;margin-left:373.9pt;margin-top:29.55pt;height:16.15pt;width:44.55pt;mso-position-horizontal-relative:page;z-index:-82944;mso-width-relative:page;mso-height-relative:page;" fillcolor="#D6DBDF" filled="t" stroked="f" coordorigin="7478,591" coordsize="891,323" path="m8308,914l7540,914,7516,909,7496,896,7483,876,7478,853,7478,653,7483,629,7496,609,7516,596,7540,591,8308,591,8332,596,8351,609,8364,629,8369,653,8369,853,8364,876,8351,896,8332,909,8308,914xe">
            <v:path arrowok="t"/>
            <v:fill on="t" focussize="0,0"/>
            <v:stroke on="f"/>
            <v:imagedata o:title=""/>
            <o:lock v:ext="edit"/>
          </v:shape>
        </w:pict>
      </w:r>
      <w:r>
        <w:pict>
          <v:group id="_x0000_s1783" o:spid="_x0000_s1783" o:spt="203" style="position:absolute;left:0pt;margin-left:413.05pt;margin-top:49.55pt;height:18.45pt;width:102.95pt;mso-position-horizontal-relative:page;z-index:14336;mso-width-relative:page;mso-height-relative:page;" coordorigin="8262,991" coordsize="2059,369">
            <o:lock v:ext="edit"/>
            <v:shape id="_x0000_s1784" o:spid="_x0000_s1784" style="position:absolute;left:8261;top:1036;height:323;width:2059;" fillcolor="#D6DBDF" filled="t" stroked="f" coordorigin="8262,1037" coordsize="2059,323" path="m10259,1359l8323,1359,8299,1355,8280,1341,8267,1322,8262,1298,8262,1098,8267,1074,8280,1055,8299,1042,8323,1037,10259,1037,10282,1042,10302,1055,10315,1074,10320,1098,10320,1298,10315,1322,10302,1341,10282,1355,10259,1359xe">
              <v:path arrowok="t"/>
              <v:fill on="t" focussize="0,0"/>
              <v:stroke on="f"/>
              <v:imagedata o:title=""/>
              <o:lock v:ext="edit"/>
            </v:shape>
            <v:shape id="_x0000_s1785" o:spid="_x0000_s1785" o:spt="202" type="#_x0000_t202" style="position:absolute;left:8261;top:991;height:369;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application.yml</w:t>
                    </w:r>
                  </w:p>
                </w:txbxContent>
              </v:textbox>
            </v:shape>
          </v:group>
        </w:pict>
      </w:r>
      <w:r>
        <w:rPr>
          <w:rFonts w:ascii="Courier New" w:eastAsia="Courier New"/>
          <w:color w:val="2B3D4F"/>
          <w:sz w:val="21"/>
        </w:rPr>
        <w:t xml:space="preserve">config </w:t>
      </w:r>
      <w:r>
        <w:rPr>
          <w:color w:val="333333"/>
        </w:rPr>
        <w:t xml:space="preserve">包存放整个模块的配置类，因为项目基于spring boot开发，大部分的spring配置都换成了java bean方式的配置，所以单独分一个包来存放配置， </w:t>
      </w:r>
      <w:r>
        <w:rPr>
          <w:rFonts w:ascii="Courier New" w:eastAsia="Courier New"/>
          <w:color w:val="2B3D4F"/>
          <w:sz w:val="21"/>
        </w:rPr>
        <w:t xml:space="preserve">config </w:t>
      </w:r>
      <w:r>
        <w:rPr>
          <w:color w:val="333333"/>
        </w:rPr>
        <w:t>包中除了存放配置类，还</w:t>
      </w:r>
    </w:p>
    <w:p>
      <w:pPr>
        <w:spacing w:after="0" w:line="211" w:lineRule="auto"/>
        <w:sectPr>
          <w:pgSz w:w="11900" w:h="16840"/>
          <w:pgMar w:top="1420" w:right="520" w:bottom="280" w:left="840" w:header="720" w:footer="720" w:gutter="0"/>
        </w:sectPr>
      </w:pPr>
    </w:p>
    <w:p>
      <w:pPr>
        <w:pStyle w:val="6"/>
        <w:spacing w:line="462" w:lineRule="exact"/>
        <w:ind w:left="110"/>
      </w:pPr>
      <w:r>
        <w:pict>
          <v:group id="_x0000_s1786" o:spid="_x0000_s1786" o:spt="203" style="position:absolute;left:0pt;margin-left:96.65pt;margin-top:2.4pt;height:18.45pt;width:70.7pt;mso-position-horizontal-relative:page;z-index:14336;mso-width-relative:page;mso-height-relative:page;" coordorigin="1933,48" coordsize="1414,369">
            <o:lock v:ext="edit"/>
            <v:shape id="_x0000_s1787" o:spid="_x0000_s1787" style="position:absolute;left:1933;top:93;height:323;width:1414;" fillcolor="#D6DBDF" filled="t" stroked="f" coordorigin="1933,94" coordsize="1414,323" path="m3285,416l1995,416,1971,411,1951,398,1938,379,1933,355,1933,155,1938,131,1951,112,1971,98,1995,94,3285,94,3309,98,3329,112,3342,131,3347,155,3347,355,3342,379,3329,398,3309,411,3285,416xe">
              <v:path arrowok="t"/>
              <v:fill on="t" focussize="0,0"/>
              <v:stroke on="f"/>
              <v:imagedata o:title=""/>
              <o:lock v:ext="edit"/>
            </v:shape>
            <v:shape id="_x0000_s1788" o:spid="_x0000_s1788" o:spt="202" type="#_x0000_t202" style="position:absolute;left:1933;top:48;height:369;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Properties</w:t>
                    </w:r>
                  </w:p>
                </w:txbxContent>
              </v:textbox>
            </v:shape>
          </v:group>
        </w:pict>
      </w:r>
      <w:r>
        <w:rPr>
          <w:color w:val="333333"/>
        </w:rPr>
        <w:t>有一些以</w:t>
      </w:r>
    </w:p>
    <w:p>
      <w:pPr>
        <w:pStyle w:val="6"/>
        <w:spacing w:line="462" w:lineRule="exact"/>
        <w:ind w:left="110"/>
      </w:pPr>
      <w:r>
        <w:br w:type="column"/>
      </w:r>
      <w:r>
        <w:rPr>
          <w:color w:val="333333"/>
        </w:rPr>
        <w:t>结尾的类，这些类的作用是启动应用的时候把</w:t>
      </w:r>
    </w:p>
    <w:p>
      <w:pPr>
        <w:spacing w:before="0" w:line="462" w:lineRule="exact"/>
        <w:ind w:left="110" w:right="0" w:firstLine="0"/>
        <w:jc w:val="left"/>
        <w:rPr>
          <w:sz w:val="24"/>
        </w:rPr>
      </w:pPr>
      <w:r>
        <w:br w:type="column"/>
      </w:r>
      <w:r>
        <w:rPr>
          <w:color w:val="333333"/>
          <w:sz w:val="24"/>
        </w:rPr>
        <w:t>中的配</w:t>
      </w:r>
    </w:p>
    <w:p>
      <w:pPr>
        <w:spacing w:after="0" w:line="462" w:lineRule="exact"/>
        <w:jc w:val="left"/>
        <w:rPr>
          <w:sz w:val="24"/>
        </w:rPr>
        <w:sectPr>
          <w:type w:val="continuous"/>
          <w:pgSz w:w="11900" w:h="16840"/>
          <w:pgMar w:top="1340" w:right="520" w:bottom="280" w:left="840" w:header="720" w:footer="720" w:gutter="0"/>
          <w:cols w:equalWidth="0" w:num="3">
            <w:col w:w="1134" w:space="1262"/>
            <w:col w:w="5066" w:space="1907"/>
            <w:col w:w="1171"/>
          </w:cols>
        </w:sectPr>
      </w:pPr>
    </w:p>
    <w:p>
      <w:pPr>
        <w:pStyle w:val="6"/>
        <w:spacing w:line="445" w:lineRule="exact"/>
        <w:ind w:left="110"/>
      </w:pPr>
      <w:r>
        <w:drawing>
          <wp:anchor distT="0" distB="0" distL="0" distR="0" simplePos="0" relativeHeight="14336" behindDoc="0" locked="0" layoutInCell="1" allowOverlap="1">
            <wp:simplePos x="0" y="0"/>
            <wp:positionH relativeFrom="page">
              <wp:posOffset>603250</wp:posOffset>
            </wp:positionH>
            <wp:positionV relativeFrom="paragraph">
              <wp:posOffset>262890</wp:posOffset>
            </wp:positionV>
            <wp:extent cx="6437630" cy="4505960"/>
            <wp:effectExtent l="0" t="0" r="0" b="0"/>
            <wp:wrapNone/>
            <wp:docPr id="13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1.png"/>
                    <pic:cNvPicPr>
                      <a:picLocks noChangeAspect="1"/>
                    </pic:cNvPicPr>
                  </pic:nvPicPr>
                  <pic:blipFill>
                    <a:blip r:embed="rId133" cstate="print"/>
                    <a:stretch>
                      <a:fillRect/>
                    </a:stretch>
                  </pic:blipFill>
                  <pic:spPr>
                    <a:xfrm>
                      <a:off x="0" y="0"/>
                      <a:ext cx="6437378" cy="4506163"/>
                    </a:xfrm>
                    <a:prstGeom prst="rect">
                      <a:avLst/>
                    </a:prstGeom>
                  </pic:spPr>
                </pic:pic>
              </a:graphicData>
            </a:graphic>
          </wp:anchor>
        </w:drawing>
      </w:r>
      <w:r>
        <w:rPr>
          <w:color w:val="333333"/>
        </w:rPr>
        <w:t>置映射到类的属性上，使用时需要注意以下几点</w:t>
      </w:r>
    </w:p>
    <w:p>
      <w:pPr>
        <w:spacing w:after="0" w:line="445" w:lineRule="exact"/>
        <w:sectPr>
          <w:type w:val="continuous"/>
          <w:pgSz w:w="11900" w:h="16840"/>
          <w:pgMar w:top="1340" w:right="520" w:bottom="280" w:left="840" w:header="720" w:footer="720" w:gutter="0"/>
        </w:sectPr>
      </w:pPr>
    </w:p>
    <w:p>
      <w:pPr>
        <w:pStyle w:val="6"/>
        <w:spacing w:before="37" w:line="211" w:lineRule="auto"/>
        <w:ind w:left="110" w:right="38" w:firstLine="1029"/>
      </w:pPr>
      <w:r>
        <w:pict>
          <v:group id="_x0000_s1789" o:spid="_x0000_s1789" o:spt="203" style="position:absolute;left:0pt;margin-left:47.5pt;margin-top:4.45pt;height:18.4pt;width:51.5pt;mso-position-horizontal-relative:page;z-index:-82944;mso-width-relative:page;mso-height-relative:page;" coordorigin="950,90" coordsize="1030,368">
            <o:lock v:ext="edit"/>
            <v:shape id="_x0000_s1790" o:spid="_x0000_s1790" style="position:absolute;left:950;top:134;height:323;width:1030;" fillcolor="#D6DBDF" filled="t" stroked="f" coordorigin="950,134" coordsize="1030,323" path="m1918,457l1012,457,988,452,968,439,955,419,950,395,950,195,955,172,968,152,988,139,1012,134,1918,134,1942,139,1962,152,1975,172,1980,195,1980,395,1975,419,1962,439,1942,452,1918,457xe">
              <v:path arrowok="t"/>
              <v:fill on="t" focussize="0,0"/>
              <v:stroke on="f"/>
              <v:imagedata o:title=""/>
              <o:lock v:ext="edit"/>
            </v:shape>
            <v:shape id="_x0000_s1791" o:spid="_x0000_s1791" o:spt="202" type="#_x0000_t202" style="position:absolute;left:950;top:89;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modular</w:t>
                    </w:r>
                  </w:p>
                </w:txbxContent>
              </v:textbox>
            </v:shape>
          </v:group>
        </w:pict>
      </w:r>
      <w:r>
        <w:pict>
          <v:group id="_x0000_s1792" o:spid="_x0000_s1792" o:spt="203" style="position:absolute;left:0pt;margin-left:455.3pt;margin-top:4.45pt;height:18.4pt;width:51.5pt;mso-position-horizontal-relative:page;z-index:14336;mso-width-relative:page;mso-height-relative:page;" coordorigin="9107,90" coordsize="1030,368">
            <o:lock v:ext="edit"/>
            <v:shape id="_x0000_s1793" o:spid="_x0000_s1793" style="position:absolute;left:9106;top:134;height:323;width:1030;" fillcolor="#D6DBDF" filled="t" stroked="f" coordorigin="9107,134" coordsize="1030,323" path="m10074,457l9168,457,9144,452,9125,439,9111,419,9107,395,9107,195,9111,172,9125,152,9144,139,9168,134,10074,134,10098,139,10118,152,10131,172,10136,195,10136,395,10131,419,10118,439,10098,452,10074,457xe">
              <v:path arrowok="t"/>
              <v:fill on="t" focussize="0,0"/>
              <v:stroke on="f"/>
              <v:imagedata o:title=""/>
              <o:lock v:ext="edit"/>
            </v:shape>
            <v:shape id="_x0000_s1794" o:spid="_x0000_s1794" o:spt="202" type="#_x0000_t202" style="position:absolute;left:9106;top:89;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modular</w:t>
                    </w:r>
                  </w:p>
                </w:txbxContent>
              </v:textbox>
            </v:shape>
          </v:group>
        </w:pict>
      </w:r>
      <w:r>
        <w:rPr>
          <w:color w:val="333333"/>
        </w:rPr>
        <w:t>存放按业务划分的业务代码，若本模块中包含多个模块业务，则在多个业务包，在具体的业务包下再建</w:t>
      </w:r>
    </w:p>
    <w:p>
      <w:pPr>
        <w:spacing w:before="0" w:line="503" w:lineRule="exact"/>
        <w:ind w:left="110" w:right="0" w:firstLine="0"/>
        <w:jc w:val="left"/>
        <w:rPr>
          <w:sz w:val="24"/>
        </w:rPr>
      </w:pPr>
      <w:r>
        <w:br w:type="column"/>
      </w:r>
      <w:r>
        <w:rPr>
          <w:color w:val="333333"/>
          <w:sz w:val="24"/>
        </w:rPr>
        <w:t>中建立</w:t>
      </w:r>
    </w:p>
    <w:p>
      <w:pPr>
        <w:spacing w:after="0" w:line="503" w:lineRule="exact"/>
        <w:jc w:val="left"/>
        <w:rPr>
          <w:sz w:val="24"/>
        </w:rPr>
        <w:sectPr>
          <w:pgSz w:w="11900" w:h="16840"/>
          <w:pgMar w:top="1360" w:right="520" w:bottom="280" w:left="840" w:header="720" w:footer="720" w:gutter="0"/>
          <w:cols w:equalWidth="0" w:num="2">
            <w:col w:w="8307" w:space="878"/>
            <w:col w:w="1355"/>
          </w:cols>
        </w:sectPr>
      </w:pPr>
    </w:p>
    <w:p>
      <w:pPr>
        <w:tabs>
          <w:tab w:val="left" w:pos="1769"/>
          <w:tab w:val="left" w:pos="6469"/>
        </w:tabs>
        <w:spacing w:before="0" w:line="431" w:lineRule="exact"/>
        <w:ind w:left="110" w:right="0" w:firstLine="0"/>
        <w:jc w:val="left"/>
        <w:rPr>
          <w:sz w:val="24"/>
        </w:rPr>
      </w:pPr>
      <w:r>
        <w:pict>
          <v:group id="_x0000_s1795" o:spid="_x0000_s1795" o:spt="203" style="position:absolute;left:0pt;margin-left:59.8pt;margin-top:0.85pt;height:18.4pt;width:70.7pt;mso-position-horizontal-relative:page;z-index:-82944;mso-width-relative:page;mso-height-relative:page;" coordorigin="1196,17" coordsize="1414,368">
            <o:lock v:ext="edit"/>
            <v:shape id="_x0000_s1796" o:spid="_x0000_s1796" style="position:absolute;left:1196;top:61;height:323;width:1414;" fillcolor="#D6DBDF" filled="t" stroked="f" coordorigin="1196,62" coordsize="1414,323" path="m2548,384l1258,384,1234,379,1214,366,1201,347,1196,323,1196,123,1201,99,1214,80,1234,67,1258,62,2548,62,2572,67,2591,80,2604,99,2609,123,2609,323,2604,347,2591,366,2572,379,2548,384xe">
              <v:path arrowok="t"/>
              <v:fill on="t" focussize="0,0"/>
              <v:stroke on="f"/>
              <v:imagedata o:title=""/>
              <o:lock v:ext="edit"/>
            </v:shape>
            <v:shape id="_x0000_s1797" o:spid="_x0000_s1797" o:spt="202" type="#_x0000_t202" style="position:absolute;left:1196;top:17;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controller</w:t>
                    </w:r>
                  </w:p>
                </w:txbxContent>
              </v:textbox>
            </v:shape>
          </v:group>
        </w:pict>
      </w:r>
      <w:r>
        <w:pict>
          <v:shape id="_x0000_s1798" o:spid="_x0000_s1798" style="position:absolute;left:0pt;margin-left:142.75pt;margin-top:3.05pt;height:16.15pt;width:25.35pt;mso-position-horizontal-relative:page;z-index:-82944;mso-width-relative:page;mso-height-relative:page;" fillcolor="#D6DBDF" filled="t" stroked="f" coordorigin="2855,62" coordsize="507,323" path="m3300,384l2916,384,2893,379,2873,366,2860,347,2855,323,2855,123,2860,99,2873,80,2893,67,2916,62,3300,62,3324,67,3344,80,3357,99,3362,123,3362,323,3357,347,3344,366,3324,379,3300,384xe">
            <v:path arrowok="t"/>
            <v:fill on="t" focussize="0,0"/>
            <v:stroke on="f"/>
            <v:imagedata o:title=""/>
            <o:lock v:ext="edit"/>
          </v:shape>
        </w:pict>
      </w:r>
      <w:r>
        <w:pict>
          <v:group id="_x0000_s1799" o:spid="_x0000_s1799" o:spt="203" style="position:absolute;left:0pt;margin-left:180.35pt;margin-top:0.85pt;height:18.4pt;width:51.5pt;mso-position-horizontal-relative:page;z-index:-82944;mso-width-relative:page;mso-height-relative:page;" coordorigin="3608,17" coordsize="1030,368">
            <o:lock v:ext="edit"/>
            <v:shape id="_x0000_s1800" o:spid="_x0000_s1800" style="position:absolute;left:3607;top:61;height:323;width:1030;" fillcolor="#D6DBDF" filled="t" stroked="f" coordorigin="3608,62" coordsize="1030,323" path="m4575,384l3669,384,3645,379,3626,366,3613,347,3608,323,3608,123,3613,99,3626,80,3645,67,3669,62,4575,62,4599,67,4619,80,4632,99,4637,123,4637,323,4632,347,4619,366,4599,379,4575,384xe">
              <v:path arrowok="t"/>
              <v:fill on="t" focussize="0,0"/>
              <v:stroke on="f"/>
              <v:imagedata o:title=""/>
              <o:lock v:ext="edit"/>
            </v:shape>
            <v:shape id="_x0000_s1801" o:spid="_x0000_s1801" o:spt="202" type="#_x0000_t202" style="position:absolute;left:3607;top:17;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service</w:t>
                    </w:r>
                  </w:p>
                </w:txbxContent>
              </v:textbox>
            </v:shape>
          </v:group>
        </w:pict>
      </w:r>
      <w:r>
        <w:pict>
          <v:group id="_x0000_s1802" o:spid="_x0000_s1802" o:spt="203" style="position:absolute;left:0pt;margin-left:231.8pt;margin-top:0.85pt;height:18.4pt;width:82.2pt;mso-position-horizontal-relative:page;z-index:-82944;mso-width-relative:page;mso-height-relative:page;" coordorigin="4637,17" coordsize="1644,368">
            <o:lock v:ext="edit"/>
            <v:shape id="_x0000_s1803" o:spid="_x0000_s1803" style="position:absolute;left:4882;top:61;height:323;width:1152;" fillcolor="#D6DBDF" filled="t" stroked="f" coordorigin="4883,62" coordsize="1152,323" path="m5973,384l4944,384,4920,379,4901,366,4887,347,4883,323,4883,123,4887,99,4901,80,4920,67,4944,62,5973,62,5997,67,6017,80,6030,99,6035,123,6035,323,6030,347,6017,366,5997,379,5973,384xe">
              <v:path arrowok="t"/>
              <v:fill on="t" focussize="0,0"/>
              <v:stroke on="f"/>
              <v:imagedata o:title=""/>
              <o:lock v:ext="edit"/>
            </v:shape>
            <v:shape id="_x0000_s1804" o:spid="_x0000_s1804" o:spt="202" type="#_x0000_t202" style="position:absolute;left:4636;top:17;height:368;width:1644;" filled="f" stroked="f" coordsize="21600,21600">
              <v:path/>
              <v:fill on="f" focussize="0,0"/>
              <v:stroke on="f" joinstyle="miter"/>
              <v:imagedata o:title=""/>
              <o:lock v:ext="edit"/>
              <v:textbox inset="0mm,0mm,0mm,0mm">
                <w:txbxContent>
                  <w:p>
                    <w:pPr>
                      <w:spacing w:before="0" w:line="367" w:lineRule="exact"/>
                      <w:ind w:left="0" w:right="0" w:firstLine="0"/>
                      <w:jc w:val="left"/>
                      <w:rPr>
                        <w:sz w:val="24"/>
                      </w:rPr>
                    </w:pPr>
                    <w:r>
                      <w:rPr>
                        <w:color w:val="333333"/>
                        <w:sz w:val="24"/>
                      </w:rPr>
                      <w:t xml:space="preserve">、 </w:t>
                    </w:r>
                    <w:r>
                      <w:rPr>
                        <w:rFonts w:ascii="Courier New" w:eastAsia="Courier New"/>
                        <w:color w:val="2B3D4F"/>
                        <w:sz w:val="21"/>
                      </w:rPr>
                      <w:t>transfer</w:t>
                    </w:r>
                    <w:r>
                      <w:rPr>
                        <w:rFonts w:ascii="Courier New" w:eastAsia="Courier New"/>
                        <w:color w:val="2B3D4F"/>
                        <w:spacing w:val="-87"/>
                        <w:sz w:val="21"/>
                      </w:rPr>
                      <w:t xml:space="preserve"> </w:t>
                    </w:r>
                    <w:r>
                      <w:rPr>
                        <w:color w:val="333333"/>
                        <w:sz w:val="24"/>
                      </w:rPr>
                      <w:t>、</w:t>
                    </w:r>
                  </w:p>
                </w:txbxContent>
              </v:textbox>
            </v:shape>
          </v:group>
        </w:pict>
      </w:r>
      <w:r>
        <w:pict>
          <v:group id="_x0000_s1805" o:spid="_x0000_s1805" o:spt="203" style="position:absolute;left:0pt;margin-left:314pt;margin-top:0.85pt;height:18.4pt;width:51.5pt;mso-position-horizontal-relative:page;z-index:-82944;mso-width-relative:page;mso-height-relative:page;" coordorigin="6280,17" coordsize="1030,368">
            <o:lock v:ext="edit"/>
            <v:shape id="_x0000_s1806" o:spid="_x0000_s1806" style="position:absolute;left:6280;top:61;height:323;width:1030;" fillcolor="#D6DBDF" filled="t" stroked="f" coordorigin="6280,62" coordsize="1030,323" path="m7248,384l6342,384,6318,379,6298,366,6285,347,6280,323,6280,123,6285,99,6298,80,6318,67,6342,62,7248,62,7272,67,7291,80,7305,99,7309,123,7309,323,7305,347,7291,366,7272,379,7248,384xe">
              <v:path arrowok="t"/>
              <v:fill on="t" focussize="0,0"/>
              <v:stroke on="f"/>
              <v:imagedata o:title=""/>
              <o:lock v:ext="edit"/>
            </v:shape>
            <v:shape id="_x0000_s1807" o:spid="_x0000_s1807" o:spt="202" type="#_x0000_t202" style="position:absolute;left:6280;top:17;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warpper</w:t>
                    </w:r>
                  </w:p>
                </w:txbxContent>
              </v:textbox>
            </v:shape>
          </v:group>
        </w:pict>
      </w:r>
      <w:r>
        <w:pict>
          <v:shape id="_x0000_s1808" o:spid="_x0000_s1808" style="position:absolute;left:0pt;margin-left:451.45pt;margin-top:3.05pt;height:16.15pt;width:57.6pt;mso-position-horizontal-relative:page;z-index:-82944;mso-width-relative:page;mso-height-relative:page;" fillcolor="#D6DBDF" filled="t" stroked="f" coordorigin="9030,62" coordsize="1152,323" path="m10120,384l9091,384,9067,379,9048,366,9035,347,9030,323,9030,123,9035,99,9048,80,9067,67,9091,62,10120,62,10144,67,10164,80,10177,99,10182,123,10182,323,10177,347,10164,366,10144,379,10120,384xe">
            <v:path arrowok="t"/>
            <v:fill on="t" focussize="0,0"/>
            <v:stroke on="f"/>
            <v:imagedata o:title=""/>
            <o:lock v:ext="edit"/>
          </v:shape>
        </w:pict>
      </w:r>
      <w:r>
        <w:rPr>
          <w:color w:val="333333"/>
          <w:sz w:val="24"/>
        </w:rPr>
        <w:t>立</w:t>
      </w:r>
      <w:r>
        <w:rPr>
          <w:color w:val="333333"/>
          <w:sz w:val="24"/>
        </w:rPr>
        <w:tab/>
      </w:r>
      <w:r>
        <w:rPr>
          <w:color w:val="333333"/>
          <w:sz w:val="24"/>
        </w:rPr>
        <w:t>、</w:t>
      </w:r>
      <w:r>
        <w:rPr>
          <w:color w:val="333333"/>
          <w:spacing w:val="10"/>
          <w:sz w:val="24"/>
        </w:rPr>
        <w:t xml:space="preserve"> </w:t>
      </w:r>
      <w:r>
        <w:rPr>
          <w:rFonts w:ascii="Courier New" w:eastAsia="Courier New"/>
          <w:color w:val="2B3D4F"/>
          <w:sz w:val="21"/>
        </w:rPr>
        <w:t>dao</w:t>
      </w:r>
      <w:r>
        <w:rPr>
          <w:rFonts w:ascii="Courier New" w:eastAsia="Courier New"/>
          <w:color w:val="2B3D4F"/>
          <w:spacing w:val="-66"/>
          <w:sz w:val="21"/>
        </w:rPr>
        <w:t xml:space="preserve"> </w:t>
      </w:r>
      <w:r>
        <w:rPr>
          <w:color w:val="333333"/>
          <w:sz w:val="24"/>
        </w:rPr>
        <w:t>、</w:t>
      </w:r>
      <w:r>
        <w:rPr>
          <w:color w:val="333333"/>
          <w:sz w:val="24"/>
        </w:rPr>
        <w:tab/>
      </w:r>
      <w:r>
        <w:rPr>
          <w:color w:val="333333"/>
          <w:sz w:val="24"/>
        </w:rPr>
        <w:t>这几个包，其中</w:t>
      </w:r>
      <w:r>
        <w:rPr>
          <w:color w:val="333333"/>
          <w:spacing w:val="15"/>
          <w:sz w:val="24"/>
        </w:rPr>
        <w:t xml:space="preserve"> </w:t>
      </w:r>
      <w:r>
        <w:rPr>
          <w:rFonts w:ascii="Courier New" w:eastAsia="Courier New"/>
          <w:color w:val="2B3D4F"/>
          <w:sz w:val="21"/>
        </w:rPr>
        <w:t>transfer</w:t>
      </w:r>
      <w:r>
        <w:rPr>
          <w:rFonts w:ascii="Courier New" w:eastAsia="Courier New"/>
          <w:color w:val="2B3D4F"/>
          <w:spacing w:val="-59"/>
          <w:sz w:val="21"/>
        </w:rPr>
        <w:t xml:space="preserve"> </w:t>
      </w:r>
      <w:r>
        <w:rPr>
          <w:color w:val="333333"/>
          <w:sz w:val="24"/>
        </w:rPr>
        <w:t>为前后</w:t>
      </w:r>
    </w:p>
    <w:p>
      <w:pPr>
        <w:spacing w:after="0" w:line="431" w:lineRule="exact"/>
        <w:jc w:val="left"/>
        <w:rPr>
          <w:sz w:val="24"/>
        </w:rPr>
        <w:sectPr>
          <w:type w:val="continuous"/>
          <w:pgSz w:w="11900" w:h="16840"/>
          <w:pgMar w:top="1340" w:right="520" w:bottom="280" w:left="840" w:header="720" w:footer="720" w:gutter="0"/>
        </w:sectPr>
      </w:pPr>
    </w:p>
    <w:p>
      <w:pPr>
        <w:pStyle w:val="6"/>
        <w:spacing w:line="414" w:lineRule="exact"/>
        <w:ind w:left="110"/>
      </w:pPr>
      <w:r>
        <w:pict>
          <v:group id="_x0000_s1809" o:spid="_x0000_s1809" o:spt="203" style="position:absolute;left:0pt;margin-left:207.25pt;margin-top:1.55pt;height:18.4pt;width:51.5pt;mso-position-horizontal-relative:page;z-index:14336;mso-width-relative:page;mso-height-relative:page;" coordorigin="4145,32" coordsize="1030,368">
            <o:lock v:ext="edit"/>
            <v:shape id="_x0000_s1810" o:spid="_x0000_s1810" style="position:absolute;left:4145;top:76;height:323;width:1030;" fillcolor="#D6DBDF" filled="t" stroked="f" coordorigin="4145,76" coordsize="1030,323" path="m5113,399l4207,399,4183,394,4163,381,4150,361,4145,337,4145,138,4150,114,4163,94,4183,81,4207,76,5113,76,5137,81,5156,94,5170,114,5174,138,5174,337,5170,361,5156,381,5137,394,5113,399xe">
              <v:path arrowok="t"/>
              <v:fill on="t" focussize="0,0"/>
              <v:stroke on="f"/>
              <v:imagedata o:title=""/>
              <o:lock v:ext="edit"/>
            </v:shape>
            <v:shape id="_x0000_s1811" o:spid="_x0000_s1811" o:spt="202" type="#_x0000_t202" style="position:absolute;left:4145;top:31;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warpper</w:t>
                    </w:r>
                  </w:p>
                </w:txbxContent>
              </v:textbox>
            </v:shape>
          </v:group>
        </w:pict>
      </w:r>
      <w:r>
        <w:rPr>
          <w:color w:val="333333"/>
        </w:rPr>
        <w:t>端传输数据所用的属性封装，</w:t>
      </w:r>
    </w:p>
    <w:p>
      <w:pPr>
        <w:pStyle w:val="6"/>
        <w:spacing w:line="477" w:lineRule="exact"/>
        <w:ind w:left="110"/>
      </w:pPr>
      <w:r>
        <w:pict>
          <v:group id="_x0000_s1812" o:spid="_x0000_s1812" o:spt="203" style="position:absolute;left:0pt;margin-left:244.1pt;margin-top:3.15pt;height:18.4pt;width:51.5pt;mso-position-horizontal-relative:page;z-index:14336;mso-width-relative:page;mso-height-relative:page;" coordorigin="4883,63" coordsize="1030,368">
            <o:lock v:ext="edit"/>
            <v:shape id="_x0000_s1813" o:spid="_x0000_s1813" style="position:absolute;left:4882;top:108;height:323;width:1030;" fillcolor="#D6DBDF" filled="t" stroked="f" coordorigin="4883,108" coordsize="1030,323" path="m5850,431l4944,431,4920,426,4901,413,4887,393,4883,369,4883,169,4887,146,4901,126,4920,113,4944,108,5850,108,5874,113,5894,126,5907,146,5912,169,5912,369,5907,393,5894,413,5874,426,5850,431xe">
              <v:path arrowok="t"/>
              <v:fill on="t" focussize="0,0"/>
              <v:stroke on="f"/>
              <v:imagedata o:title=""/>
              <o:lock v:ext="edit"/>
            </v:shape>
            <v:shape id="_x0000_s1814" o:spid="_x0000_s1814" o:spt="202" type="#_x0000_t202" style="position:absolute;left:4882;top:63;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modular</w:t>
                    </w:r>
                  </w:p>
                </w:txbxContent>
              </v:textbox>
            </v:shape>
          </v:group>
        </w:pict>
      </w:r>
      <w:r>
        <w:rPr>
          <w:color w:val="333333"/>
        </w:rPr>
        <w:t>中只存在一类业务，那么没有必要在</w:t>
      </w:r>
    </w:p>
    <w:p>
      <w:pPr>
        <w:pStyle w:val="6"/>
        <w:spacing w:line="414" w:lineRule="exact"/>
        <w:ind w:left="110"/>
      </w:pPr>
      <w:r>
        <w:br w:type="column"/>
      </w:r>
      <w:r>
        <w:rPr>
          <w:color w:val="333333"/>
        </w:rPr>
        <w:t>为对返回结果的包装器(下面会介绍到)，如果当前模块</w:t>
      </w:r>
    </w:p>
    <w:p>
      <w:pPr>
        <w:pStyle w:val="6"/>
        <w:spacing w:line="477" w:lineRule="exact"/>
        <w:ind w:left="847"/>
      </w:pPr>
      <w:r>
        <w:rPr>
          <w:color w:val="333333"/>
        </w:rPr>
        <w:t>包下再建立多个业务模块，可直接</w:t>
      </w:r>
    </w:p>
    <w:p>
      <w:pPr>
        <w:spacing w:after="0" w:line="477" w:lineRule="exact"/>
        <w:sectPr>
          <w:type w:val="continuous"/>
          <w:pgSz w:w="11900" w:h="16840"/>
          <w:pgMar w:top="1340" w:right="520" w:bottom="280" w:left="840" w:header="720" w:footer="720" w:gutter="0"/>
          <w:cols w:equalWidth="0" w:num="2">
            <w:col w:w="4083" w:space="141"/>
            <w:col w:w="6316"/>
          </w:cols>
        </w:sectPr>
      </w:pPr>
    </w:p>
    <w:p>
      <w:pPr>
        <w:tabs>
          <w:tab w:val="left" w:pos="1385"/>
          <w:tab w:val="left" w:pos="3781"/>
        </w:tabs>
        <w:spacing w:before="0" w:line="445" w:lineRule="exact"/>
        <w:ind w:left="110" w:right="0" w:firstLine="0"/>
        <w:jc w:val="left"/>
        <w:rPr>
          <w:sz w:val="24"/>
        </w:rPr>
      </w:pPr>
      <w:r>
        <w:pict>
          <v:group id="_x0000_s1815" o:spid="_x0000_s1815" o:spt="203" style="position:absolute;left:0pt;margin-left:59.8pt;margin-top:1.55pt;height:18.4pt;width:51.5pt;mso-position-horizontal-relative:page;z-index:-82944;mso-width-relative:page;mso-height-relative:page;" coordorigin="1196,32" coordsize="1030,368">
            <o:lock v:ext="edit"/>
            <v:shape id="_x0000_s1816" o:spid="_x0000_s1816" style="position:absolute;left:1196;top:76;height:323;width:1030;" fillcolor="#D6DBDF" filled="t" stroked="f" coordorigin="1196,76" coordsize="1030,323" path="m2164,399l1258,399,1234,394,1214,381,1201,361,1196,337,1196,138,1201,114,1214,94,1234,81,1258,76,2164,76,2188,81,2207,94,2220,114,2225,138,2225,337,2220,361,2207,381,2188,394,2164,399xe">
              <v:path arrowok="t"/>
              <v:fill on="t" focussize="0,0"/>
              <v:stroke on="f"/>
              <v:imagedata o:title=""/>
              <o:lock v:ext="edit"/>
            </v:shape>
            <v:shape id="_x0000_s1817" o:spid="_x0000_s1817" o:spt="202" type="#_x0000_t202" style="position:absolute;left:1196;top:31;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modular</w:t>
                    </w:r>
                  </w:p>
                </w:txbxContent>
              </v:textbox>
            </v:shape>
          </v:group>
        </w:pict>
      </w:r>
      <w:r>
        <w:pict>
          <v:group id="_x0000_s1818" o:spid="_x0000_s1818" o:spt="203" style="position:absolute;left:0pt;margin-left:160.4pt;margin-top:1.55pt;height:18.4pt;width:70.7pt;mso-position-horizontal-relative:page;z-index:-82944;mso-width-relative:page;mso-height-relative:page;" coordorigin="3208,32" coordsize="1414,368">
            <o:lock v:ext="edit"/>
            <v:shape id="_x0000_s1819" o:spid="_x0000_s1819" style="position:absolute;left:3208;top:76;height:323;width:1414;" fillcolor="#D6DBDF" filled="t" stroked="f" coordorigin="3208,76" coordsize="1414,323" path="m4560,399l3270,399,3246,394,3226,381,3213,361,3208,337,3208,138,3213,114,3226,94,3246,81,3270,76,4560,76,4584,81,4603,94,4617,114,4621,138,4621,337,4617,361,4603,381,4584,394,4560,399xe">
              <v:path arrowok="t"/>
              <v:fill on="t" focussize="0,0"/>
              <v:stroke on="f"/>
              <v:imagedata o:title=""/>
              <o:lock v:ext="edit"/>
            </v:shape>
            <v:shape id="_x0000_s1820" o:spid="_x0000_s1820" o:spt="202" type="#_x0000_t202" style="position:absolute;left:3208;top:31;height:368;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controller</w:t>
                    </w:r>
                  </w:p>
                </w:txbxContent>
              </v:textbox>
            </v:shape>
          </v:group>
        </w:pict>
      </w:r>
      <w:r>
        <w:pict>
          <v:shape id="_x0000_s1821" o:spid="_x0000_s1821" style="position:absolute;left:0pt;margin-left:243.35pt;margin-top:3.8pt;height:16.15pt;width:25.35pt;mso-position-horizontal-relative:page;z-index:-82944;mso-width-relative:page;mso-height-relative:page;" fillcolor="#D6DBDF" filled="t" stroked="f" coordorigin="4867,76" coordsize="507,323" path="m5313,399l4929,399,4905,394,4885,381,4872,361,4867,337,4867,138,4872,114,4885,94,4905,81,4929,76,5313,76,5337,81,5356,94,5369,114,5374,138,5374,337,5369,361,5356,381,5337,394,5313,399xe">
            <v:path arrowok="t"/>
            <v:fill on="t" focussize="0,0"/>
            <v:stroke on="f"/>
            <v:imagedata o:title=""/>
            <o:lock v:ext="edit"/>
          </v:shape>
        </w:pict>
      </w:r>
      <w:r>
        <w:pict>
          <v:group id="_x0000_s1822" o:spid="_x0000_s1822" o:spt="203" style="position:absolute;left:0pt;margin-left:280.95pt;margin-top:1.55pt;height:18.4pt;width:51.5pt;mso-position-horizontal-relative:page;z-index:14336;mso-width-relative:page;mso-height-relative:page;" coordorigin="5620,32" coordsize="1030,368">
            <o:lock v:ext="edit"/>
            <v:shape id="_x0000_s1823" o:spid="_x0000_s1823" style="position:absolute;left:5619;top:76;height:323;width:1030;" fillcolor="#D6DBDF" filled="t" stroked="f" coordorigin="5620,76" coordsize="1030,323" path="m6588,399l5681,399,5657,394,5638,381,5625,361,5620,337,5620,138,5625,114,5638,94,5657,81,5681,76,6588,76,6611,81,6631,94,6644,114,6649,138,6649,337,6644,361,6631,381,6611,394,6588,399xe">
              <v:path arrowok="t"/>
              <v:fill on="t" focussize="0,0"/>
              <v:stroke on="f"/>
              <v:imagedata o:title=""/>
              <o:lock v:ext="edit"/>
            </v:shape>
            <v:shape id="_x0000_s1824" o:spid="_x0000_s1824" o:spt="202" type="#_x0000_t202" style="position:absolute;left:5619;top:31;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service</w:t>
                    </w:r>
                  </w:p>
                </w:txbxContent>
              </v:textbox>
            </v:shape>
          </v:group>
        </w:pict>
      </w:r>
      <w:r>
        <w:pict>
          <v:group id="_x0000_s1825" o:spid="_x0000_s1825" o:spt="203" style="position:absolute;left:0pt;margin-left:332.4pt;margin-top:1.55pt;height:18.4pt;width:82.2pt;mso-position-horizontal-relative:page;z-index:14336;mso-width-relative:page;mso-height-relative:page;" coordorigin="6649,32" coordsize="1644,368">
            <o:lock v:ext="edit"/>
            <v:shape id="_x0000_s1826" o:spid="_x0000_s1826" style="position:absolute;left:6894;top:76;height:323;width:1152;" fillcolor="#D6DBDF" filled="t" stroked="f" coordorigin="6895,76" coordsize="1152,323" path="m7985,399l6956,399,6932,394,6913,381,6900,361,6895,337,6895,138,6900,114,6913,94,6932,81,6956,76,7985,76,8009,81,8029,94,8042,114,8047,138,8047,337,8042,361,8029,381,8009,394,7985,399xe">
              <v:path arrowok="t"/>
              <v:fill on="t" focussize="0,0"/>
              <v:stroke on="f"/>
              <v:imagedata o:title=""/>
              <o:lock v:ext="edit"/>
            </v:shape>
            <v:shape id="_x0000_s1827" o:spid="_x0000_s1827" o:spt="202" type="#_x0000_t202" style="position:absolute;left:6648;top:31;height:368;width:1644;" filled="f" stroked="f" coordsize="21600,21600">
              <v:path/>
              <v:fill on="f" focussize="0,0"/>
              <v:stroke on="f" joinstyle="miter"/>
              <v:imagedata o:title=""/>
              <o:lock v:ext="edit"/>
              <v:textbox inset="0mm,0mm,0mm,0mm">
                <w:txbxContent>
                  <w:p>
                    <w:pPr>
                      <w:spacing w:before="0" w:line="367" w:lineRule="exact"/>
                      <w:ind w:left="0" w:right="0" w:firstLine="0"/>
                      <w:jc w:val="left"/>
                      <w:rPr>
                        <w:sz w:val="24"/>
                      </w:rPr>
                    </w:pPr>
                    <w:r>
                      <w:rPr>
                        <w:color w:val="333333"/>
                        <w:sz w:val="24"/>
                      </w:rPr>
                      <w:t xml:space="preserve">、 </w:t>
                    </w:r>
                    <w:r>
                      <w:rPr>
                        <w:rFonts w:ascii="Courier New" w:eastAsia="Courier New"/>
                        <w:color w:val="2B3D4F"/>
                        <w:sz w:val="21"/>
                      </w:rPr>
                      <w:t>transfer</w:t>
                    </w:r>
                    <w:r>
                      <w:rPr>
                        <w:rFonts w:ascii="Courier New" w:eastAsia="Courier New"/>
                        <w:color w:val="2B3D4F"/>
                        <w:spacing w:val="-87"/>
                        <w:sz w:val="21"/>
                      </w:rPr>
                      <w:t xml:space="preserve"> </w:t>
                    </w:r>
                    <w:r>
                      <w:rPr>
                        <w:color w:val="333333"/>
                        <w:sz w:val="24"/>
                      </w:rPr>
                      <w:t>、</w:t>
                    </w:r>
                  </w:p>
                </w:txbxContent>
              </v:textbox>
            </v:shape>
          </v:group>
        </w:pict>
      </w:r>
      <w:r>
        <w:pict>
          <v:group id="_x0000_s1828" o:spid="_x0000_s1828" o:spt="203" style="position:absolute;left:0pt;margin-left:414.6pt;margin-top:3.8pt;height:16.15pt;width:51.5pt;mso-position-horizontal-relative:page;z-index:14336;mso-width-relative:page;mso-height-relative:page;" coordorigin="8292,76" coordsize="1030,323">
            <o:lock v:ext="edit"/>
            <v:shape id="_x0000_s1829" o:spid="_x0000_s1829" style="position:absolute;left:8292;top:76;height:323;width:1030;" fillcolor="#D6DBDF" filled="t" stroked="f" coordorigin="8292,76" coordsize="1030,323" path="m9260,399l8354,399,8330,394,8310,381,8297,361,8292,337,8292,138,8297,114,8310,94,8330,81,8354,76,9260,76,9284,81,9304,94,9317,114,9322,138,9322,337,9317,361,9304,381,9284,394,9260,399xe">
              <v:path arrowok="t"/>
              <v:fill on="t" focussize="0,0"/>
              <v:stroke on="f"/>
              <v:imagedata o:title=""/>
              <o:lock v:ext="edit"/>
            </v:shape>
            <v:shape id="_x0000_s1830" o:spid="_x0000_s1830" o:spt="202" type="#_x0000_t202" style="position:absolute;left:8292;top:76;height:323;width:1030;"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warpper</w:t>
                    </w:r>
                  </w:p>
                </w:txbxContent>
              </v:textbox>
            </v:shape>
          </v:group>
        </w:pict>
      </w:r>
      <w:r>
        <w:rPr>
          <w:color w:val="333333"/>
          <w:sz w:val="24"/>
        </w:rPr>
        <w:t>在</w:t>
      </w:r>
      <w:r>
        <w:rPr>
          <w:color w:val="333333"/>
          <w:sz w:val="24"/>
        </w:rPr>
        <w:tab/>
      </w:r>
      <w:r>
        <w:rPr>
          <w:color w:val="333333"/>
          <w:sz w:val="24"/>
        </w:rPr>
        <w:t>模块建立</w:t>
      </w:r>
      <w:r>
        <w:rPr>
          <w:color w:val="333333"/>
          <w:sz w:val="24"/>
        </w:rPr>
        <w:tab/>
      </w:r>
      <w:r>
        <w:rPr>
          <w:color w:val="333333"/>
          <w:sz w:val="24"/>
        </w:rPr>
        <w:t xml:space="preserve">、 </w:t>
      </w:r>
      <w:r>
        <w:rPr>
          <w:rFonts w:ascii="Courier New" w:eastAsia="Courier New"/>
          <w:color w:val="2B3D4F"/>
          <w:sz w:val="21"/>
        </w:rPr>
        <w:t>dao</w:t>
      </w:r>
      <w:r>
        <w:rPr>
          <w:rFonts w:ascii="Courier New" w:eastAsia="Courier New"/>
          <w:color w:val="2B3D4F"/>
          <w:spacing w:val="-61"/>
          <w:sz w:val="21"/>
        </w:rPr>
        <w:t xml:space="preserve"> </w:t>
      </w:r>
      <w:r>
        <w:rPr>
          <w:color w:val="333333"/>
          <w:sz w:val="24"/>
        </w:rPr>
        <w:t>、</w:t>
      </w:r>
    </w:p>
    <w:p>
      <w:pPr>
        <w:pStyle w:val="6"/>
        <w:spacing w:before="5"/>
        <w:rPr>
          <w:sz w:val="11"/>
        </w:rPr>
      </w:pPr>
    </w:p>
    <w:p>
      <w:pPr>
        <w:pStyle w:val="6"/>
        <w:tabs>
          <w:tab w:val="left" w:pos="4933"/>
        </w:tabs>
        <w:spacing w:before="5"/>
        <w:ind w:left="755"/>
      </w:pPr>
      <w:r>
        <w:pict>
          <v:group id="_x0000_s1831" o:spid="_x0000_s1831" o:spt="203" style="position:absolute;left:0pt;margin-left:47.5pt;margin-top:5pt;height:18.4pt;width:32.3pt;mso-position-horizontal-relative:page;z-index:15360;mso-width-relative:page;mso-height-relative:page;" coordorigin="950,100" coordsize="646,368">
            <o:lock v:ext="edit"/>
            <v:shape id="_x0000_s1832" o:spid="_x0000_s1832" style="position:absolute;left:950;top:144;height:323;width:646;" fillcolor="#D6DBDF" filled="t" stroked="f" coordorigin="950,145" coordsize="646,323" path="m1534,467l1012,467,988,462,968,449,955,430,950,406,950,206,955,182,968,163,988,150,1012,145,1534,145,1558,150,1578,163,1591,182,1596,206,1596,406,1591,430,1578,449,1558,462,1534,467xe">
              <v:path arrowok="t"/>
              <v:fill on="t" focussize="0,0"/>
              <v:stroke on="f"/>
              <v:imagedata o:title=""/>
              <o:lock v:ext="edit"/>
            </v:shape>
            <v:shape id="_x0000_s1833" o:spid="_x0000_s1833" o:spt="202" type="#_x0000_t202" style="position:absolute;left:950;top:100;height:368;width:646;"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core</w:t>
                    </w:r>
                  </w:p>
                </w:txbxContent>
              </v:textbox>
            </v:shape>
          </v:group>
        </w:pict>
      </w:r>
      <w:r>
        <w:pict>
          <v:group id="_x0000_s1834" o:spid="_x0000_s1834" o:spt="203" style="position:absolute;left:0pt;margin-left:239.5pt;margin-top:5pt;height:18.4pt;width:49.2pt;mso-position-horizontal-relative:page;z-index:-82944;mso-width-relative:page;mso-height-relative:page;" coordorigin="4790,100" coordsize="984,368">
            <o:lock v:ext="edit"/>
            <v:shape id="_x0000_s1835" o:spid="_x0000_s1835" style="position:absolute;left:4790;top:144;height:323;width:984;" fillcolor="#D6DBDF" filled="t" stroked="f" coordorigin="4790,145" coordsize="984,323" path="m5712,467l4852,467,4828,462,4808,449,4795,430,4790,406,4790,206,4795,182,4808,163,4828,150,4852,145,5712,145,5736,150,5755,163,5769,182,5773,206,5773,406,5769,430,5755,449,5736,462,5712,467xe">
              <v:path arrowok="t"/>
              <v:fill on="t" focussize="0,0"/>
              <v:stroke on="f"/>
              <v:imagedata o:title=""/>
              <o:lock v:ext="edit"/>
            </v:shape>
            <v:shape id="_x0000_s1836" o:spid="_x0000_s1836" o:spt="202" type="#_x0000_t202" style="position:absolute;left:4790;top:100;height:368;width:98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核心机制</w:t>
                    </w:r>
                  </w:p>
                </w:txbxContent>
              </v:textbox>
            </v:shape>
          </v:group>
        </w:pict>
      </w:r>
      <w:r>
        <w:rPr>
          <w:color w:val="333333"/>
          <w:w w:val="105"/>
        </w:rPr>
        <w:t>包存放当前模块所运行的一些</w:t>
      </w:r>
      <w:r>
        <w:rPr>
          <w:color w:val="333333"/>
          <w:w w:val="105"/>
        </w:rPr>
        <w:tab/>
      </w:r>
      <w:r>
        <w:rPr>
          <w:color w:val="333333"/>
          <w:w w:val="105"/>
        </w:rPr>
        <w:t>，例如全局的异常拦截器，日志AOP，权限的</w:t>
      </w:r>
    </w:p>
    <w:p>
      <w:pPr>
        <w:spacing w:after="0"/>
        <w:sectPr>
          <w:type w:val="continuous"/>
          <w:pgSz w:w="11900" w:h="16840"/>
          <w:pgMar w:top="1340" w:right="520" w:bottom="280" w:left="840" w:header="720" w:footer="720" w:gutter="0"/>
        </w:sectPr>
      </w:pPr>
    </w:p>
    <w:p>
      <w:pPr>
        <w:pStyle w:val="6"/>
        <w:spacing w:line="414" w:lineRule="exact"/>
        <w:ind w:left="110"/>
      </w:pPr>
      <w:r>
        <w:pict>
          <v:group id="_x0000_s1837" o:spid="_x0000_s1837" o:spt="203" style="position:absolute;left:0pt;margin-left:442.25pt;margin-top:1.6pt;height:18.4pt;width:27.65pt;mso-position-horizontal-relative:page;z-index:15360;mso-width-relative:page;mso-height-relative:page;" coordorigin="8845,32" coordsize="553,368">
            <o:lock v:ext="edit"/>
            <v:shape id="_x0000_s1838" o:spid="_x0000_s1838" style="position:absolute;left:8845;top:76;height:323;width:553;" fillcolor="#D6DBDF" filled="t" stroked="f" coordorigin="8845,77" coordsize="553,323" path="m9337,400l8907,400,8883,395,8863,382,8850,362,8845,338,8845,138,8850,114,8863,95,8883,82,8907,77,9337,77,9361,82,9380,95,9394,114,9398,138,9398,338,9394,362,9380,382,9361,395,9337,400xe">
              <v:path arrowok="t"/>
              <v:fill on="t" focussize="0,0"/>
              <v:stroke on="f"/>
              <v:imagedata o:title=""/>
              <o:lock v:ext="edit"/>
            </v:shape>
            <v:shape id="_x0000_s1839" o:spid="_x0000_s1839" o:spt="202" type="#_x0000_t202" style="position:absolute;left:8845;top:32;height:368;width:553;"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扩展</w:t>
                    </w:r>
                  </w:p>
                </w:txbxContent>
              </v:textbox>
            </v:shape>
          </v:group>
        </w:pict>
      </w:r>
      <w:r>
        <w:rPr>
          <w:color w:val="333333"/>
        </w:rPr>
        <w:t>AOP，项目初始化后的监听器，工具类等，还可以存放一些对某些框架的</w:t>
      </w:r>
    </w:p>
    <w:p>
      <w:pPr>
        <w:pStyle w:val="6"/>
        <w:spacing w:line="477" w:lineRule="exact"/>
        <w:ind w:left="110"/>
      </w:pPr>
      <w:r>
        <w:rPr>
          <w:color w:val="333333"/>
        </w:rPr>
        <w:t>模板的扩展配置和工具类，对flowable的扩展类，Shiro的一些拓展类等等</w:t>
      </w:r>
    </w:p>
    <w:p>
      <w:pPr>
        <w:pStyle w:val="6"/>
        <w:spacing w:line="446" w:lineRule="exact"/>
        <w:ind w:left="110"/>
      </w:pPr>
      <w:r>
        <w:br w:type="column"/>
      </w:r>
      <w:r>
        <w:rPr>
          <w:color w:val="333333"/>
        </w:rPr>
        <w:t>，例如对beetl</w:t>
      </w:r>
    </w:p>
    <w:p>
      <w:pPr>
        <w:spacing w:after="0" w:line="446" w:lineRule="exact"/>
        <w:sectPr>
          <w:type w:val="continuous"/>
          <w:pgSz w:w="11900" w:h="16840"/>
          <w:pgMar w:top="1340" w:right="520" w:bottom="280" w:left="840" w:header="720" w:footer="720" w:gutter="0"/>
          <w:cols w:equalWidth="0" w:num="2">
            <w:col w:w="8147" w:space="301"/>
            <w:col w:w="2092"/>
          </w:cols>
        </w:sectPr>
      </w:pPr>
    </w:p>
    <w:p>
      <w:pPr>
        <w:pStyle w:val="6"/>
        <w:spacing w:before="17"/>
        <w:rPr>
          <w:sz w:val="9"/>
        </w:rPr>
      </w:pPr>
    </w:p>
    <w:p>
      <w:pPr>
        <w:pStyle w:val="6"/>
        <w:spacing w:before="69" w:line="196" w:lineRule="auto"/>
        <w:ind w:left="110" w:right="351"/>
      </w:pPr>
      <w:r>
        <w:rPr>
          <w:color w:val="333333"/>
        </w:rPr>
        <w:t>这样拆分的好处在于把业务，配置和运行机制清晰的拆分开，提高项目的可维护性，加快项目的开发效率!</w:t>
      </w:r>
    </w:p>
    <w:p>
      <w:pPr>
        <w:pStyle w:val="3"/>
        <w:numPr>
          <w:ilvl w:val="1"/>
          <w:numId w:val="39"/>
        </w:numPr>
        <w:tabs>
          <w:tab w:val="left" w:pos="662"/>
        </w:tabs>
        <w:spacing w:before="258" w:after="0" w:line="240" w:lineRule="auto"/>
        <w:ind w:left="661" w:right="0" w:hanging="551"/>
        <w:jc w:val="left"/>
      </w:pPr>
      <w:r>
        <w:rPr>
          <w:color w:val="333333"/>
        </w:rPr>
        <w:t>统一异常拦截</w:t>
      </w:r>
    </w:p>
    <w:p>
      <w:pPr>
        <w:pStyle w:val="6"/>
        <w:spacing w:before="1"/>
        <w:rPr>
          <w:sz w:val="8"/>
        </w:rPr>
      </w:pPr>
    </w:p>
    <w:p>
      <w:pPr>
        <w:spacing w:after="0"/>
        <w:rPr>
          <w:sz w:val="8"/>
        </w:rPr>
        <w:sectPr>
          <w:type w:val="continuous"/>
          <w:pgSz w:w="11900" w:h="16840"/>
          <w:pgMar w:top="1340" w:right="520" w:bottom="280" w:left="840" w:header="720" w:footer="720" w:gutter="0"/>
        </w:sectPr>
      </w:pPr>
    </w:p>
    <w:p>
      <w:pPr>
        <w:pStyle w:val="4"/>
        <w:numPr>
          <w:ilvl w:val="2"/>
          <w:numId w:val="39"/>
        </w:numPr>
        <w:tabs>
          <w:tab w:val="left" w:pos="811"/>
        </w:tabs>
        <w:spacing w:before="0" w:after="0" w:line="540" w:lineRule="exact"/>
        <w:ind w:left="810" w:right="0" w:hanging="700"/>
        <w:jc w:val="left"/>
      </w:pPr>
      <w:r>
        <w:rPr>
          <w:color w:val="333333"/>
        </w:rPr>
        <w:t>介绍</w:t>
      </w:r>
    </w:p>
    <w:p>
      <w:pPr>
        <w:pStyle w:val="6"/>
        <w:spacing w:before="16" w:line="211" w:lineRule="auto"/>
        <w:ind w:left="110" w:right="38"/>
      </w:pPr>
      <w:r>
        <w:pict>
          <v:group id="_x0000_s1840" o:spid="_x0000_s1840" o:spt="203" style="position:absolute;left:0pt;margin-left:256.4pt;margin-top:3.4pt;height:18.4pt;width:116pt;mso-position-horizontal-relative:page;z-index:-81920;mso-width-relative:page;mso-height-relative:page;" coordorigin="5128,69" coordsize="2320,368">
            <o:lock v:ext="edit"/>
            <v:shape id="_x0000_s1841" o:spid="_x0000_s1841" style="position:absolute;left:5128;top:113;height:323;width:2320;" fillcolor="#D6DBDF" filled="t" stroked="f" coordorigin="5128,113" coordsize="2320,323" path="m7386,436l5190,436,5166,431,5146,418,5133,398,5128,374,5128,174,5133,151,5146,131,5166,118,5190,113,7386,113,7410,118,7430,131,7443,151,7448,174,7448,374,7443,398,7430,418,7410,431,7386,436xe">
              <v:path arrowok="t"/>
              <v:fill on="t" focussize="0,0"/>
              <v:stroke on="f"/>
              <v:imagedata o:title=""/>
              <o:lock v:ext="edit"/>
            </v:shape>
            <v:shape id="_x0000_s1842" o:spid="_x0000_s1842" o:spt="202" type="#_x0000_t202" style="position:absolute;left:5128;top:68;height:368;width:232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@ControllerAdvice</w:t>
                    </w:r>
                  </w:p>
                </w:txbxContent>
              </v:textbox>
            </v:shape>
          </v:group>
        </w:pict>
      </w:r>
      <w:r>
        <w:pict>
          <v:group id="_x0000_s1843" o:spid="_x0000_s1843" o:spt="203" style="position:absolute;left:0pt;margin-left:175.75pt;margin-top:25.65pt;height:18.4pt;width:148.25pt;mso-position-horizontal-relative:page;z-index:-81920;mso-width-relative:page;mso-height-relative:page;" coordorigin="3516,514" coordsize="2965,368">
            <o:lock v:ext="edit"/>
            <v:shape id="_x0000_s1844" o:spid="_x0000_s1844" style="position:absolute;left:3515;top:558;height:323;width:2965;" fillcolor="#D6DBDF" filled="t" stroked="f" coordorigin="3516,558" coordsize="2965,323" path="m6419,881l3577,881,3553,876,3534,863,3520,844,3516,820,3516,620,3520,596,3534,577,3553,563,3577,558,6419,558,6442,563,6462,577,6475,596,6480,620,6480,820,6475,844,6462,863,6442,876,6419,881xe">
              <v:path arrowok="t"/>
              <v:fill on="t" focussize="0,0"/>
              <v:stroke on="f"/>
              <v:imagedata o:title=""/>
              <o:lock v:ext="edit"/>
            </v:shape>
            <v:shape id="_x0000_s1845" o:spid="_x0000_s1845" o:spt="202" type="#_x0000_t202" style="position:absolute;left:3515;top:513;height:368;width:296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GlobalExceptionHandler</w:t>
                    </w:r>
                  </w:p>
                </w:txbxContent>
              </v:textbox>
            </v:shape>
          </v:group>
        </w:pict>
      </w:r>
      <w:r>
        <w:rPr>
          <w:color w:val="333333"/>
        </w:rPr>
        <w:t>统一异常拦截指对程序抛出的异常利用理，在Guns中，我们在</w:t>
      </w:r>
    </w:p>
    <w:p>
      <w:pPr>
        <w:pStyle w:val="6"/>
        <w:spacing w:before="5"/>
        <w:rPr>
          <w:sz w:val="26"/>
        </w:rPr>
      </w:pPr>
      <w:r>
        <w:br w:type="column"/>
      </w:r>
    </w:p>
    <w:p>
      <w:pPr>
        <w:pStyle w:val="6"/>
        <w:tabs>
          <w:tab w:val="left" w:pos="4057"/>
        </w:tabs>
        <w:spacing w:line="211" w:lineRule="auto"/>
        <w:ind w:left="110" w:right="704" w:firstLine="967"/>
      </w:pPr>
      <w:r>
        <w:pict>
          <v:group id="_x0000_s1846" o:spid="_x0000_s1846" o:spt="203" style="position:absolute;left:0pt;margin-left:482.95pt;margin-top:2.6pt;height:18.4pt;width:38.4pt;mso-position-horizontal-relative:page;z-index:-81920;mso-width-relative:page;mso-height-relative:page;" coordorigin="9660,53" coordsize="768,368">
            <o:lock v:ext="edit"/>
            <v:shape id="_x0000_s1847" o:spid="_x0000_s1847" style="position:absolute;left:9659;top:97;height:323;width:768;" fillcolor="#D6DBDF" filled="t" stroked="f" coordorigin="9660,97" coordsize="768,323" path="m10366,420l9721,420,9697,415,9678,402,9664,382,9660,358,9660,158,9664,135,9678,115,9697,102,9721,97,10366,97,10390,102,10410,115,10423,135,10428,158,10428,358,10423,382,10410,402,10390,415,10366,420xe">
              <v:path arrowok="t"/>
              <v:fill on="t" focussize="0,0"/>
              <v:stroke on="f"/>
              <v:imagedata o:title=""/>
              <o:lock v:ext="edit"/>
            </v:shape>
            <v:shape id="_x0000_s1848" o:spid="_x0000_s1848" o:spt="202" type="#_x0000_t202" style="position:absolute;left:9659;top:52;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catch</w:t>
                    </w:r>
                  </w:p>
                </w:txbxContent>
              </v:textbox>
            </v:shape>
          </v:group>
        </w:pict>
      </w:r>
      <w:r>
        <w:rPr>
          <w:color w:val="333333"/>
        </w:rPr>
        <w:t>在统一的一个类中做</w:t>
      </w:r>
      <w:r>
        <w:rPr>
          <w:color w:val="333333"/>
        </w:rPr>
        <w:tab/>
      </w:r>
      <w:r>
        <w:rPr>
          <w:color w:val="333333"/>
        </w:rPr>
        <w:t>处类中做统一异常拦截处</w:t>
      </w:r>
    </w:p>
    <w:p>
      <w:pPr>
        <w:spacing w:after="0" w:line="211" w:lineRule="auto"/>
        <w:sectPr>
          <w:type w:val="continuous"/>
          <w:pgSz w:w="11900" w:h="16840"/>
          <w:pgMar w:top="1340" w:right="520" w:bottom="280" w:left="840" w:header="720" w:footer="720" w:gutter="0"/>
          <w:cols w:equalWidth="0" w:num="2">
            <w:col w:w="4329" w:space="1201"/>
            <w:col w:w="5010"/>
          </w:cols>
        </w:sectPr>
      </w:pPr>
    </w:p>
    <w:p>
      <w:pPr>
        <w:pStyle w:val="6"/>
        <w:spacing w:line="430" w:lineRule="exact"/>
        <w:ind w:left="110"/>
      </w:pPr>
      <w:r>
        <w:pict>
          <v:group id="_x0000_s1849" o:spid="_x0000_s1849" o:spt="203" style="position:absolute;left:0pt;margin-left:72.05pt;margin-top:2.4pt;height:18.4pt;width:148.25pt;mso-position-horizontal-relative:page;z-index:15360;mso-width-relative:page;mso-height-relative:page;" coordorigin="1442,48" coordsize="2965,368">
            <o:lock v:ext="edit"/>
            <v:shape id="_x0000_s1850" o:spid="_x0000_s1850" style="position:absolute;left:1441;top:92;height:323;width:2965;" fillcolor="#D6DBDF" filled="t" stroked="f" coordorigin="1442,93" coordsize="2965,323" path="m4345,415l1503,415,1479,411,1460,397,1447,378,1442,354,1442,154,1447,130,1460,111,1479,98,1503,93,4345,93,4369,98,4388,111,4402,130,4406,154,4406,354,4402,378,4388,397,4369,411,4345,415xe">
              <v:path arrowok="t"/>
              <v:fill on="t" focussize="0,0"/>
              <v:stroke on="f"/>
              <v:imagedata o:title=""/>
              <o:lock v:ext="edit"/>
            </v:shape>
            <v:shape id="_x0000_s1851" o:spid="_x0000_s1851" o:spt="202" type="#_x0000_t202" style="position:absolute;left:1441;top:48;height:368;width:296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GlobalExceptionHandler</w:t>
                    </w:r>
                  </w:p>
                </w:txbxContent>
              </v:textbox>
            </v:shape>
          </v:group>
        </w:pict>
      </w:r>
      <w:r>
        <w:rPr>
          <w:color w:val="333333"/>
        </w:rPr>
        <w:t>理，</w:t>
      </w:r>
    </w:p>
    <w:p>
      <w:pPr>
        <w:pStyle w:val="6"/>
        <w:spacing w:line="477" w:lineRule="exact"/>
        <w:ind w:left="110"/>
      </w:pPr>
      <w:r>
        <w:pict>
          <v:group id="_x0000_s1852" o:spid="_x0000_s1852" o:spt="203" style="position:absolute;left:0pt;margin-left:182.65pt;margin-top:3.15pt;height:18.4pt;width:122.15pt;mso-position-horizontal-relative:page;z-index:-81920;mso-width-relative:page;mso-height-relative:page;" coordorigin="3654,63" coordsize="2443,368">
            <o:lock v:ext="edit"/>
            <v:shape id="_x0000_s1853" o:spid="_x0000_s1853" style="position:absolute;left:3653;top:108;height:323;width:2443;" fillcolor="#D6DBDF" filled="t" stroked="f" coordorigin="3654,108" coordsize="2443,323" path="m6035,431l3715,431,3691,426,3672,413,3659,393,3654,369,3654,169,3659,146,3672,126,3691,113,3715,108,6035,108,6058,113,6078,126,6091,146,6096,169,6096,369,6091,393,6078,413,6058,426,6035,431xe">
              <v:path arrowok="t"/>
              <v:fill on="t" focussize="0,0"/>
              <v:stroke on="f"/>
              <v:imagedata o:title=""/>
              <o:lock v:ext="edit"/>
            </v:shape>
            <v:shape id="_x0000_s1854" o:spid="_x0000_s1854" o:spt="202" type="#_x0000_t202" style="position:absolute;left:3653;top:63;height:368;width:2443;"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SessionInterceptor</w:t>
                    </w:r>
                  </w:p>
                </w:txbxContent>
              </v:textbox>
            </v:shape>
          </v:group>
        </w:pict>
      </w:r>
      <w:r>
        <w:rPr>
          <w:color w:val="333333"/>
        </w:rPr>
        <w:t>其他包下的异常可以参考</w:t>
      </w:r>
    </w:p>
    <w:p>
      <w:pPr>
        <w:pStyle w:val="6"/>
        <w:spacing w:line="211" w:lineRule="auto"/>
        <w:ind w:left="1800" w:right="335" w:hanging="1690"/>
      </w:pPr>
      <w:r>
        <w:br w:type="column"/>
      </w:r>
      <w:r>
        <w:rPr>
          <w:color w:val="333333"/>
        </w:rPr>
        <w:t>类中可以拦截所有控制器执行过程中抛出的异常，若需要拦截这个类中AOP的写法，来拦截其他特定包的异</w:t>
      </w:r>
    </w:p>
    <w:p>
      <w:pPr>
        <w:spacing w:after="0" w:line="211" w:lineRule="auto"/>
        <w:sectPr>
          <w:type w:val="continuous"/>
          <w:pgSz w:w="11900" w:h="16840"/>
          <w:pgMar w:top="1340" w:right="520" w:bottom="280" w:left="840" w:header="720" w:footer="720" w:gutter="0"/>
          <w:cols w:equalWidth="0" w:num="2">
            <w:col w:w="2854" w:space="602"/>
            <w:col w:w="7084"/>
          </w:cols>
        </w:sectPr>
      </w:pPr>
    </w:p>
    <w:p>
      <w:pPr>
        <w:pStyle w:val="6"/>
        <w:spacing w:line="445" w:lineRule="exact"/>
        <w:ind w:left="110"/>
      </w:pPr>
      <w:r>
        <w:rPr>
          <w:color w:val="333333"/>
        </w:rPr>
        <w:t>常。统一异常拦截的写法注意一下几点</w:t>
      </w:r>
    </w:p>
    <w:p>
      <w:pPr>
        <w:spacing w:after="0" w:line="445" w:lineRule="exact"/>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6409690" cy="3136900"/>
            <wp:effectExtent l="0" t="0" r="0" b="0"/>
            <wp:docPr id="141"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2.jpeg"/>
                    <pic:cNvPicPr>
                      <a:picLocks noChangeAspect="1"/>
                    </pic:cNvPicPr>
                  </pic:nvPicPr>
                  <pic:blipFill>
                    <a:blip r:embed="rId134" cstate="print"/>
                    <a:stretch>
                      <a:fillRect/>
                    </a:stretch>
                  </pic:blipFill>
                  <pic:spPr>
                    <a:xfrm>
                      <a:off x="0" y="0"/>
                      <a:ext cx="6409889" cy="3136963"/>
                    </a:xfrm>
                    <a:prstGeom prst="rect">
                      <a:avLst/>
                    </a:prstGeom>
                  </pic:spPr>
                </pic:pic>
              </a:graphicData>
            </a:graphic>
          </wp:inline>
        </w:drawing>
      </w:r>
    </w:p>
    <w:p>
      <w:pPr>
        <w:pStyle w:val="6"/>
        <w:spacing w:before="18"/>
        <w:rPr>
          <w:sz w:val="9"/>
        </w:rPr>
      </w:pPr>
    </w:p>
    <w:p>
      <w:pPr>
        <w:pStyle w:val="4"/>
        <w:numPr>
          <w:ilvl w:val="2"/>
          <w:numId w:val="39"/>
        </w:numPr>
        <w:tabs>
          <w:tab w:val="left" w:pos="811"/>
        </w:tabs>
        <w:spacing w:before="0" w:after="0" w:line="539" w:lineRule="exact"/>
        <w:ind w:left="810" w:right="0" w:hanging="700"/>
        <w:jc w:val="left"/>
      </w:pPr>
      <w:r>
        <w:rPr>
          <w:color w:val="333333"/>
        </w:rPr>
        <w:t>优点</w:t>
      </w:r>
    </w:p>
    <w:p>
      <w:pPr>
        <w:pStyle w:val="6"/>
        <w:spacing w:before="16" w:line="211" w:lineRule="auto"/>
        <w:ind w:left="110" w:right="305"/>
      </w:pPr>
      <w:r>
        <w:pict>
          <v:shape id="_x0000_s1855" o:spid="_x0000_s1855" style="position:absolute;left:0pt;margin-left:317.85pt;margin-top:5.65pt;height:16.15pt;width:63.75pt;mso-position-horizontal-relative:page;z-index:-81920;mso-width-relative:page;mso-height-relative:page;" fillcolor="#D6DBDF" filled="t" stroked="f" coordorigin="6357,113" coordsize="1275,323" path="m7571,436l6419,436,6395,431,6375,418,6362,398,6357,374,6357,175,6362,151,6375,131,6395,118,6419,113,7571,113,7594,118,7614,131,7627,151,7632,175,7632,374,7627,398,7614,418,7594,431,7571,436xe">
            <v:path arrowok="t"/>
            <v:fill on="t" focussize="0,0"/>
            <v:stroke on="f"/>
            <v:imagedata o:title=""/>
            <o:lock v:ext="edit"/>
          </v:shape>
        </w:pict>
      </w:r>
      <w:r>
        <w:rPr>
          <w:color w:val="333333"/>
        </w:rPr>
        <w:t xml:space="preserve">对异常进行统一处理，不需要再在业务代码中进行 </w:t>
      </w:r>
      <w:r>
        <w:rPr>
          <w:rFonts w:ascii="Courier New" w:eastAsia="Courier New"/>
          <w:color w:val="2B3D4F"/>
          <w:sz w:val="21"/>
        </w:rPr>
        <w:t>try</w:t>
      </w:r>
      <w:r>
        <w:rPr>
          <w:rFonts w:ascii="Courier New" w:eastAsia="Courier New"/>
          <w:color w:val="2B3D4F"/>
          <w:spacing w:val="117"/>
          <w:sz w:val="21"/>
        </w:rPr>
        <w:t xml:space="preserve"> </w:t>
      </w:r>
      <w:r>
        <w:rPr>
          <w:rFonts w:ascii="Courier New" w:eastAsia="Courier New"/>
          <w:color w:val="2B3D4F"/>
          <w:sz w:val="21"/>
        </w:rPr>
        <w:t xml:space="preserve">catch </w:t>
      </w:r>
      <w:r>
        <w:rPr>
          <w:color w:val="333333"/>
        </w:rPr>
        <w:t>操作，尽情写业务，有异常也会被自动拦截到，并且自动处理返回给前端提示</w:t>
      </w:r>
    </w:p>
    <w:p>
      <w:pPr>
        <w:pStyle w:val="4"/>
        <w:numPr>
          <w:ilvl w:val="2"/>
          <w:numId w:val="39"/>
        </w:numPr>
        <w:tabs>
          <w:tab w:val="left" w:pos="811"/>
        </w:tabs>
        <w:spacing w:before="170" w:after="0" w:line="546" w:lineRule="exact"/>
        <w:ind w:left="810" w:right="0" w:hanging="700"/>
        <w:jc w:val="left"/>
      </w:pPr>
      <w:r>
        <w:rPr>
          <w:color w:val="333333"/>
        </w:rPr>
        <w:t>关于性能</w:t>
      </w:r>
    </w:p>
    <w:p>
      <w:pPr>
        <w:pStyle w:val="6"/>
        <w:spacing w:before="38" w:line="196" w:lineRule="auto"/>
        <w:ind w:left="110" w:right="305"/>
      </w:pPr>
      <w:r>
        <w:pict>
          <v:shape id="_x0000_s1856" o:spid="_x0000_s1856" style="position:absolute;left:0pt;margin-left:416.15pt;margin-top:26.4pt;height:16.15pt;width:63.75pt;mso-position-horizontal-relative:page;z-index:-81920;mso-width-relative:page;mso-height-relative:page;" fillcolor="#D6DBDF" filled="t" stroked="f" coordorigin="8323,529" coordsize="1275,323" path="m9537,851l8385,851,8361,846,8341,833,8328,814,8323,790,8323,590,8328,566,8341,547,8361,534,8385,529,9537,529,9561,534,9580,547,9593,566,9598,590,9598,790,9593,814,9580,833,9561,846,9537,851xe">
            <v:path arrowok="t"/>
            <v:fill on="t" focussize="0,0"/>
            <v:stroke on="f"/>
            <v:imagedata o:title=""/>
            <o:lock v:ext="edit"/>
          </v:shape>
        </w:pict>
      </w:r>
      <w:r>
        <w:pict>
          <v:group id="_x0000_s1857" o:spid="_x0000_s1857" o:spt="203" style="position:absolute;left:0pt;margin-left:307.1pt;margin-top:46.45pt;height:18.4pt;width:38.4pt;mso-position-horizontal-relative:page;z-index:15360;mso-width-relative:page;mso-height-relative:page;" coordorigin="6142,929" coordsize="768,368">
            <o:lock v:ext="edit"/>
            <v:shape id="_x0000_s1858" o:spid="_x0000_s1858" style="position:absolute;left:6142;top:974;height:323;width:768;" fillcolor="#D6DBDF" filled="t" stroked="f" coordorigin="6142,974" coordsize="768,323" path="m6849,1297l6204,1297,6180,1292,6160,1279,6147,1259,6142,1235,6142,1036,6147,1012,6160,992,6180,979,6204,974,6849,974,6873,979,6892,992,6905,1012,6910,1036,6910,1235,6905,1259,6892,1279,6873,1292,6849,1297xe">
              <v:path arrowok="t"/>
              <v:fill on="t" focussize="0,0"/>
              <v:stroke on="f"/>
              <v:imagedata o:title=""/>
              <o:lock v:ext="edit"/>
            </v:shape>
            <v:shape id="_x0000_s1859" o:spid="_x0000_s1859" o:spt="202" type="#_x0000_t202" style="position:absolute;left:6142;top:929;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catch</w:t>
                    </w:r>
                  </w:p>
                </w:txbxContent>
              </v:textbox>
            </v:shape>
          </v:group>
        </w:pict>
      </w:r>
      <w:r>
        <w:rPr>
          <w:color w:val="333333"/>
        </w:rPr>
        <w:t xml:space="preserve">有人可能会认为利用异常拦截这种机制，把业务逻辑的错误都用业务异常抛出进入aop的执行  器，对性能会有所影响，经过笔者的调研和测试，频繁的抛出异常和 </w:t>
      </w:r>
      <w:r>
        <w:rPr>
          <w:rFonts w:ascii="Courier New" w:eastAsia="Courier New"/>
          <w:color w:val="2B3D4F"/>
          <w:sz w:val="21"/>
        </w:rPr>
        <w:t>try</w:t>
      </w:r>
      <w:r>
        <w:rPr>
          <w:rFonts w:ascii="Courier New" w:eastAsia="Courier New"/>
          <w:color w:val="2B3D4F"/>
          <w:spacing w:val="117"/>
          <w:sz w:val="21"/>
        </w:rPr>
        <w:t xml:space="preserve"> </w:t>
      </w:r>
      <w:r>
        <w:rPr>
          <w:rFonts w:ascii="Courier New" w:eastAsia="Courier New"/>
          <w:color w:val="2B3D4F"/>
          <w:sz w:val="21"/>
        </w:rPr>
        <w:t>catch</w:t>
      </w:r>
      <w:r>
        <w:rPr>
          <w:rFonts w:ascii="Courier New" w:eastAsia="Courier New"/>
          <w:color w:val="2B3D4F"/>
          <w:spacing w:val="-25"/>
          <w:sz w:val="21"/>
        </w:rPr>
        <w:t xml:space="preserve"> </w:t>
      </w:r>
      <w:r>
        <w:rPr>
          <w:color w:val="333333"/>
        </w:rPr>
        <w:t>不会有性能损</w:t>
      </w:r>
    </w:p>
    <w:p>
      <w:pPr>
        <w:spacing w:after="0" w:line="196" w:lineRule="auto"/>
        <w:sectPr>
          <w:pgSz w:w="11900" w:h="16840"/>
          <w:pgMar w:top="1420" w:right="520" w:bottom="280" w:left="840" w:header="720" w:footer="720" w:gutter="0"/>
        </w:sectPr>
      </w:pPr>
    </w:p>
    <w:p>
      <w:pPr>
        <w:pStyle w:val="6"/>
        <w:spacing w:line="471" w:lineRule="exact"/>
        <w:ind w:left="110"/>
      </w:pPr>
      <w:r>
        <w:pict>
          <v:group id="_x0000_s1860" o:spid="_x0000_s1860" o:spt="203" style="position:absolute;left:0pt;margin-left:170.4pt;margin-top:2.85pt;height:18.4pt;width:38.4pt;mso-position-horizontal-relative:page;z-index:15360;mso-width-relative:page;mso-height-relative:page;" coordorigin="3408,57" coordsize="768,368">
            <o:lock v:ext="edit"/>
            <v:shape id="_x0000_s1861" o:spid="_x0000_s1861" style="position:absolute;left:3408;top:101;height:323;width:768;" fillcolor="#D6DBDF" filled="t" stroked="f" coordorigin="3408,102" coordsize="768,323" path="m4115,424l3469,424,3446,420,3426,406,3413,387,3408,363,3408,163,3413,139,3426,120,3446,107,3469,102,4115,102,4138,107,4158,120,4171,139,4176,163,4176,363,4171,387,4158,406,4138,420,4115,424xe">
              <v:path arrowok="t"/>
              <v:fill on="t" focussize="0,0"/>
              <v:stroke on="f"/>
              <v:imagedata o:title=""/>
              <o:lock v:ext="edit"/>
            </v:shape>
            <v:shape id="_x0000_s1862" o:spid="_x0000_s1862" o:spt="202" type="#_x0000_t202" style="position:absolute;left:3408;top:57;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catch</w:t>
                    </w:r>
                  </w:p>
                </w:txbxContent>
              </v:textbox>
            </v:shape>
          </v:group>
        </w:pict>
      </w:r>
      <w:r>
        <w:rPr>
          <w:color w:val="333333"/>
        </w:rPr>
        <w:t>耗，主要的性能损耗在</w:t>
      </w:r>
    </w:p>
    <w:p>
      <w:pPr>
        <w:pStyle w:val="6"/>
        <w:spacing w:line="471" w:lineRule="exact"/>
        <w:ind w:left="110"/>
      </w:pPr>
      <w:r>
        <w:br w:type="column"/>
      </w:r>
      <w:r>
        <w:rPr>
          <w:color w:val="333333"/>
        </w:rPr>
        <w:t>方法内部，并且在</w:t>
      </w:r>
    </w:p>
    <w:p>
      <w:pPr>
        <w:pStyle w:val="6"/>
        <w:spacing w:line="471" w:lineRule="exact"/>
        <w:ind w:left="110"/>
      </w:pPr>
      <w:r>
        <w:br w:type="column"/>
      </w:r>
      <w:r>
        <w:rPr>
          <w:color w:val="333333"/>
        </w:rPr>
        <w:t>内，记录日志比较占用大部分的时间</w:t>
      </w:r>
    </w:p>
    <w:p>
      <w:pPr>
        <w:spacing w:after="0" w:line="471" w:lineRule="exact"/>
        <w:sectPr>
          <w:type w:val="continuous"/>
          <w:pgSz w:w="11900" w:h="16840"/>
          <w:pgMar w:top="1340" w:right="520" w:bottom="280" w:left="840" w:header="720" w:footer="720" w:gutter="0"/>
          <w:cols w:equalWidth="0" w:num="3">
            <w:col w:w="2609" w:space="617"/>
            <w:col w:w="2117" w:space="617"/>
            <w:col w:w="4580"/>
          </w:cols>
        </w:sectPr>
      </w:pPr>
    </w:p>
    <w:p>
      <w:pPr>
        <w:pStyle w:val="6"/>
        <w:spacing w:before="5"/>
        <w:rPr>
          <w:sz w:val="11"/>
        </w:rPr>
      </w:pPr>
    </w:p>
    <w:p>
      <w:pPr>
        <w:pStyle w:val="6"/>
        <w:tabs>
          <w:tab w:val="left" w:pos="9633"/>
        </w:tabs>
        <w:spacing w:before="5"/>
        <w:ind w:left="110"/>
      </w:pPr>
      <w:r>
        <w:pict>
          <v:group id="_x0000_s1863" o:spid="_x0000_s1863" o:spt="203" style="position:absolute;left:0pt;margin-left:453pt;margin-top:5pt;height:18.4pt;width:70.7pt;mso-position-horizontal-relative:page;z-index:-81920;mso-width-relative:page;mso-height-relative:page;" coordorigin="9060,100" coordsize="1414,368">
            <o:lock v:ext="edit"/>
            <v:shape id="_x0000_s1864" o:spid="_x0000_s1864" style="position:absolute;left:9060;top:144;height:323;width:1414;" fillcolor="#D6DBDF" filled="t" stroked="f" coordorigin="9060,145" coordsize="1414,323" path="m10412,467l9122,467,9098,463,9078,449,9065,430,9060,406,9060,206,9065,182,9078,163,9098,150,9122,145,10412,145,10436,150,10456,163,10469,182,10474,206,10474,406,10469,430,10456,449,10436,463,10412,467xe">
              <v:path arrowok="t"/>
              <v:fill on="t" focussize="0,0"/>
              <v:stroke on="f"/>
              <v:imagedata o:title=""/>
              <o:lock v:ext="edit"/>
            </v:shape>
            <v:shape id="_x0000_s1865" o:spid="_x0000_s1865" o:spt="202" type="#_x0000_t202" style="position:absolute;left:9060;top:100;height:368;width:141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较为频繁抛出</w:t>
                    </w:r>
                  </w:p>
                </w:txbxContent>
              </v:textbox>
            </v:shape>
          </v:group>
        </w:pict>
      </w:r>
      <w:r>
        <w:rPr>
          <w:color w:val="333333"/>
        </w:rPr>
        <w:t>所以，如果是系统特别注重性能等问题，可以把业务异常分为两类，一类是</w:t>
      </w:r>
      <w:r>
        <w:rPr>
          <w:color w:val="333333"/>
        </w:rPr>
        <w:tab/>
      </w:r>
      <w:r>
        <w:rPr>
          <w:color w:val="333333"/>
        </w:rPr>
        <w:t>的业</w:t>
      </w:r>
    </w:p>
    <w:p>
      <w:pPr>
        <w:pStyle w:val="6"/>
        <w:tabs>
          <w:tab w:val="left" w:pos="3243"/>
        </w:tabs>
        <w:spacing w:line="446" w:lineRule="exact"/>
        <w:ind w:left="110"/>
      </w:pPr>
      <w:r>
        <w:pict>
          <v:group id="_x0000_s1866" o:spid="_x0000_s1866" o:spt="203" style="position:absolute;left:0pt;margin-left:133.5pt;margin-top:1.6pt;height:18.4pt;width:70.7pt;mso-position-horizontal-relative:page;z-index:-81920;mso-width-relative:page;mso-height-relative:page;" coordorigin="2671,32" coordsize="1414,368">
            <o:lock v:ext="edit"/>
            <v:shape id="_x0000_s1867" o:spid="_x0000_s1867" style="position:absolute;left:2670;top:77;height:323;width:1414;" fillcolor="#D6DBDF" filled="t" stroked="f" coordorigin="2671,77" coordsize="1414,323" path="m4022,400l2732,400,2708,395,2689,382,2676,362,2671,338,2671,139,2676,115,2689,95,2708,82,2732,77,4022,77,4046,82,4066,95,4079,115,4084,139,4084,338,4079,362,4066,382,4046,395,4022,400xe">
              <v:path arrowok="t"/>
              <v:fill on="t" focussize="0,0"/>
              <v:stroke on="f"/>
              <v:imagedata o:title=""/>
              <o:lock v:ext="edit"/>
            </v:shape>
            <v:shape id="_x0000_s1868" o:spid="_x0000_s1868" o:spt="202" type="#_x0000_t202" style="position:absolute;left:2670;top:32;height:368;width:141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较少出现次数</w:t>
                    </w:r>
                  </w:p>
                </w:txbxContent>
              </v:textbox>
            </v:shape>
          </v:group>
        </w:pict>
      </w:r>
      <w:r>
        <w:rPr>
          <w:color w:val="333333"/>
        </w:rPr>
        <w:t>务异常，一类是</w:t>
      </w:r>
      <w:r>
        <w:rPr>
          <w:color w:val="333333"/>
        </w:rPr>
        <w:tab/>
      </w:r>
      <w:r>
        <w:rPr>
          <w:color w:val="333333"/>
        </w:rPr>
        <w:t>的业务异常，第一类异常可以再@ExceptionHandler中不做日志</w:t>
      </w:r>
    </w:p>
    <w:p>
      <w:pPr>
        <w:pStyle w:val="6"/>
        <w:spacing w:line="445" w:lineRule="exact"/>
        <w:ind w:left="110"/>
      </w:pPr>
      <w:r>
        <w:rPr>
          <w:color w:val="333333"/>
        </w:rPr>
        <w:t>记录，只进行简单的返回操作，第二类可以着重做异常处理，并做结果返回</w:t>
      </w:r>
    </w:p>
    <w:p>
      <w:pPr>
        <w:pStyle w:val="3"/>
        <w:numPr>
          <w:ilvl w:val="1"/>
          <w:numId w:val="40"/>
        </w:numPr>
        <w:tabs>
          <w:tab w:val="left" w:pos="662"/>
        </w:tabs>
        <w:spacing w:before="233" w:after="0" w:line="240" w:lineRule="auto"/>
        <w:ind w:left="661" w:right="0" w:hanging="551"/>
        <w:jc w:val="left"/>
      </w:pPr>
      <w:r>
        <w:rPr>
          <w:color w:val="333333"/>
        </w:rPr>
        <w:t>结果包装器</w:t>
      </w:r>
    </w:p>
    <w:p>
      <w:pPr>
        <w:pStyle w:val="6"/>
        <w:spacing w:before="6"/>
        <w:rPr>
          <w:sz w:val="10"/>
        </w:rPr>
      </w:pPr>
    </w:p>
    <w:p>
      <w:pPr>
        <w:pStyle w:val="6"/>
        <w:tabs>
          <w:tab w:val="left" w:pos="2322"/>
          <w:tab w:val="left" w:pos="3550"/>
        </w:tabs>
        <w:spacing w:before="5"/>
        <w:ind w:left="110"/>
      </w:pPr>
      <w:r>
        <w:pict>
          <v:group id="_x0000_s1869" o:spid="_x0000_s1869" o:spt="203" style="position:absolute;left:0pt;margin-left:108.95pt;margin-top:5pt;height:18.4pt;width:49.2pt;mso-position-horizontal-relative:page;z-index:-81920;mso-width-relative:page;mso-height-relative:page;" coordorigin="2179,100" coordsize="984,368">
            <o:lock v:ext="edit"/>
            <v:shape id="_x0000_s1870" o:spid="_x0000_s1870" style="position:absolute;left:2179;top:144;height:323;width:984;" fillcolor="#D6DBDF" filled="t" stroked="f" coordorigin="2179,145" coordsize="984,323" path="m3101,467l2241,467,2217,463,2197,449,2184,430,2179,406,2179,206,2184,182,2197,163,2217,150,2241,145,3101,145,3125,150,3144,163,3157,182,3162,206,3162,406,3157,430,3144,449,3125,463,3101,467xe">
              <v:path arrowok="t"/>
              <v:fill on="t" focussize="0,0"/>
              <v:stroke on="f"/>
              <v:imagedata o:title=""/>
              <o:lock v:ext="edit"/>
            </v:shape>
            <v:shape id="_x0000_s1871" o:spid="_x0000_s1871" o:spt="202" type="#_x0000_t202" style="position:absolute;left:2179;top:100;height:368;width:98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列表查询</w:t>
                    </w:r>
                  </w:p>
                </w:txbxContent>
              </v:textbox>
            </v:shape>
          </v:group>
        </w:pict>
      </w:r>
      <w:r>
        <w:pict>
          <v:group id="_x0000_s1872" o:spid="_x0000_s1872" o:spt="203" style="position:absolute;left:0pt;margin-left:170.4pt;margin-top:5pt;height:18.4pt;width:49.2pt;mso-position-horizontal-relative:page;z-index:-81920;mso-width-relative:page;mso-height-relative:page;" coordorigin="3408,100" coordsize="984,368">
            <o:lock v:ext="edit"/>
            <v:shape id="_x0000_s1873" o:spid="_x0000_s1873" style="position:absolute;left:3408;top:144;height:323;width:984;" fillcolor="#D6DBDF" filled="t" stroked="f" coordorigin="3408,145" coordsize="984,323" path="m4330,467l3469,467,3446,463,3426,449,3413,430,3408,406,3408,206,3413,182,3426,163,3446,150,3469,145,4330,145,4354,150,4373,163,4386,182,4391,206,4391,406,4386,430,4373,449,4354,463,4330,467xe">
              <v:path arrowok="t"/>
              <v:fill on="t" focussize="0,0"/>
              <v:stroke on="f"/>
              <v:imagedata o:title=""/>
              <o:lock v:ext="edit"/>
            </v:shape>
            <v:shape id="_x0000_s1874" o:spid="_x0000_s1874" o:spt="202" type="#_x0000_t202" style="position:absolute;left:3408;top:100;height:368;width:98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详情查询</w:t>
                    </w:r>
                  </w:p>
                </w:txbxContent>
              </v:textbox>
            </v:shape>
          </v:group>
        </w:pict>
      </w:r>
      <w:r>
        <w:rPr>
          <w:color w:val="333333"/>
        </w:rPr>
        <w:t>我们在进行</w:t>
      </w:r>
      <w:r>
        <w:rPr>
          <w:color w:val="333333"/>
        </w:rPr>
        <w:tab/>
      </w:r>
      <w:r>
        <w:rPr>
          <w:color w:val="333333"/>
        </w:rPr>
        <w:t>或</w:t>
      </w:r>
      <w:r>
        <w:rPr>
          <w:color w:val="333333"/>
        </w:rPr>
        <w:tab/>
      </w:r>
      <w:r>
        <w:rPr>
          <w:color w:val="333333"/>
        </w:rPr>
        <w:t>的过程中，查到的结果中，有些值可能在数据库中存的是一些</w:t>
      </w:r>
    </w:p>
    <w:p>
      <w:pPr>
        <w:pStyle w:val="6"/>
        <w:spacing w:before="1" w:line="196" w:lineRule="auto"/>
        <w:ind w:left="110" w:right="433"/>
        <w:jc w:val="both"/>
      </w:pPr>
      <w:r>
        <w:rPr>
          <w:color w:val="333333"/>
        </w:rPr>
        <w:t>列数字(一般为状态值等)，但是我们要返回给前端，业务人员看的时候不希望直接返回给他们这些不直观的值(例如1，2，3，4)，我们更希望返回给前端中文名称(例如启用，冻结，已删  除)，所以我们应该对这些数值做一下包装，把他们包装成文字描述</w:t>
      </w:r>
    </w:p>
    <w:p>
      <w:pPr>
        <w:pStyle w:val="4"/>
        <w:numPr>
          <w:ilvl w:val="2"/>
          <w:numId w:val="40"/>
        </w:numPr>
        <w:tabs>
          <w:tab w:val="left" w:pos="811"/>
        </w:tabs>
        <w:spacing w:before="176" w:after="0" w:line="240" w:lineRule="auto"/>
        <w:ind w:left="810" w:right="0" w:hanging="700"/>
        <w:jc w:val="both"/>
      </w:pPr>
      <w:r>
        <w:rPr>
          <w:color w:val="333333"/>
        </w:rPr>
        <w:t>如何使用</w:t>
      </w:r>
    </w:p>
    <w:p>
      <w:pPr>
        <w:spacing w:after="0" w:line="240" w:lineRule="auto"/>
        <w:jc w:val="both"/>
        <w:sectPr>
          <w:type w:val="continuous"/>
          <w:pgSz w:w="11900" w:h="16840"/>
          <w:pgMar w:top="1340" w:right="520" w:bottom="280" w:left="840" w:header="720" w:footer="720" w:gutter="0"/>
        </w:sectPr>
      </w:pPr>
    </w:p>
    <w:p>
      <w:pPr>
        <w:pStyle w:val="6"/>
        <w:spacing w:line="492" w:lineRule="exact"/>
        <w:ind w:left="110"/>
      </w:pPr>
      <w:r>
        <w:drawing>
          <wp:anchor distT="0" distB="0" distL="0" distR="0" simplePos="0" relativeHeight="15360" behindDoc="0" locked="0" layoutInCell="1" allowOverlap="1">
            <wp:simplePos x="0" y="0"/>
            <wp:positionH relativeFrom="page">
              <wp:posOffset>603250</wp:posOffset>
            </wp:positionH>
            <wp:positionV relativeFrom="paragraph">
              <wp:posOffset>292735</wp:posOffset>
            </wp:positionV>
            <wp:extent cx="5881370" cy="1287780"/>
            <wp:effectExtent l="0" t="0" r="0" b="0"/>
            <wp:wrapNone/>
            <wp:docPr id="143"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3.jpeg"/>
                    <pic:cNvPicPr>
                      <a:picLocks noChangeAspect="1"/>
                    </pic:cNvPicPr>
                  </pic:nvPicPr>
                  <pic:blipFill>
                    <a:blip r:embed="rId135" cstate="print"/>
                    <a:stretch>
                      <a:fillRect/>
                    </a:stretch>
                  </pic:blipFill>
                  <pic:spPr>
                    <a:xfrm>
                      <a:off x="0" y="0"/>
                      <a:ext cx="5881420" cy="1287475"/>
                    </a:xfrm>
                    <a:prstGeom prst="rect">
                      <a:avLst/>
                    </a:prstGeom>
                  </pic:spPr>
                </pic:pic>
              </a:graphicData>
            </a:graphic>
          </wp:anchor>
        </w:drawing>
      </w:r>
      <w:r>
        <w:rPr>
          <w:color w:val="333333"/>
        </w:rPr>
        <w:t>以查询用户列表的接口为例，不包装的情况下默认的查询结果为这些字段</w:t>
      </w:r>
    </w:p>
    <w:p>
      <w:pPr>
        <w:pStyle w:val="6"/>
        <w:rPr>
          <w:sz w:val="32"/>
        </w:rPr>
      </w:pPr>
    </w:p>
    <w:p>
      <w:pPr>
        <w:pStyle w:val="6"/>
        <w:rPr>
          <w:sz w:val="32"/>
        </w:rPr>
      </w:pPr>
    </w:p>
    <w:p>
      <w:pPr>
        <w:pStyle w:val="6"/>
        <w:spacing w:before="4"/>
        <w:rPr>
          <w:sz w:val="30"/>
        </w:rPr>
      </w:pPr>
    </w:p>
    <w:p>
      <w:pPr>
        <w:pStyle w:val="6"/>
        <w:spacing w:line="196" w:lineRule="auto"/>
        <w:ind w:left="110" w:right="374"/>
      </w:pPr>
      <w:r>
        <w:rPr>
          <w:color w:val="333333"/>
        </w:rPr>
        <w:t>其中性别，角色，部门，状态都是数值或者id类型，我们需要把他们包装成文字形式返回给前 端</w:t>
      </w:r>
    </w:p>
    <w:p>
      <w:pPr>
        <w:tabs>
          <w:tab w:val="left" w:pos="1016"/>
        </w:tabs>
        <w:spacing w:before="37" w:line="710" w:lineRule="atLeast"/>
        <w:ind w:left="340" w:right="3899" w:hanging="231"/>
        <w:jc w:val="left"/>
        <w:rPr>
          <w:rFonts w:ascii="Courier New" w:eastAsia="Courier New"/>
          <w:sz w:val="21"/>
        </w:rPr>
      </w:pPr>
      <w:r>
        <w:drawing>
          <wp:anchor distT="0" distB="0" distL="0" distR="0" simplePos="0" relativeHeight="268353536" behindDoc="1" locked="0" layoutInCell="1" allowOverlap="1">
            <wp:simplePos x="0" y="0"/>
            <wp:positionH relativeFrom="page">
              <wp:posOffset>603250</wp:posOffset>
            </wp:positionH>
            <wp:positionV relativeFrom="paragraph">
              <wp:posOffset>669290</wp:posOffset>
            </wp:positionV>
            <wp:extent cx="6437630" cy="4867275"/>
            <wp:effectExtent l="0" t="0" r="0" b="0"/>
            <wp:wrapNone/>
            <wp:docPr id="1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1.png"/>
                    <pic:cNvPicPr>
                      <a:picLocks noChangeAspect="1"/>
                    </pic:cNvPicPr>
                  </pic:nvPicPr>
                  <pic:blipFill>
                    <a:blip r:embed="rId34" cstate="print"/>
                    <a:stretch>
                      <a:fillRect/>
                    </a:stretch>
                  </pic:blipFill>
                  <pic:spPr>
                    <a:xfrm>
                      <a:off x="0" y="0"/>
                      <a:ext cx="6437376" cy="4867046"/>
                    </a:xfrm>
                    <a:prstGeom prst="rect">
                      <a:avLst/>
                    </a:prstGeom>
                  </pic:spPr>
                </pic:pic>
              </a:graphicData>
            </a:graphic>
          </wp:anchor>
        </w:drawing>
      </w:r>
      <w:r>
        <w:pict>
          <v:shape id="_x0000_s1875" o:spid="_x0000_s1875" style="position:absolute;left:0pt;margin-left:106.65pt;margin-top:18.9pt;height:16.15pt;width:76.8pt;mso-position-horizontal-relative:page;z-index:-81920;mso-width-relative:page;mso-height-relative:page;" fillcolor="#D6DBDF" filled="t" stroked="f" coordorigin="2133,378" coordsize="1536,323" path="m3608,701l2195,701,2171,696,2151,683,2138,663,2133,639,2133,440,2138,416,2151,396,2171,383,2195,378,3608,378,3632,383,3651,396,3664,416,3669,440,3669,639,3664,663,3651,683,3632,696,3608,701xe">
            <v:path arrowok="t"/>
            <v:fill on="t" focussize="0,0"/>
            <v:stroke on="f"/>
            <v:imagedata o:title=""/>
            <o:lock v:ext="edit"/>
          </v:shape>
        </w:pict>
      </w:r>
      <w:r>
        <w:pict>
          <v:shape id="_x0000_s1876" o:spid="_x0000_s1876" style="position:absolute;left:0pt;margin-left:220.3pt;margin-top:18.9pt;height:16.15pt;width:141.35pt;mso-position-horizontal-relative:page;z-index:-81920;mso-width-relative:page;mso-height-relative:page;" fillcolor="#D6DBDF" filled="t" stroked="f" coordorigin="4406,378" coordsize="2827,323" path="m7171,701l4468,701,4444,696,4424,683,4411,663,4406,639,4406,440,4411,416,4424,396,4444,383,4468,378,7171,378,7195,383,7215,396,7228,416,7233,440,7233,639,7228,663,7215,683,7195,696,7171,701xe">
            <v:path arrowok="t"/>
            <v:fill on="t" focussize="0,0"/>
            <v:stroke on="f"/>
            <v:imagedata o:title=""/>
            <o:lock v:ext="edit"/>
          </v:shape>
        </w:pict>
      </w:r>
      <w:r>
        <w:rPr>
          <w:color w:val="333333"/>
          <w:sz w:val="24"/>
        </w:rPr>
        <w:t>1.首先建立</w:t>
      </w:r>
      <w:r>
        <w:rPr>
          <w:color w:val="333333"/>
          <w:spacing w:val="28"/>
          <w:sz w:val="24"/>
        </w:rPr>
        <w:t xml:space="preserve"> </w:t>
      </w:r>
      <w:r>
        <w:rPr>
          <w:rFonts w:ascii="Courier New" w:eastAsia="Courier New"/>
          <w:color w:val="2B3D4F"/>
          <w:sz w:val="21"/>
        </w:rPr>
        <w:t>UserWarpper</w:t>
      </w:r>
      <w:r>
        <w:rPr>
          <w:rFonts w:ascii="Courier New" w:eastAsia="Courier New"/>
          <w:color w:val="2B3D4F"/>
          <w:spacing w:val="-45"/>
          <w:sz w:val="21"/>
        </w:rPr>
        <w:t xml:space="preserve"> </w:t>
      </w:r>
      <w:r>
        <w:rPr>
          <w:color w:val="333333"/>
          <w:sz w:val="24"/>
        </w:rPr>
        <w:t>类继承</w:t>
      </w:r>
      <w:r>
        <w:rPr>
          <w:color w:val="333333"/>
          <w:spacing w:val="33"/>
          <w:sz w:val="24"/>
        </w:rPr>
        <w:t xml:space="preserve"> </w:t>
      </w:r>
      <w:r>
        <w:rPr>
          <w:rFonts w:ascii="Courier New" w:eastAsia="Courier New"/>
          <w:color w:val="2B3D4F"/>
          <w:sz w:val="21"/>
        </w:rPr>
        <w:t>BaseControllerWarpper</w:t>
      </w:r>
      <w:r>
        <w:rPr>
          <w:rFonts w:ascii="Courier New" w:eastAsia="Courier New"/>
          <w:color w:val="2B3D4F"/>
          <w:spacing w:val="-43"/>
          <w:sz w:val="21"/>
        </w:rPr>
        <w:t xml:space="preserve"> </w:t>
      </w:r>
      <w:r>
        <w:rPr>
          <w:color w:val="333333"/>
          <w:sz w:val="24"/>
        </w:rPr>
        <w:t>类</w:t>
      </w:r>
      <w:r>
        <w:rPr>
          <w:rFonts w:ascii="Courier New" w:eastAsia="Courier New"/>
          <w:color w:val="668099"/>
          <w:spacing w:val="-4"/>
          <w:sz w:val="21"/>
        </w:rPr>
        <w:t>1.</w:t>
      </w:r>
      <w:r>
        <w:rPr>
          <w:rFonts w:ascii="Courier New" w:eastAsia="Courier New"/>
          <w:color w:val="668099"/>
          <w:spacing w:val="-4"/>
          <w:sz w:val="21"/>
        </w:rPr>
        <w:tab/>
      </w:r>
      <w:r>
        <w:rPr>
          <w:rFonts w:ascii="Courier New" w:eastAsia="Courier New"/>
          <w:color w:val="870000"/>
          <w:sz w:val="21"/>
        </w:rPr>
        <w:t>/**</w:t>
      </w:r>
    </w:p>
    <w:p>
      <w:pPr>
        <w:tabs>
          <w:tab w:val="left" w:pos="1145"/>
        </w:tabs>
        <w:spacing w:before="0" w:line="354" w:lineRule="exact"/>
        <w:ind w:left="340" w:right="0" w:firstLine="0"/>
        <w:jc w:val="left"/>
        <w:rPr>
          <w:rFonts w:hint="eastAsia" w:ascii="Droid Sans Fallback" w:eastAsia="Droid Sans Fallback"/>
          <w:sz w:val="21"/>
        </w:rPr>
      </w:pPr>
      <w:r>
        <w:rPr>
          <w:rFonts w:ascii="Courier New" w:eastAsia="Courier New"/>
          <w:color w:val="668099"/>
          <w:spacing w:val="-4"/>
          <w:sz w:val="21"/>
        </w:rPr>
        <w:t>2.</w:t>
      </w:r>
      <w:r>
        <w:rPr>
          <w:rFonts w:ascii="Courier New" w:eastAsia="Courier New"/>
          <w:color w:val="668099"/>
          <w:spacing w:val="-4"/>
          <w:sz w:val="21"/>
        </w:rPr>
        <w:tab/>
      </w:r>
      <w:r>
        <w:rPr>
          <w:rFonts w:ascii="Courier New" w:eastAsia="Courier New"/>
          <w:color w:val="870000"/>
          <w:sz w:val="21"/>
        </w:rPr>
        <w:t>*</w:t>
      </w:r>
      <w:r>
        <w:rPr>
          <w:rFonts w:ascii="Courier New" w:eastAsia="Courier New"/>
          <w:color w:val="870000"/>
          <w:spacing w:val="2"/>
          <w:sz w:val="21"/>
        </w:rPr>
        <w:t xml:space="preserve"> </w:t>
      </w:r>
      <w:r>
        <w:rPr>
          <w:rFonts w:hint="eastAsia" w:ascii="Droid Sans Fallback" w:eastAsia="Droid Sans Fallback"/>
          <w:color w:val="870000"/>
          <w:sz w:val="21"/>
        </w:rPr>
        <w:t>用户管理的包装类</w:t>
      </w:r>
    </w:p>
    <w:p>
      <w:pPr>
        <w:tabs>
          <w:tab w:val="left" w:pos="1145"/>
        </w:tabs>
        <w:spacing w:before="21"/>
        <w:ind w:left="340" w:right="0" w:firstLine="0"/>
        <w:jc w:val="left"/>
        <w:rPr>
          <w:rFonts w:ascii="Courier New"/>
          <w:sz w:val="21"/>
        </w:rPr>
      </w:pPr>
      <w:r>
        <w:rPr>
          <w:rFonts w:ascii="Courier New"/>
          <w:color w:val="668099"/>
          <w:spacing w:val="-4"/>
          <w:sz w:val="21"/>
        </w:rPr>
        <w:t>3.</w:t>
      </w:r>
      <w:r>
        <w:rPr>
          <w:rFonts w:ascii="Courier New"/>
          <w:color w:val="668099"/>
          <w:spacing w:val="-4"/>
          <w:sz w:val="21"/>
        </w:rPr>
        <w:tab/>
      </w:r>
      <w:r>
        <w:rPr>
          <w:rFonts w:ascii="Courier New"/>
          <w:color w:val="870000"/>
          <w:sz w:val="21"/>
        </w:rPr>
        <w:t>*</w:t>
      </w:r>
    </w:p>
    <w:p>
      <w:pPr>
        <w:tabs>
          <w:tab w:val="left" w:pos="1145"/>
        </w:tabs>
        <w:spacing w:before="69" w:line="223" w:lineRule="exact"/>
        <w:ind w:left="340" w:right="0" w:firstLine="0"/>
        <w:jc w:val="left"/>
        <w:rPr>
          <w:rFonts w:ascii="Courier New"/>
          <w:sz w:val="21"/>
        </w:rPr>
      </w:pPr>
      <w:r>
        <w:rPr>
          <w:rFonts w:ascii="Courier New"/>
          <w:color w:val="668099"/>
          <w:spacing w:val="-4"/>
          <w:sz w:val="21"/>
        </w:rPr>
        <w:t>4.</w:t>
      </w:r>
      <w:r>
        <w:rPr>
          <w:rFonts w:ascii="Courier New"/>
          <w:color w:val="668099"/>
          <w:spacing w:val="-4"/>
          <w:sz w:val="21"/>
        </w:rPr>
        <w:tab/>
      </w:r>
      <w:r>
        <w:rPr>
          <w:rFonts w:ascii="Courier New"/>
          <w:color w:val="870000"/>
          <w:sz w:val="21"/>
        </w:rPr>
        <w:t>* @author</w:t>
      </w:r>
      <w:r>
        <w:rPr>
          <w:rFonts w:ascii="Courier New"/>
          <w:color w:val="870000"/>
          <w:spacing w:val="5"/>
          <w:sz w:val="21"/>
        </w:rPr>
        <w:t xml:space="preserve"> </w:t>
      </w:r>
      <w:r>
        <w:rPr>
          <w:rFonts w:ascii="Courier New"/>
          <w:color w:val="870000"/>
          <w:sz w:val="21"/>
        </w:rPr>
        <w:t>fengshuonan</w:t>
      </w:r>
    </w:p>
    <w:p>
      <w:pPr>
        <w:tabs>
          <w:tab w:val="left" w:pos="1145"/>
        </w:tabs>
        <w:spacing w:before="0" w:line="371" w:lineRule="exact"/>
        <w:ind w:left="340" w:right="0" w:firstLine="0"/>
        <w:jc w:val="left"/>
        <w:rPr>
          <w:rFonts w:ascii="Courier New" w:eastAsia="Courier New"/>
          <w:sz w:val="21"/>
        </w:rPr>
      </w:pPr>
      <w:r>
        <w:rPr>
          <w:rFonts w:ascii="Courier New" w:eastAsia="Courier New"/>
          <w:color w:val="668099"/>
          <w:spacing w:val="-4"/>
          <w:sz w:val="21"/>
        </w:rPr>
        <w:t>5.</w:t>
      </w:r>
      <w:r>
        <w:rPr>
          <w:rFonts w:ascii="Courier New" w:eastAsia="Courier New"/>
          <w:color w:val="668099"/>
          <w:spacing w:val="-4"/>
          <w:sz w:val="21"/>
        </w:rPr>
        <w:tab/>
      </w:r>
      <w:r>
        <w:rPr>
          <w:rFonts w:ascii="Courier New" w:eastAsia="Courier New"/>
          <w:color w:val="870000"/>
          <w:sz w:val="21"/>
        </w:rPr>
        <w:t>*</w:t>
      </w:r>
      <w:r>
        <w:rPr>
          <w:rFonts w:ascii="Courier New" w:eastAsia="Courier New"/>
          <w:color w:val="870000"/>
          <w:spacing w:val="3"/>
          <w:sz w:val="21"/>
        </w:rPr>
        <w:t xml:space="preserve"> </w:t>
      </w:r>
      <w:r>
        <w:rPr>
          <w:rFonts w:ascii="Courier New" w:eastAsia="Courier New"/>
          <w:color w:val="870000"/>
          <w:sz w:val="21"/>
        </w:rPr>
        <w:t>@date</w:t>
      </w:r>
      <w:r>
        <w:rPr>
          <w:rFonts w:ascii="Courier New" w:eastAsia="Courier New"/>
          <w:color w:val="870000"/>
          <w:spacing w:val="4"/>
          <w:sz w:val="21"/>
        </w:rPr>
        <w:t xml:space="preserve"> </w:t>
      </w:r>
      <w:r>
        <w:rPr>
          <w:rFonts w:ascii="Courier New" w:eastAsia="Courier New"/>
          <w:color w:val="870000"/>
          <w:sz w:val="21"/>
        </w:rPr>
        <w:t>2017</w:t>
      </w:r>
      <w:r>
        <w:rPr>
          <w:rFonts w:hint="eastAsia" w:ascii="Droid Sans Fallback" w:eastAsia="Droid Sans Fallback"/>
          <w:color w:val="870000"/>
          <w:sz w:val="21"/>
        </w:rPr>
        <w:t>年</w:t>
      </w:r>
      <w:r>
        <w:rPr>
          <w:rFonts w:ascii="Courier New" w:eastAsia="Courier New"/>
          <w:color w:val="870000"/>
          <w:sz w:val="21"/>
        </w:rPr>
        <w:t>2</w:t>
      </w:r>
      <w:r>
        <w:rPr>
          <w:rFonts w:hint="eastAsia" w:ascii="Droid Sans Fallback" w:eastAsia="Droid Sans Fallback"/>
          <w:color w:val="870000"/>
          <w:sz w:val="21"/>
        </w:rPr>
        <w:t>月</w:t>
      </w:r>
      <w:r>
        <w:rPr>
          <w:rFonts w:ascii="Courier New" w:eastAsia="Courier New"/>
          <w:color w:val="870000"/>
          <w:sz w:val="21"/>
        </w:rPr>
        <w:t>13</w:t>
      </w:r>
      <w:r>
        <w:rPr>
          <w:rFonts w:hint="eastAsia" w:ascii="Droid Sans Fallback" w:eastAsia="Droid Sans Fallback"/>
          <w:color w:val="870000"/>
          <w:spacing w:val="4"/>
          <w:sz w:val="21"/>
        </w:rPr>
        <w:t>日 下午</w:t>
      </w:r>
      <w:r>
        <w:rPr>
          <w:rFonts w:ascii="Courier New" w:eastAsia="Courier New"/>
          <w:color w:val="870000"/>
          <w:sz w:val="21"/>
        </w:rPr>
        <w:t>10:47:03</w:t>
      </w:r>
    </w:p>
    <w:p>
      <w:pPr>
        <w:tabs>
          <w:tab w:val="left" w:pos="1145"/>
        </w:tabs>
        <w:spacing w:before="21"/>
        <w:ind w:left="340" w:right="0" w:firstLine="0"/>
        <w:jc w:val="left"/>
        <w:rPr>
          <w:rFonts w:ascii="Courier New"/>
          <w:sz w:val="21"/>
        </w:rPr>
      </w:pPr>
      <w:r>
        <w:rPr>
          <w:rFonts w:ascii="Courier New"/>
          <w:color w:val="668099"/>
          <w:spacing w:val="-4"/>
          <w:sz w:val="21"/>
        </w:rPr>
        <w:t>6.</w:t>
      </w:r>
      <w:r>
        <w:rPr>
          <w:rFonts w:ascii="Courier New"/>
          <w:color w:val="668099"/>
          <w:spacing w:val="-4"/>
          <w:sz w:val="21"/>
        </w:rPr>
        <w:tab/>
      </w:r>
      <w:r>
        <w:rPr>
          <w:rFonts w:ascii="Courier New"/>
          <w:color w:val="870000"/>
          <w:sz w:val="21"/>
        </w:rPr>
        <w:t>*/</w:t>
      </w:r>
    </w:p>
    <w:p>
      <w:pPr>
        <w:tabs>
          <w:tab w:val="left" w:pos="1016"/>
        </w:tabs>
        <w:spacing w:before="70" w:line="309" w:lineRule="auto"/>
        <w:ind w:left="340" w:right="2342" w:firstLine="0"/>
        <w:jc w:val="left"/>
        <w:rPr>
          <w:rFonts w:ascii="Courier New"/>
          <w:sz w:val="21"/>
        </w:rPr>
      </w:pPr>
      <w:r>
        <w:rPr>
          <w:rFonts w:ascii="Courier New"/>
          <w:color w:val="668099"/>
          <w:spacing w:val="-4"/>
          <w:sz w:val="21"/>
        </w:rPr>
        <w:t>7.</w:t>
      </w:r>
      <w:r>
        <w:rPr>
          <w:rFonts w:ascii="Courier New"/>
          <w:color w:val="668099"/>
          <w:spacing w:val="-4"/>
          <w:sz w:val="21"/>
        </w:rPr>
        <w:tab/>
      </w:r>
      <w:r>
        <w:rPr>
          <w:rFonts w:ascii="Courier New"/>
          <w:color w:val="000087"/>
          <w:sz w:val="21"/>
        </w:rPr>
        <w:t xml:space="preserve">public class </w:t>
      </w:r>
      <w:r>
        <w:rPr>
          <w:rFonts w:ascii="Courier New"/>
          <w:color w:val="660066"/>
          <w:sz w:val="21"/>
        </w:rPr>
        <w:t xml:space="preserve">UserWarpper </w:t>
      </w:r>
      <w:r>
        <w:rPr>
          <w:rFonts w:ascii="Courier New"/>
          <w:color w:val="000087"/>
          <w:sz w:val="21"/>
        </w:rPr>
        <w:t xml:space="preserve">extends </w:t>
      </w:r>
      <w:r>
        <w:rPr>
          <w:rFonts w:ascii="Courier New"/>
          <w:color w:val="660066"/>
          <w:sz w:val="21"/>
        </w:rPr>
        <w:t xml:space="preserve">BaseControllerWarpper </w:t>
      </w:r>
      <w:r>
        <w:rPr>
          <w:rFonts w:ascii="Courier New"/>
          <w:color w:val="666600"/>
          <w:sz w:val="21"/>
        </w:rPr>
        <w:t>{</w:t>
      </w:r>
      <w:r>
        <w:rPr>
          <w:rFonts w:ascii="Courier New"/>
          <w:color w:val="668099"/>
          <w:sz w:val="21"/>
        </w:rPr>
        <w:t xml:space="preserve"> </w:t>
      </w:r>
      <w:r>
        <w:rPr>
          <w:rFonts w:ascii="Courier New"/>
          <w:color w:val="668099"/>
          <w:spacing w:val="-4"/>
          <w:sz w:val="21"/>
        </w:rPr>
        <w:t>8.</w:t>
      </w:r>
    </w:p>
    <w:p>
      <w:pPr>
        <w:pStyle w:val="10"/>
        <w:numPr>
          <w:ilvl w:val="0"/>
          <w:numId w:val="41"/>
        </w:numPr>
        <w:tabs>
          <w:tab w:val="left" w:pos="1538"/>
          <w:tab w:val="left" w:pos="1539"/>
        </w:tabs>
        <w:spacing w:before="0" w:after="0" w:line="240" w:lineRule="auto"/>
        <w:ind w:left="1538" w:right="0" w:hanging="1198"/>
        <w:jc w:val="left"/>
        <w:rPr>
          <w:sz w:val="21"/>
        </w:rPr>
      </w:pPr>
      <w:r>
        <w:rPr>
          <w:color w:val="000087"/>
          <w:sz w:val="21"/>
        </w:rPr>
        <w:t xml:space="preserve">public </w:t>
      </w:r>
      <w:r>
        <w:rPr>
          <w:color w:val="660066"/>
          <w:sz w:val="21"/>
        </w:rPr>
        <w:t>UserWarpper</w:t>
      </w:r>
      <w:r>
        <w:rPr>
          <w:color w:val="666600"/>
          <w:sz w:val="21"/>
        </w:rPr>
        <w:t>(</w:t>
      </w:r>
      <w:r>
        <w:rPr>
          <w:color w:val="660066"/>
          <w:sz w:val="21"/>
        </w:rPr>
        <w:t>List</w:t>
      </w:r>
      <w:r>
        <w:rPr>
          <w:color w:val="666600"/>
          <w:sz w:val="21"/>
        </w:rPr>
        <w:t>&lt;</w:t>
      </w:r>
      <w:r>
        <w:rPr>
          <w:color w:val="660066"/>
          <w:sz w:val="21"/>
        </w:rPr>
        <w:t>Map</w:t>
      </w:r>
      <w:r>
        <w:rPr>
          <w:color w:val="666600"/>
          <w:sz w:val="21"/>
        </w:rPr>
        <w:t>&lt;</w:t>
      </w:r>
      <w:r>
        <w:rPr>
          <w:color w:val="660066"/>
          <w:sz w:val="21"/>
        </w:rPr>
        <w:t>String</w:t>
      </w:r>
      <w:r>
        <w:rPr>
          <w:color w:val="666600"/>
          <w:sz w:val="21"/>
        </w:rPr>
        <w:t xml:space="preserve">, </w:t>
      </w:r>
      <w:r>
        <w:rPr>
          <w:color w:val="660066"/>
          <w:sz w:val="21"/>
        </w:rPr>
        <w:t>Object</w:t>
      </w:r>
      <w:r>
        <w:rPr>
          <w:color w:val="666600"/>
          <w:sz w:val="21"/>
        </w:rPr>
        <w:t xml:space="preserve">&gt;&gt; </w:t>
      </w:r>
      <w:r>
        <w:rPr>
          <w:sz w:val="21"/>
        </w:rPr>
        <w:t>list</w:t>
      </w:r>
      <w:r>
        <w:rPr>
          <w:color w:val="666600"/>
          <w:sz w:val="21"/>
        </w:rPr>
        <w:t>)</w:t>
      </w:r>
      <w:r>
        <w:rPr>
          <w:color w:val="666600"/>
          <w:spacing w:val="-11"/>
          <w:sz w:val="21"/>
        </w:rPr>
        <w:t xml:space="preserve"> </w:t>
      </w:r>
      <w:r>
        <w:rPr>
          <w:color w:val="666600"/>
          <w:sz w:val="21"/>
        </w:rPr>
        <w:t>{</w:t>
      </w:r>
    </w:p>
    <w:p>
      <w:pPr>
        <w:pStyle w:val="10"/>
        <w:numPr>
          <w:ilvl w:val="0"/>
          <w:numId w:val="41"/>
        </w:numPr>
        <w:tabs>
          <w:tab w:val="left" w:pos="2045"/>
          <w:tab w:val="left" w:pos="2046"/>
        </w:tabs>
        <w:spacing w:before="70" w:after="0" w:line="240" w:lineRule="auto"/>
        <w:ind w:left="2045" w:right="0" w:hanging="1843"/>
        <w:jc w:val="left"/>
        <w:rPr>
          <w:sz w:val="21"/>
        </w:rPr>
      </w:pPr>
      <w:r>
        <w:rPr>
          <w:color w:val="000087"/>
          <w:sz w:val="21"/>
        </w:rPr>
        <w:t>super</w:t>
      </w:r>
      <w:r>
        <w:rPr>
          <w:color w:val="666600"/>
          <w:sz w:val="21"/>
        </w:rPr>
        <w:t>(</w:t>
      </w:r>
      <w:r>
        <w:rPr>
          <w:sz w:val="21"/>
        </w:rPr>
        <w:t>list</w:t>
      </w:r>
      <w:r>
        <w:rPr>
          <w:color w:val="666600"/>
          <w:sz w:val="21"/>
        </w:rPr>
        <w:t>);</w:t>
      </w:r>
    </w:p>
    <w:p>
      <w:pPr>
        <w:tabs>
          <w:tab w:val="left" w:pos="1538"/>
        </w:tabs>
        <w:spacing w:before="69"/>
        <w:ind w:left="202" w:right="0" w:firstLine="0"/>
        <w:jc w:val="left"/>
        <w:rPr>
          <w:rFonts w:ascii="Courier New"/>
          <w:sz w:val="21"/>
        </w:rPr>
      </w:pPr>
      <w:r>
        <w:rPr>
          <w:rFonts w:ascii="Courier New"/>
          <w:color w:val="668099"/>
          <w:sz w:val="21"/>
        </w:rPr>
        <w:t>11.</w:t>
      </w:r>
      <w:r>
        <w:rPr>
          <w:rFonts w:ascii="Courier New"/>
          <w:color w:val="668099"/>
          <w:sz w:val="21"/>
        </w:rPr>
        <w:tab/>
      </w:r>
      <w:r>
        <w:rPr>
          <w:rFonts w:ascii="Courier New"/>
          <w:color w:val="666600"/>
          <w:sz w:val="21"/>
        </w:rPr>
        <w:t>}</w:t>
      </w:r>
    </w:p>
    <w:p>
      <w:pPr>
        <w:spacing w:before="69"/>
        <w:ind w:left="202" w:right="0" w:firstLine="0"/>
        <w:jc w:val="left"/>
        <w:rPr>
          <w:rFonts w:ascii="Courier New"/>
          <w:sz w:val="21"/>
        </w:rPr>
      </w:pPr>
      <w:r>
        <w:rPr>
          <w:rFonts w:ascii="Courier New"/>
          <w:color w:val="668099"/>
          <w:sz w:val="21"/>
        </w:rPr>
        <w:t>12.</w:t>
      </w:r>
    </w:p>
    <w:p>
      <w:pPr>
        <w:pStyle w:val="10"/>
        <w:numPr>
          <w:ilvl w:val="0"/>
          <w:numId w:val="42"/>
        </w:numPr>
        <w:tabs>
          <w:tab w:val="left" w:pos="1538"/>
          <w:tab w:val="left" w:pos="1539"/>
        </w:tabs>
        <w:spacing w:before="69" w:after="0" w:line="240" w:lineRule="auto"/>
        <w:ind w:left="1016" w:right="0" w:hanging="814"/>
        <w:jc w:val="left"/>
        <w:rPr>
          <w:sz w:val="21"/>
        </w:rPr>
      </w:pPr>
      <w:r>
        <w:rPr>
          <w:color w:val="006666"/>
          <w:sz w:val="21"/>
        </w:rPr>
        <w:t>@Override</w:t>
      </w:r>
    </w:p>
    <w:p>
      <w:pPr>
        <w:pStyle w:val="10"/>
        <w:numPr>
          <w:ilvl w:val="0"/>
          <w:numId w:val="42"/>
        </w:numPr>
        <w:tabs>
          <w:tab w:val="left" w:pos="1538"/>
          <w:tab w:val="left" w:pos="1539"/>
        </w:tabs>
        <w:spacing w:before="70" w:after="0" w:line="240" w:lineRule="auto"/>
        <w:ind w:left="1016" w:right="0" w:hanging="814"/>
        <w:jc w:val="left"/>
        <w:rPr>
          <w:sz w:val="21"/>
        </w:rPr>
      </w:pPr>
      <w:r>
        <w:rPr>
          <w:color w:val="000087"/>
          <w:sz w:val="21"/>
        </w:rPr>
        <w:t xml:space="preserve">public void </w:t>
      </w:r>
      <w:r>
        <w:rPr>
          <w:sz w:val="21"/>
        </w:rPr>
        <w:t>warpTheMap</w:t>
      </w:r>
      <w:r>
        <w:rPr>
          <w:color w:val="666600"/>
          <w:sz w:val="21"/>
        </w:rPr>
        <w:t>(</w:t>
      </w:r>
      <w:r>
        <w:rPr>
          <w:color w:val="660066"/>
          <w:sz w:val="21"/>
        </w:rPr>
        <w:t>Map</w:t>
      </w:r>
      <w:r>
        <w:rPr>
          <w:color w:val="666600"/>
          <w:sz w:val="21"/>
        </w:rPr>
        <w:t>&lt;</w:t>
      </w:r>
      <w:r>
        <w:rPr>
          <w:color w:val="660066"/>
          <w:sz w:val="21"/>
        </w:rPr>
        <w:t>String</w:t>
      </w:r>
      <w:r>
        <w:rPr>
          <w:color w:val="666600"/>
          <w:sz w:val="21"/>
        </w:rPr>
        <w:t xml:space="preserve">, </w:t>
      </w:r>
      <w:r>
        <w:rPr>
          <w:color w:val="660066"/>
          <w:sz w:val="21"/>
        </w:rPr>
        <w:t>Object</w:t>
      </w:r>
      <w:r>
        <w:rPr>
          <w:color w:val="666600"/>
          <w:sz w:val="21"/>
        </w:rPr>
        <w:t xml:space="preserve">&gt; </w:t>
      </w:r>
      <w:r>
        <w:rPr>
          <w:sz w:val="21"/>
        </w:rPr>
        <w:t>map</w:t>
      </w:r>
      <w:r>
        <w:rPr>
          <w:color w:val="666600"/>
          <w:sz w:val="21"/>
        </w:rPr>
        <w:t>)</w:t>
      </w:r>
      <w:r>
        <w:rPr>
          <w:color w:val="666600"/>
          <w:spacing w:val="-11"/>
          <w:sz w:val="21"/>
        </w:rPr>
        <w:t xml:space="preserve"> </w:t>
      </w:r>
      <w:r>
        <w:rPr>
          <w:color w:val="666600"/>
          <w:sz w:val="21"/>
        </w:rPr>
        <w:t>{</w:t>
      </w:r>
    </w:p>
    <w:p>
      <w:pPr>
        <w:pStyle w:val="10"/>
        <w:numPr>
          <w:ilvl w:val="0"/>
          <w:numId w:val="42"/>
        </w:numPr>
        <w:tabs>
          <w:tab w:val="left" w:pos="2047"/>
          <w:tab w:val="left" w:pos="2048"/>
        </w:tabs>
        <w:spacing w:before="69" w:after="0" w:line="309" w:lineRule="auto"/>
        <w:ind w:left="1016" w:right="394" w:hanging="814"/>
        <w:jc w:val="left"/>
        <w:rPr>
          <w:sz w:val="21"/>
        </w:rPr>
      </w:pPr>
      <w:r>
        <w:rPr>
          <w:sz w:val="21"/>
        </w:rPr>
        <w:t>map</w:t>
      </w:r>
      <w:r>
        <w:rPr>
          <w:color w:val="666600"/>
          <w:sz w:val="21"/>
        </w:rPr>
        <w:t>.</w:t>
      </w:r>
      <w:r>
        <w:rPr>
          <w:sz w:val="21"/>
        </w:rPr>
        <w:t>put</w:t>
      </w:r>
      <w:r>
        <w:rPr>
          <w:color w:val="666600"/>
          <w:sz w:val="21"/>
        </w:rPr>
        <w:t>(</w:t>
      </w:r>
      <w:r>
        <w:rPr>
          <w:color w:val="008700"/>
          <w:sz w:val="21"/>
        </w:rPr>
        <w:t>"sexName"</w:t>
      </w:r>
      <w:r>
        <w:rPr>
          <w:color w:val="666600"/>
          <w:sz w:val="21"/>
        </w:rPr>
        <w:t xml:space="preserve">, </w:t>
      </w:r>
      <w:r>
        <w:rPr>
          <w:color w:val="660066"/>
          <w:sz w:val="21"/>
        </w:rPr>
        <w:t>ConstantFactory</w:t>
      </w:r>
      <w:r>
        <w:rPr>
          <w:color w:val="666600"/>
          <w:sz w:val="21"/>
        </w:rPr>
        <w:t>.</w:t>
      </w:r>
      <w:r>
        <w:rPr>
          <w:sz w:val="21"/>
        </w:rPr>
        <w:t>me</w:t>
      </w:r>
      <w:r>
        <w:rPr>
          <w:color w:val="666600"/>
          <w:sz w:val="21"/>
        </w:rPr>
        <w:t>().</w:t>
      </w:r>
      <w:r>
        <w:rPr>
          <w:sz w:val="21"/>
        </w:rPr>
        <w:t>getSexName</w:t>
      </w:r>
      <w:r>
        <w:rPr>
          <w:color w:val="666600"/>
          <w:sz w:val="21"/>
        </w:rPr>
        <w:t>((</w:t>
      </w:r>
      <w:r>
        <w:rPr>
          <w:color w:val="660066"/>
          <w:sz w:val="21"/>
        </w:rPr>
        <w:t>Integer</w:t>
      </w:r>
      <w:r>
        <w:rPr>
          <w:color w:val="666600"/>
          <w:sz w:val="21"/>
        </w:rPr>
        <w:t xml:space="preserve">) </w:t>
      </w:r>
      <w:r>
        <w:rPr>
          <w:sz w:val="21"/>
        </w:rPr>
        <w:t xml:space="preserve">ma </w:t>
      </w:r>
      <w:r>
        <w:rPr>
          <w:spacing w:val="-3"/>
          <w:sz w:val="21"/>
        </w:rPr>
        <w:t>p</w:t>
      </w:r>
      <w:r>
        <w:rPr>
          <w:color w:val="666600"/>
          <w:spacing w:val="-3"/>
          <w:sz w:val="21"/>
        </w:rPr>
        <w:t>.</w:t>
      </w:r>
      <w:r>
        <w:rPr>
          <w:spacing w:val="-3"/>
          <w:sz w:val="21"/>
        </w:rPr>
        <w:t>get</w:t>
      </w:r>
      <w:r>
        <w:rPr>
          <w:color w:val="666600"/>
          <w:spacing w:val="-3"/>
          <w:sz w:val="21"/>
        </w:rPr>
        <w:t>(</w:t>
      </w:r>
      <w:r>
        <w:rPr>
          <w:color w:val="008700"/>
          <w:spacing w:val="-3"/>
          <w:sz w:val="21"/>
        </w:rPr>
        <w:t>"sex"</w:t>
      </w:r>
      <w:r>
        <w:rPr>
          <w:color w:val="666600"/>
          <w:spacing w:val="-3"/>
          <w:sz w:val="21"/>
        </w:rPr>
        <w:t>)));</w:t>
      </w:r>
    </w:p>
    <w:p>
      <w:pPr>
        <w:pStyle w:val="10"/>
        <w:numPr>
          <w:ilvl w:val="0"/>
          <w:numId w:val="42"/>
        </w:numPr>
        <w:tabs>
          <w:tab w:val="left" w:pos="2047"/>
          <w:tab w:val="left" w:pos="2048"/>
        </w:tabs>
        <w:spacing w:before="1" w:after="0" w:line="309" w:lineRule="auto"/>
        <w:ind w:left="1016" w:right="416" w:hanging="814"/>
        <w:jc w:val="left"/>
        <w:rPr>
          <w:sz w:val="21"/>
        </w:rPr>
      </w:pPr>
      <w:r>
        <w:rPr>
          <w:sz w:val="21"/>
        </w:rPr>
        <w:t>map</w:t>
      </w:r>
      <w:r>
        <w:rPr>
          <w:color w:val="666600"/>
          <w:sz w:val="21"/>
        </w:rPr>
        <w:t>.</w:t>
      </w:r>
      <w:r>
        <w:rPr>
          <w:sz w:val="21"/>
        </w:rPr>
        <w:t>put</w:t>
      </w:r>
      <w:r>
        <w:rPr>
          <w:color w:val="666600"/>
          <w:sz w:val="21"/>
        </w:rPr>
        <w:t>(</w:t>
      </w:r>
      <w:r>
        <w:rPr>
          <w:color w:val="008700"/>
          <w:sz w:val="21"/>
        </w:rPr>
        <w:t>"roleName"</w:t>
      </w:r>
      <w:r>
        <w:rPr>
          <w:color w:val="666600"/>
          <w:sz w:val="21"/>
        </w:rPr>
        <w:t xml:space="preserve">, </w:t>
      </w:r>
      <w:r>
        <w:rPr>
          <w:color w:val="660066"/>
          <w:sz w:val="21"/>
        </w:rPr>
        <w:t>ConstantFactory</w:t>
      </w:r>
      <w:r>
        <w:rPr>
          <w:color w:val="666600"/>
          <w:sz w:val="21"/>
        </w:rPr>
        <w:t>.</w:t>
      </w:r>
      <w:r>
        <w:rPr>
          <w:sz w:val="21"/>
        </w:rPr>
        <w:t>me</w:t>
      </w:r>
      <w:r>
        <w:rPr>
          <w:color w:val="666600"/>
          <w:sz w:val="21"/>
        </w:rPr>
        <w:t>().</w:t>
      </w:r>
      <w:r>
        <w:rPr>
          <w:sz w:val="21"/>
        </w:rPr>
        <w:t>getRoleName</w:t>
      </w:r>
      <w:r>
        <w:rPr>
          <w:color w:val="666600"/>
          <w:sz w:val="21"/>
        </w:rPr>
        <w:t>((</w:t>
      </w:r>
      <w:r>
        <w:rPr>
          <w:color w:val="660066"/>
          <w:sz w:val="21"/>
        </w:rPr>
        <w:t>String</w:t>
      </w:r>
      <w:r>
        <w:rPr>
          <w:color w:val="666600"/>
          <w:sz w:val="21"/>
        </w:rPr>
        <w:t xml:space="preserve">) </w:t>
      </w:r>
      <w:r>
        <w:rPr>
          <w:sz w:val="21"/>
        </w:rPr>
        <w:t>m ap</w:t>
      </w:r>
      <w:r>
        <w:rPr>
          <w:color w:val="666600"/>
          <w:sz w:val="21"/>
        </w:rPr>
        <w:t>.</w:t>
      </w:r>
      <w:r>
        <w:rPr>
          <w:sz w:val="21"/>
        </w:rPr>
        <w:t>get</w:t>
      </w:r>
      <w:r>
        <w:rPr>
          <w:color w:val="666600"/>
          <w:sz w:val="21"/>
        </w:rPr>
        <w:t>(</w:t>
      </w:r>
      <w:r>
        <w:rPr>
          <w:color w:val="008700"/>
          <w:sz w:val="21"/>
        </w:rPr>
        <w:t>"roleid"</w:t>
      </w:r>
      <w:r>
        <w:rPr>
          <w:color w:val="666600"/>
          <w:sz w:val="21"/>
        </w:rPr>
        <w:t>)));</w:t>
      </w:r>
    </w:p>
    <w:p>
      <w:pPr>
        <w:pStyle w:val="10"/>
        <w:numPr>
          <w:ilvl w:val="0"/>
          <w:numId w:val="42"/>
        </w:numPr>
        <w:tabs>
          <w:tab w:val="left" w:pos="2047"/>
          <w:tab w:val="left" w:pos="2048"/>
        </w:tabs>
        <w:spacing w:before="0" w:after="0" w:line="309" w:lineRule="auto"/>
        <w:ind w:left="1016" w:right="529" w:hanging="814"/>
        <w:jc w:val="left"/>
        <w:rPr>
          <w:sz w:val="21"/>
        </w:rPr>
      </w:pPr>
      <w:r>
        <w:rPr>
          <w:sz w:val="21"/>
        </w:rPr>
        <w:t>map</w:t>
      </w:r>
      <w:r>
        <w:rPr>
          <w:color w:val="666600"/>
          <w:sz w:val="21"/>
        </w:rPr>
        <w:t>.</w:t>
      </w:r>
      <w:r>
        <w:rPr>
          <w:sz w:val="21"/>
        </w:rPr>
        <w:t>put</w:t>
      </w:r>
      <w:r>
        <w:rPr>
          <w:color w:val="666600"/>
          <w:sz w:val="21"/>
        </w:rPr>
        <w:t>(</w:t>
      </w:r>
      <w:r>
        <w:rPr>
          <w:color w:val="008700"/>
          <w:sz w:val="21"/>
        </w:rPr>
        <w:t>"deptName"</w:t>
      </w:r>
      <w:r>
        <w:rPr>
          <w:color w:val="666600"/>
          <w:sz w:val="21"/>
        </w:rPr>
        <w:t xml:space="preserve">, </w:t>
      </w:r>
      <w:r>
        <w:rPr>
          <w:color w:val="660066"/>
          <w:sz w:val="21"/>
        </w:rPr>
        <w:t>ConstantFactory</w:t>
      </w:r>
      <w:r>
        <w:rPr>
          <w:color w:val="666600"/>
          <w:sz w:val="21"/>
        </w:rPr>
        <w:t>.</w:t>
      </w:r>
      <w:r>
        <w:rPr>
          <w:sz w:val="21"/>
        </w:rPr>
        <w:t>me</w:t>
      </w:r>
      <w:r>
        <w:rPr>
          <w:color w:val="666600"/>
          <w:sz w:val="21"/>
        </w:rPr>
        <w:t>().</w:t>
      </w:r>
      <w:r>
        <w:rPr>
          <w:sz w:val="21"/>
        </w:rPr>
        <w:t>getDeptName</w:t>
      </w:r>
      <w:r>
        <w:rPr>
          <w:color w:val="666600"/>
          <w:sz w:val="21"/>
        </w:rPr>
        <w:t>((</w:t>
      </w:r>
      <w:r>
        <w:rPr>
          <w:color w:val="660066"/>
          <w:sz w:val="21"/>
        </w:rPr>
        <w:t>Integer</w:t>
      </w:r>
      <w:r>
        <w:rPr>
          <w:color w:val="666600"/>
          <w:sz w:val="21"/>
        </w:rPr>
        <w:t>)</w:t>
      </w:r>
      <w:r>
        <w:rPr>
          <w:sz w:val="21"/>
        </w:rPr>
        <w:t xml:space="preserve"> map</w:t>
      </w:r>
      <w:r>
        <w:rPr>
          <w:color w:val="666600"/>
          <w:sz w:val="21"/>
        </w:rPr>
        <w:t>.</w:t>
      </w:r>
      <w:r>
        <w:rPr>
          <w:sz w:val="21"/>
        </w:rPr>
        <w:t>get</w:t>
      </w:r>
      <w:r>
        <w:rPr>
          <w:color w:val="666600"/>
          <w:sz w:val="21"/>
        </w:rPr>
        <w:t>(</w:t>
      </w:r>
      <w:r>
        <w:rPr>
          <w:color w:val="008700"/>
          <w:sz w:val="21"/>
        </w:rPr>
        <w:t>"deptid"</w:t>
      </w:r>
      <w:r>
        <w:rPr>
          <w:color w:val="666600"/>
          <w:sz w:val="21"/>
        </w:rPr>
        <w:t>)));</w:t>
      </w:r>
    </w:p>
    <w:p>
      <w:pPr>
        <w:pStyle w:val="10"/>
        <w:numPr>
          <w:ilvl w:val="0"/>
          <w:numId w:val="42"/>
        </w:numPr>
        <w:tabs>
          <w:tab w:val="left" w:pos="2047"/>
          <w:tab w:val="left" w:pos="2048"/>
        </w:tabs>
        <w:spacing w:before="1" w:after="0" w:line="309" w:lineRule="auto"/>
        <w:ind w:left="1016" w:right="398" w:hanging="814"/>
        <w:jc w:val="left"/>
        <w:rPr>
          <w:sz w:val="21"/>
        </w:rPr>
      </w:pPr>
      <w:r>
        <w:rPr>
          <w:sz w:val="21"/>
        </w:rPr>
        <w:t>map</w:t>
      </w:r>
      <w:r>
        <w:rPr>
          <w:color w:val="666600"/>
          <w:sz w:val="21"/>
        </w:rPr>
        <w:t>.</w:t>
      </w:r>
      <w:r>
        <w:rPr>
          <w:sz w:val="21"/>
        </w:rPr>
        <w:t>put</w:t>
      </w:r>
      <w:r>
        <w:rPr>
          <w:color w:val="666600"/>
          <w:sz w:val="21"/>
        </w:rPr>
        <w:t>(</w:t>
      </w:r>
      <w:r>
        <w:rPr>
          <w:color w:val="008700"/>
          <w:sz w:val="21"/>
        </w:rPr>
        <w:t>"statusName"</w:t>
      </w:r>
      <w:r>
        <w:rPr>
          <w:color w:val="666600"/>
          <w:sz w:val="21"/>
        </w:rPr>
        <w:t xml:space="preserve">, </w:t>
      </w:r>
      <w:r>
        <w:rPr>
          <w:color w:val="660066"/>
          <w:sz w:val="21"/>
        </w:rPr>
        <w:t>ConstantFactory</w:t>
      </w:r>
      <w:r>
        <w:rPr>
          <w:color w:val="666600"/>
          <w:sz w:val="21"/>
        </w:rPr>
        <w:t>.</w:t>
      </w:r>
      <w:r>
        <w:rPr>
          <w:sz w:val="21"/>
        </w:rPr>
        <w:t>me</w:t>
      </w:r>
      <w:r>
        <w:rPr>
          <w:color w:val="666600"/>
          <w:sz w:val="21"/>
        </w:rPr>
        <w:t>().</w:t>
      </w:r>
      <w:r>
        <w:rPr>
          <w:sz w:val="21"/>
        </w:rPr>
        <w:t>getStatusName</w:t>
      </w:r>
      <w:r>
        <w:rPr>
          <w:color w:val="666600"/>
          <w:sz w:val="21"/>
        </w:rPr>
        <w:t>((</w:t>
      </w:r>
      <w:r>
        <w:rPr>
          <w:color w:val="660066"/>
          <w:sz w:val="21"/>
        </w:rPr>
        <w:t>Integ er</w:t>
      </w:r>
      <w:r>
        <w:rPr>
          <w:color w:val="666600"/>
          <w:sz w:val="21"/>
        </w:rPr>
        <w:t>)</w:t>
      </w:r>
      <w:r>
        <w:rPr>
          <w:color w:val="666600"/>
          <w:spacing w:val="-4"/>
          <w:sz w:val="21"/>
        </w:rPr>
        <w:t xml:space="preserve"> </w:t>
      </w:r>
      <w:r>
        <w:rPr>
          <w:sz w:val="21"/>
        </w:rPr>
        <w:t>map</w:t>
      </w:r>
      <w:r>
        <w:rPr>
          <w:color w:val="666600"/>
          <w:sz w:val="21"/>
        </w:rPr>
        <w:t>.</w:t>
      </w:r>
      <w:r>
        <w:rPr>
          <w:sz w:val="21"/>
        </w:rPr>
        <w:t>get</w:t>
      </w:r>
      <w:r>
        <w:rPr>
          <w:color w:val="666600"/>
          <w:sz w:val="21"/>
        </w:rPr>
        <w:t>(</w:t>
      </w:r>
      <w:r>
        <w:rPr>
          <w:color w:val="008700"/>
          <w:sz w:val="21"/>
        </w:rPr>
        <w:t>"status"</w:t>
      </w:r>
      <w:r>
        <w:rPr>
          <w:color w:val="666600"/>
          <w:sz w:val="21"/>
        </w:rPr>
        <w:t>)));</w:t>
      </w:r>
    </w:p>
    <w:p>
      <w:pPr>
        <w:tabs>
          <w:tab w:val="left" w:pos="1538"/>
        </w:tabs>
        <w:spacing w:before="1"/>
        <w:ind w:left="202" w:right="0" w:firstLine="0"/>
        <w:jc w:val="left"/>
        <w:rPr>
          <w:rFonts w:ascii="Courier New"/>
          <w:sz w:val="21"/>
        </w:rPr>
      </w:pPr>
      <w:r>
        <w:rPr>
          <w:rFonts w:ascii="Courier New"/>
          <w:color w:val="668099"/>
          <w:sz w:val="21"/>
        </w:rPr>
        <w:t>19.</w:t>
      </w:r>
      <w:r>
        <w:rPr>
          <w:rFonts w:ascii="Courier New"/>
          <w:color w:val="668099"/>
          <w:sz w:val="21"/>
        </w:rPr>
        <w:tab/>
      </w:r>
      <w:r>
        <w:rPr>
          <w:rFonts w:ascii="Courier New"/>
          <w:color w:val="666600"/>
          <w:sz w:val="21"/>
        </w:rPr>
        <w:t>}</w:t>
      </w:r>
    </w:p>
    <w:p>
      <w:pPr>
        <w:tabs>
          <w:tab w:val="left" w:pos="1016"/>
        </w:tabs>
        <w:spacing w:before="69"/>
        <w:ind w:left="202" w:right="0" w:firstLine="0"/>
        <w:jc w:val="left"/>
        <w:rPr>
          <w:rFonts w:ascii="Courier New"/>
          <w:sz w:val="21"/>
        </w:rPr>
      </w:pPr>
      <w:r>
        <w:rPr>
          <w:rFonts w:ascii="Courier New"/>
          <w:color w:val="668099"/>
          <w:sz w:val="21"/>
        </w:rPr>
        <w:t>20.</w:t>
      </w:r>
      <w:r>
        <w:rPr>
          <w:rFonts w:ascii="Courier New"/>
          <w:color w:val="668099"/>
          <w:sz w:val="21"/>
        </w:rPr>
        <w:tab/>
      </w:r>
      <w:r>
        <w:rPr>
          <w:rFonts w:ascii="Courier New"/>
          <w:color w:val="666600"/>
          <w:sz w:val="21"/>
        </w:rPr>
        <w:t>}</w:t>
      </w:r>
    </w:p>
    <w:p>
      <w:pPr>
        <w:pStyle w:val="6"/>
        <w:rPr>
          <w:rFonts w:ascii="Courier New"/>
        </w:rPr>
      </w:pPr>
    </w:p>
    <w:p>
      <w:pPr>
        <w:spacing w:before="155"/>
        <w:ind w:left="110" w:right="0" w:firstLine="0"/>
        <w:jc w:val="left"/>
        <w:rPr>
          <w:sz w:val="24"/>
        </w:rPr>
      </w:pPr>
      <w:r>
        <w:pict>
          <v:shape id="_x0000_s1877" o:spid="_x0000_s1877" style="position:absolute;left:0pt;margin-left:96.65pt;margin-top:14.75pt;height:16.15pt;width:141.35pt;mso-position-horizontal-relative:page;z-index:-81920;mso-width-relative:page;mso-height-relative:page;" fillcolor="#D6DBDF" filled="t" stroked="f" coordorigin="1933,295" coordsize="2827,323" path="m4698,618l1995,618,1971,613,1951,600,1938,580,1933,556,1933,357,1938,333,1951,313,1971,300,1995,295,4698,295,4722,300,4742,313,4755,333,4760,357,4760,556,4755,580,4742,600,4722,613,4698,618xe">
            <v:path arrowok="t"/>
            <v:fill on="t" focussize="0,0"/>
            <v:stroke on="f"/>
            <v:imagedata o:title=""/>
            <o:lock v:ext="edit"/>
          </v:shape>
        </w:pict>
      </w:r>
      <w:r>
        <w:rPr>
          <w:color w:val="333333"/>
          <w:spacing w:val="3"/>
          <w:sz w:val="24"/>
        </w:rPr>
        <w:t xml:space="preserve">通过查看 </w:t>
      </w:r>
      <w:r>
        <w:rPr>
          <w:rFonts w:ascii="Courier New" w:eastAsia="Courier New"/>
          <w:color w:val="2B3D4F"/>
          <w:sz w:val="21"/>
        </w:rPr>
        <w:t>BaseControllerWarpper</w:t>
      </w:r>
      <w:r>
        <w:rPr>
          <w:rFonts w:ascii="Courier New" w:eastAsia="Courier New"/>
          <w:color w:val="2B3D4F"/>
          <w:spacing w:val="-59"/>
          <w:sz w:val="21"/>
        </w:rPr>
        <w:t xml:space="preserve"> </w:t>
      </w:r>
      <w:r>
        <w:rPr>
          <w:color w:val="333333"/>
          <w:sz w:val="24"/>
        </w:rPr>
        <w:t>类可了解到被包装的参数必须为Map或者List类型</w:t>
      </w:r>
    </w:p>
    <w:p>
      <w:pPr>
        <w:pStyle w:val="6"/>
        <w:spacing w:before="3"/>
        <w:rPr>
          <w:sz w:val="12"/>
        </w:rPr>
      </w:pPr>
      <w:r>
        <w:pict>
          <v:group id="_x0000_s1878" o:spid="_x0000_s1878" o:spt="203" style="position:absolute;left:0pt;margin-left:47.5pt;margin-top:15.35pt;height:49.2pt;width:506.9pt;mso-position-horizontal-relative:page;mso-wrap-distance-bottom:0pt;mso-wrap-distance-top:0pt;z-index:13312;mso-width-relative:page;mso-height-relative:page;" coordorigin="950,307" coordsize="10138,984">
            <o:lock v:ext="edit"/>
            <v:shape id="_x0000_s1879" o:spid="_x0000_s1879" o:spt="75" type="#_x0000_t75" style="position:absolute;left:950;top:307;height:984;width:10138;" filled="f" stroked="f" coordsize="21600,21600">
              <v:path/>
              <v:fill on="f" focussize="0,0"/>
              <v:stroke on="f"/>
              <v:imagedata r:id="rId136" o:title=""/>
              <o:lock v:ext="edit" aspectratio="t"/>
            </v:shape>
            <v:shape id="_x0000_s1880" o:spid="_x0000_s1880" o:spt="202" type="#_x0000_t202" style="position:absolute;left:1180;top:466;height:551;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txbxContent>
              </v:textbox>
            </v:shape>
            <v:shape id="_x0000_s1881" o:spid="_x0000_s1881" o:spt="202" type="#_x0000_t202" style="position:absolute;left:1856;top:466;height:551;width:3203;" filled="f" stroked="f" coordsize="21600,21600">
              <v:path/>
              <v:fill on="f" focussize="0,0"/>
              <v:stroke on="f" joinstyle="miter"/>
              <v:imagedata o:title=""/>
              <o:lock v:ext="edit"/>
              <v:textbox inset="0mm,0mm,0mm,0mm">
                <w:txbxContent>
                  <w:p>
                    <w:pPr>
                      <w:spacing w:before="4" w:line="223" w:lineRule="exact"/>
                      <w:ind w:left="0" w:right="0" w:firstLine="0"/>
                      <w:jc w:val="left"/>
                      <w:rPr>
                        <w:rFonts w:ascii="Courier New"/>
                        <w:sz w:val="21"/>
                      </w:rPr>
                    </w:pPr>
                    <w:r>
                      <w:rPr>
                        <w:rFonts w:ascii="Courier New"/>
                        <w:color w:val="870000"/>
                        <w:sz w:val="21"/>
                      </w:rPr>
                      <w:t>/**</w:t>
                    </w:r>
                  </w:p>
                  <w:p>
                    <w:pPr>
                      <w:spacing w:before="0" w:line="324" w:lineRule="exact"/>
                      <w:ind w:left="128" w:right="0" w:firstLine="0"/>
                      <w:jc w:val="left"/>
                      <w:rPr>
                        <w:rFonts w:hint="eastAsia" w:ascii="Droid Sans Fallback" w:eastAsia="Droid Sans Fallback"/>
                        <w:sz w:val="21"/>
                      </w:rPr>
                    </w:pPr>
                    <w:r>
                      <w:rPr>
                        <w:rFonts w:ascii="Courier New" w:eastAsia="Courier New"/>
                        <w:color w:val="870000"/>
                        <w:sz w:val="21"/>
                      </w:rPr>
                      <w:t>*</w:t>
                    </w:r>
                    <w:r>
                      <w:rPr>
                        <w:rFonts w:ascii="Courier New" w:eastAsia="Courier New"/>
                        <w:color w:val="870000"/>
                        <w:spacing w:val="60"/>
                        <w:sz w:val="21"/>
                      </w:rPr>
                      <w:t xml:space="preserve"> </w:t>
                    </w:r>
                    <w:r>
                      <w:rPr>
                        <w:rFonts w:hint="eastAsia" w:ascii="Droid Sans Fallback" w:eastAsia="Droid Sans Fallback"/>
                        <w:color w:val="870000"/>
                        <w:sz w:val="21"/>
                      </w:rPr>
                      <w:t>控制器查询结果的包装类基类</w:t>
                    </w:r>
                  </w:p>
                </w:txbxContent>
              </v:textbox>
            </v:shape>
            <w10:wrap type="topAndBottom"/>
          </v:group>
        </w:pict>
      </w:r>
    </w:p>
    <w:p>
      <w:pPr>
        <w:spacing w:after="0"/>
        <w:rPr>
          <w:sz w:val="12"/>
        </w:rPr>
        <w:sectPr>
          <w:pgSz w:w="11900" w:h="16840"/>
          <w:pgMar w:top="1340" w:right="520" w:bottom="280" w:left="840" w:header="720" w:footer="720" w:gutter="0"/>
        </w:sectPr>
      </w:pPr>
    </w:p>
    <w:p>
      <w:pPr>
        <w:tabs>
          <w:tab w:val="left" w:pos="1145"/>
        </w:tabs>
        <w:spacing w:before="82"/>
        <w:ind w:left="340" w:right="0" w:firstLine="0"/>
        <w:jc w:val="left"/>
        <w:rPr>
          <w:rFonts w:ascii="Courier New"/>
          <w:sz w:val="21"/>
        </w:rPr>
      </w:pPr>
      <w:r>
        <w:drawing>
          <wp:anchor distT="0" distB="0" distL="0" distR="0" simplePos="0" relativeHeight="268353536" behindDoc="1" locked="0" layoutInCell="1" allowOverlap="1">
            <wp:simplePos x="0" y="0"/>
            <wp:positionH relativeFrom="page">
              <wp:posOffset>603250</wp:posOffset>
            </wp:positionH>
            <wp:positionV relativeFrom="paragraph">
              <wp:posOffset>36195</wp:posOffset>
            </wp:positionV>
            <wp:extent cx="6437630" cy="6339840"/>
            <wp:effectExtent l="0" t="0" r="0" b="0"/>
            <wp:wrapNone/>
            <wp:docPr id="14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5.png"/>
                    <pic:cNvPicPr>
                      <a:picLocks noChangeAspect="1"/>
                    </pic:cNvPicPr>
                  </pic:nvPicPr>
                  <pic:blipFill>
                    <a:blip r:embed="rId137" cstate="print"/>
                    <a:stretch>
                      <a:fillRect/>
                    </a:stretch>
                  </pic:blipFill>
                  <pic:spPr>
                    <a:xfrm>
                      <a:off x="0" y="0"/>
                      <a:ext cx="6437376" cy="6339839"/>
                    </a:xfrm>
                    <a:prstGeom prst="rect">
                      <a:avLst/>
                    </a:prstGeom>
                  </pic:spPr>
                </pic:pic>
              </a:graphicData>
            </a:graphic>
          </wp:anchor>
        </w:drawing>
      </w:r>
      <w:r>
        <w:rPr>
          <w:rFonts w:ascii="Courier New"/>
          <w:color w:val="668099"/>
          <w:spacing w:val="-4"/>
          <w:sz w:val="21"/>
        </w:rPr>
        <w:t>3.</w:t>
      </w:r>
      <w:r>
        <w:rPr>
          <w:rFonts w:ascii="Courier New"/>
          <w:color w:val="668099"/>
          <w:spacing w:val="-4"/>
          <w:sz w:val="21"/>
        </w:rPr>
        <w:tab/>
      </w:r>
      <w:r>
        <w:rPr>
          <w:rFonts w:ascii="Courier New"/>
          <w:color w:val="870000"/>
          <w:sz w:val="21"/>
        </w:rPr>
        <w:t>*</w:t>
      </w:r>
    </w:p>
    <w:p>
      <w:pPr>
        <w:tabs>
          <w:tab w:val="left" w:pos="1145"/>
        </w:tabs>
        <w:spacing w:before="69" w:line="223" w:lineRule="exact"/>
        <w:ind w:left="340" w:right="0" w:firstLine="0"/>
        <w:jc w:val="left"/>
        <w:rPr>
          <w:rFonts w:ascii="Courier New"/>
          <w:sz w:val="21"/>
        </w:rPr>
      </w:pPr>
      <w:r>
        <w:rPr>
          <w:rFonts w:ascii="Courier New"/>
          <w:color w:val="668099"/>
          <w:spacing w:val="-4"/>
          <w:sz w:val="21"/>
        </w:rPr>
        <w:t>4.</w:t>
      </w:r>
      <w:r>
        <w:rPr>
          <w:rFonts w:ascii="Courier New"/>
          <w:color w:val="668099"/>
          <w:spacing w:val="-4"/>
          <w:sz w:val="21"/>
        </w:rPr>
        <w:tab/>
      </w:r>
      <w:r>
        <w:rPr>
          <w:rFonts w:ascii="Courier New"/>
          <w:color w:val="870000"/>
          <w:sz w:val="21"/>
        </w:rPr>
        <w:t>* @author</w:t>
      </w:r>
      <w:r>
        <w:rPr>
          <w:rFonts w:ascii="Courier New"/>
          <w:color w:val="870000"/>
          <w:spacing w:val="5"/>
          <w:sz w:val="21"/>
        </w:rPr>
        <w:t xml:space="preserve"> </w:t>
      </w:r>
      <w:r>
        <w:rPr>
          <w:rFonts w:ascii="Courier New"/>
          <w:color w:val="870000"/>
          <w:sz w:val="21"/>
        </w:rPr>
        <w:t>fengshuonan</w:t>
      </w:r>
    </w:p>
    <w:p>
      <w:pPr>
        <w:tabs>
          <w:tab w:val="left" w:pos="1145"/>
        </w:tabs>
        <w:spacing w:before="0" w:line="371" w:lineRule="exact"/>
        <w:ind w:left="340" w:right="0" w:firstLine="0"/>
        <w:jc w:val="left"/>
        <w:rPr>
          <w:rFonts w:ascii="Courier New" w:eastAsia="Courier New"/>
          <w:sz w:val="21"/>
        </w:rPr>
      </w:pPr>
      <w:r>
        <w:rPr>
          <w:rFonts w:ascii="Courier New" w:eastAsia="Courier New"/>
          <w:color w:val="668099"/>
          <w:spacing w:val="-4"/>
          <w:sz w:val="21"/>
        </w:rPr>
        <w:t>5.</w:t>
      </w:r>
      <w:r>
        <w:rPr>
          <w:rFonts w:ascii="Courier New" w:eastAsia="Courier New"/>
          <w:color w:val="668099"/>
          <w:spacing w:val="-4"/>
          <w:sz w:val="21"/>
        </w:rPr>
        <w:tab/>
      </w:r>
      <w:r>
        <w:rPr>
          <w:rFonts w:ascii="Courier New" w:eastAsia="Courier New"/>
          <w:color w:val="870000"/>
          <w:sz w:val="21"/>
        </w:rPr>
        <w:t>*</w:t>
      </w:r>
      <w:r>
        <w:rPr>
          <w:rFonts w:ascii="Courier New" w:eastAsia="Courier New"/>
          <w:color w:val="870000"/>
          <w:spacing w:val="3"/>
          <w:sz w:val="21"/>
        </w:rPr>
        <w:t xml:space="preserve"> </w:t>
      </w:r>
      <w:r>
        <w:rPr>
          <w:rFonts w:ascii="Courier New" w:eastAsia="Courier New"/>
          <w:color w:val="870000"/>
          <w:sz w:val="21"/>
        </w:rPr>
        <w:t>@date</w:t>
      </w:r>
      <w:r>
        <w:rPr>
          <w:rFonts w:ascii="Courier New" w:eastAsia="Courier New"/>
          <w:color w:val="870000"/>
          <w:spacing w:val="4"/>
          <w:sz w:val="21"/>
        </w:rPr>
        <w:t xml:space="preserve"> </w:t>
      </w:r>
      <w:r>
        <w:rPr>
          <w:rFonts w:ascii="Courier New" w:eastAsia="Courier New"/>
          <w:color w:val="870000"/>
          <w:sz w:val="21"/>
        </w:rPr>
        <w:t>2017</w:t>
      </w:r>
      <w:r>
        <w:rPr>
          <w:rFonts w:hint="eastAsia" w:ascii="Droid Sans Fallback" w:eastAsia="Droid Sans Fallback"/>
          <w:color w:val="870000"/>
          <w:sz w:val="21"/>
        </w:rPr>
        <w:t>年</w:t>
      </w:r>
      <w:r>
        <w:rPr>
          <w:rFonts w:ascii="Courier New" w:eastAsia="Courier New"/>
          <w:color w:val="870000"/>
          <w:sz w:val="21"/>
        </w:rPr>
        <w:t>2</w:t>
      </w:r>
      <w:r>
        <w:rPr>
          <w:rFonts w:hint="eastAsia" w:ascii="Droid Sans Fallback" w:eastAsia="Droid Sans Fallback"/>
          <w:color w:val="870000"/>
          <w:sz w:val="21"/>
        </w:rPr>
        <w:t>月</w:t>
      </w:r>
      <w:r>
        <w:rPr>
          <w:rFonts w:ascii="Courier New" w:eastAsia="Courier New"/>
          <w:color w:val="870000"/>
          <w:sz w:val="21"/>
        </w:rPr>
        <w:t>13</w:t>
      </w:r>
      <w:r>
        <w:rPr>
          <w:rFonts w:hint="eastAsia" w:ascii="Droid Sans Fallback" w:eastAsia="Droid Sans Fallback"/>
          <w:color w:val="870000"/>
          <w:spacing w:val="4"/>
          <w:sz w:val="21"/>
        </w:rPr>
        <w:t>日 下午</w:t>
      </w:r>
      <w:r>
        <w:rPr>
          <w:rFonts w:ascii="Courier New" w:eastAsia="Courier New"/>
          <w:color w:val="870000"/>
          <w:sz w:val="21"/>
        </w:rPr>
        <w:t>10:49:36</w:t>
      </w:r>
    </w:p>
    <w:p>
      <w:pPr>
        <w:tabs>
          <w:tab w:val="left" w:pos="1145"/>
        </w:tabs>
        <w:spacing w:before="21"/>
        <w:ind w:left="340" w:right="0" w:firstLine="0"/>
        <w:jc w:val="left"/>
        <w:rPr>
          <w:rFonts w:ascii="Courier New"/>
          <w:sz w:val="21"/>
        </w:rPr>
      </w:pPr>
      <w:r>
        <w:rPr>
          <w:rFonts w:ascii="Courier New"/>
          <w:color w:val="668099"/>
          <w:spacing w:val="-4"/>
          <w:sz w:val="21"/>
        </w:rPr>
        <w:t>6.</w:t>
      </w:r>
      <w:r>
        <w:rPr>
          <w:rFonts w:ascii="Courier New"/>
          <w:color w:val="668099"/>
          <w:spacing w:val="-4"/>
          <w:sz w:val="21"/>
        </w:rPr>
        <w:tab/>
      </w:r>
      <w:r>
        <w:rPr>
          <w:rFonts w:ascii="Courier New"/>
          <w:color w:val="870000"/>
          <w:sz w:val="21"/>
        </w:rPr>
        <w:t>*/</w:t>
      </w:r>
    </w:p>
    <w:p>
      <w:pPr>
        <w:tabs>
          <w:tab w:val="left" w:pos="1016"/>
        </w:tabs>
        <w:spacing w:before="69" w:line="309" w:lineRule="auto"/>
        <w:ind w:left="340" w:right="3755" w:firstLine="0"/>
        <w:jc w:val="left"/>
        <w:rPr>
          <w:rFonts w:ascii="Courier New"/>
          <w:sz w:val="21"/>
        </w:rPr>
      </w:pPr>
      <w:r>
        <w:rPr>
          <w:rFonts w:ascii="Courier New"/>
          <w:color w:val="668099"/>
          <w:spacing w:val="-4"/>
          <w:sz w:val="21"/>
        </w:rPr>
        <w:t>7.</w:t>
      </w:r>
      <w:r>
        <w:rPr>
          <w:rFonts w:ascii="Courier New"/>
          <w:color w:val="668099"/>
          <w:spacing w:val="-4"/>
          <w:sz w:val="21"/>
        </w:rPr>
        <w:tab/>
      </w:r>
      <w:r>
        <w:rPr>
          <w:rFonts w:ascii="Courier New"/>
          <w:color w:val="000087"/>
          <w:sz w:val="21"/>
        </w:rPr>
        <w:t xml:space="preserve">public abstract class </w:t>
      </w:r>
      <w:r>
        <w:rPr>
          <w:rFonts w:ascii="Courier New"/>
          <w:color w:val="660066"/>
          <w:sz w:val="21"/>
        </w:rPr>
        <w:t xml:space="preserve">BaseControllerWarpper </w:t>
      </w:r>
      <w:r>
        <w:rPr>
          <w:rFonts w:ascii="Courier New"/>
          <w:color w:val="666600"/>
          <w:sz w:val="21"/>
        </w:rPr>
        <w:t>{</w:t>
      </w:r>
      <w:r>
        <w:rPr>
          <w:rFonts w:ascii="Courier New"/>
          <w:color w:val="668099"/>
          <w:sz w:val="21"/>
        </w:rPr>
        <w:t xml:space="preserve"> </w:t>
      </w:r>
      <w:r>
        <w:rPr>
          <w:rFonts w:ascii="Courier New"/>
          <w:color w:val="668099"/>
          <w:spacing w:val="-4"/>
          <w:sz w:val="21"/>
        </w:rPr>
        <w:t>8.</w:t>
      </w:r>
    </w:p>
    <w:p>
      <w:pPr>
        <w:tabs>
          <w:tab w:val="left" w:pos="1538"/>
        </w:tabs>
        <w:spacing w:before="1" w:line="309" w:lineRule="auto"/>
        <w:ind w:left="202" w:right="5798" w:firstLine="138"/>
        <w:jc w:val="left"/>
        <w:rPr>
          <w:rFonts w:ascii="Courier New"/>
          <w:sz w:val="21"/>
        </w:rPr>
      </w:pPr>
      <w:r>
        <w:rPr>
          <w:rFonts w:ascii="Courier New"/>
          <w:color w:val="668099"/>
          <w:spacing w:val="-4"/>
          <w:sz w:val="21"/>
        </w:rPr>
        <w:t>9.</w:t>
      </w:r>
      <w:r>
        <w:rPr>
          <w:rFonts w:ascii="Courier New"/>
          <w:color w:val="668099"/>
          <w:spacing w:val="-4"/>
          <w:sz w:val="21"/>
        </w:rPr>
        <w:tab/>
      </w:r>
      <w:r>
        <w:rPr>
          <w:rFonts w:ascii="Courier New"/>
          <w:color w:val="000087"/>
          <w:sz w:val="21"/>
        </w:rPr>
        <w:t xml:space="preserve">public </w:t>
      </w:r>
      <w:r>
        <w:rPr>
          <w:rFonts w:ascii="Courier New"/>
          <w:color w:val="660066"/>
          <w:sz w:val="21"/>
        </w:rPr>
        <w:t xml:space="preserve">Object </w:t>
      </w:r>
      <w:r>
        <w:rPr>
          <w:rFonts w:ascii="Courier New"/>
          <w:sz w:val="21"/>
        </w:rPr>
        <w:t xml:space="preserve">obj </w:t>
      </w:r>
      <w:r>
        <w:rPr>
          <w:rFonts w:ascii="Courier New"/>
          <w:color w:val="666600"/>
          <w:sz w:val="21"/>
        </w:rPr>
        <w:t xml:space="preserve">= </w:t>
      </w:r>
      <w:r>
        <w:rPr>
          <w:rFonts w:ascii="Courier New"/>
          <w:color w:val="000087"/>
          <w:sz w:val="21"/>
        </w:rPr>
        <w:t>null</w:t>
      </w:r>
      <w:r>
        <w:rPr>
          <w:rFonts w:ascii="Courier New"/>
          <w:color w:val="666600"/>
          <w:sz w:val="21"/>
        </w:rPr>
        <w:t>;</w:t>
      </w:r>
      <w:r>
        <w:rPr>
          <w:rFonts w:ascii="Courier New"/>
          <w:color w:val="668099"/>
          <w:sz w:val="21"/>
        </w:rPr>
        <w:t xml:space="preserve"> 10.</w:t>
      </w:r>
    </w:p>
    <w:p>
      <w:pPr>
        <w:pStyle w:val="10"/>
        <w:numPr>
          <w:ilvl w:val="0"/>
          <w:numId w:val="43"/>
        </w:numPr>
        <w:tabs>
          <w:tab w:val="left" w:pos="1538"/>
          <w:tab w:val="left" w:pos="1539"/>
        </w:tabs>
        <w:spacing w:before="0" w:after="0" w:line="240" w:lineRule="auto"/>
        <w:ind w:left="1538" w:right="0" w:hanging="1336"/>
        <w:jc w:val="left"/>
        <w:rPr>
          <w:sz w:val="21"/>
        </w:rPr>
      </w:pPr>
      <w:r>
        <w:rPr>
          <w:color w:val="000087"/>
          <w:sz w:val="21"/>
        </w:rPr>
        <w:t xml:space="preserve">public </w:t>
      </w:r>
      <w:r>
        <w:rPr>
          <w:color w:val="660066"/>
          <w:sz w:val="21"/>
        </w:rPr>
        <w:t>BaseControllerWarpper</w:t>
      </w:r>
      <w:r>
        <w:rPr>
          <w:color w:val="666600"/>
          <w:sz w:val="21"/>
        </w:rPr>
        <w:t>(</w:t>
      </w:r>
      <w:r>
        <w:rPr>
          <w:color w:val="660066"/>
          <w:sz w:val="21"/>
        </w:rPr>
        <w:t xml:space="preserve">Object </w:t>
      </w:r>
      <w:r>
        <w:rPr>
          <w:sz w:val="21"/>
        </w:rPr>
        <w:t>obj</w:t>
      </w:r>
      <w:r>
        <w:rPr>
          <w:color w:val="666600"/>
          <w:sz w:val="21"/>
        </w:rPr>
        <w:t>)</w:t>
      </w:r>
      <w:r>
        <w:rPr>
          <w:color w:val="666600"/>
          <w:spacing w:val="-15"/>
          <w:sz w:val="21"/>
        </w:rPr>
        <w:t xml:space="preserve"> </w:t>
      </w:r>
      <w:r>
        <w:rPr>
          <w:color w:val="666600"/>
          <w:sz w:val="21"/>
        </w:rPr>
        <w:t>{</w:t>
      </w:r>
    </w:p>
    <w:p>
      <w:pPr>
        <w:pStyle w:val="10"/>
        <w:numPr>
          <w:ilvl w:val="0"/>
          <w:numId w:val="43"/>
        </w:numPr>
        <w:tabs>
          <w:tab w:val="left" w:pos="2045"/>
          <w:tab w:val="left" w:pos="2046"/>
        </w:tabs>
        <w:spacing w:before="70" w:after="0" w:line="240" w:lineRule="auto"/>
        <w:ind w:left="2045" w:right="0" w:hanging="1843"/>
        <w:jc w:val="left"/>
        <w:rPr>
          <w:sz w:val="21"/>
        </w:rPr>
      </w:pPr>
      <w:r>
        <w:rPr>
          <w:color w:val="000087"/>
          <w:sz w:val="21"/>
        </w:rPr>
        <w:t>this</w:t>
      </w:r>
      <w:r>
        <w:rPr>
          <w:color w:val="666600"/>
          <w:sz w:val="21"/>
        </w:rPr>
        <w:t>.</w:t>
      </w:r>
      <w:r>
        <w:rPr>
          <w:sz w:val="21"/>
        </w:rPr>
        <w:t xml:space="preserve">obj </w:t>
      </w:r>
      <w:r>
        <w:rPr>
          <w:color w:val="666600"/>
          <w:sz w:val="21"/>
        </w:rPr>
        <w:t>=</w:t>
      </w:r>
      <w:r>
        <w:rPr>
          <w:color w:val="666600"/>
          <w:spacing w:val="6"/>
          <w:sz w:val="21"/>
        </w:rPr>
        <w:t xml:space="preserve"> </w:t>
      </w:r>
      <w:r>
        <w:rPr>
          <w:sz w:val="21"/>
        </w:rPr>
        <w:t>obj</w:t>
      </w:r>
      <w:r>
        <w:rPr>
          <w:color w:val="666600"/>
          <w:sz w:val="21"/>
        </w:rPr>
        <w:t>;</w:t>
      </w:r>
    </w:p>
    <w:p>
      <w:pPr>
        <w:tabs>
          <w:tab w:val="left" w:pos="1538"/>
        </w:tabs>
        <w:spacing w:before="69"/>
        <w:ind w:left="202" w:right="0" w:firstLine="0"/>
        <w:jc w:val="left"/>
        <w:rPr>
          <w:rFonts w:ascii="Courier New"/>
          <w:sz w:val="21"/>
        </w:rPr>
      </w:pPr>
      <w:r>
        <w:rPr>
          <w:rFonts w:ascii="Courier New"/>
          <w:color w:val="668099"/>
          <w:sz w:val="21"/>
        </w:rPr>
        <w:t>13.</w:t>
      </w:r>
      <w:r>
        <w:rPr>
          <w:rFonts w:ascii="Courier New"/>
          <w:color w:val="668099"/>
          <w:sz w:val="21"/>
        </w:rPr>
        <w:tab/>
      </w:r>
      <w:r>
        <w:rPr>
          <w:rFonts w:ascii="Courier New"/>
          <w:color w:val="666600"/>
          <w:sz w:val="21"/>
        </w:rPr>
        <w:t>}</w:t>
      </w:r>
    </w:p>
    <w:p>
      <w:pPr>
        <w:spacing w:before="69"/>
        <w:ind w:left="202" w:right="0" w:firstLine="0"/>
        <w:jc w:val="left"/>
        <w:rPr>
          <w:rFonts w:ascii="Courier New"/>
          <w:sz w:val="21"/>
        </w:rPr>
      </w:pPr>
      <w:r>
        <w:rPr>
          <w:rFonts w:ascii="Courier New"/>
          <w:color w:val="668099"/>
          <w:sz w:val="21"/>
        </w:rPr>
        <w:t>14.</w:t>
      </w:r>
    </w:p>
    <w:p>
      <w:pPr>
        <w:pStyle w:val="10"/>
        <w:numPr>
          <w:ilvl w:val="0"/>
          <w:numId w:val="44"/>
        </w:numPr>
        <w:tabs>
          <w:tab w:val="left" w:pos="1538"/>
          <w:tab w:val="left" w:pos="1539"/>
        </w:tabs>
        <w:spacing w:before="69" w:after="0" w:line="240" w:lineRule="auto"/>
        <w:ind w:left="1538" w:right="0" w:hanging="1336"/>
        <w:jc w:val="left"/>
        <w:rPr>
          <w:sz w:val="21"/>
        </w:rPr>
      </w:pPr>
      <w:r>
        <w:rPr>
          <w:color w:val="006666"/>
          <w:sz w:val="21"/>
        </w:rPr>
        <w:t>@SuppressWarnings</w:t>
      </w:r>
      <w:r>
        <w:rPr>
          <w:color w:val="666600"/>
          <w:sz w:val="21"/>
        </w:rPr>
        <w:t>(</w:t>
      </w:r>
      <w:r>
        <w:rPr>
          <w:color w:val="008700"/>
          <w:sz w:val="21"/>
        </w:rPr>
        <w:t>"unchecked"</w:t>
      </w:r>
      <w:r>
        <w:rPr>
          <w:color w:val="666600"/>
          <w:sz w:val="21"/>
        </w:rPr>
        <w:t>)</w:t>
      </w:r>
    </w:p>
    <w:p>
      <w:pPr>
        <w:pStyle w:val="10"/>
        <w:numPr>
          <w:ilvl w:val="0"/>
          <w:numId w:val="44"/>
        </w:numPr>
        <w:tabs>
          <w:tab w:val="left" w:pos="1538"/>
          <w:tab w:val="left" w:pos="1539"/>
        </w:tabs>
        <w:spacing w:before="70" w:after="0" w:line="240" w:lineRule="auto"/>
        <w:ind w:left="1538" w:right="0" w:hanging="1336"/>
        <w:jc w:val="left"/>
        <w:rPr>
          <w:sz w:val="21"/>
        </w:rPr>
      </w:pPr>
      <w:r>
        <w:rPr>
          <w:color w:val="000087"/>
          <w:sz w:val="21"/>
        </w:rPr>
        <w:t xml:space="preserve">public </w:t>
      </w:r>
      <w:r>
        <w:rPr>
          <w:color w:val="660066"/>
          <w:sz w:val="21"/>
        </w:rPr>
        <w:t xml:space="preserve">Object </w:t>
      </w:r>
      <w:r>
        <w:rPr>
          <w:sz w:val="21"/>
        </w:rPr>
        <w:t>warp</w:t>
      </w:r>
      <w:r>
        <w:rPr>
          <w:color w:val="666600"/>
          <w:sz w:val="21"/>
        </w:rPr>
        <w:t>()</w:t>
      </w:r>
      <w:r>
        <w:rPr>
          <w:color w:val="666600"/>
          <w:spacing w:val="-10"/>
          <w:sz w:val="21"/>
        </w:rPr>
        <w:t xml:space="preserve"> </w:t>
      </w:r>
      <w:r>
        <w:rPr>
          <w:color w:val="666600"/>
          <w:sz w:val="21"/>
        </w:rPr>
        <w:t>{</w:t>
      </w:r>
    </w:p>
    <w:p>
      <w:pPr>
        <w:pStyle w:val="10"/>
        <w:numPr>
          <w:ilvl w:val="0"/>
          <w:numId w:val="44"/>
        </w:numPr>
        <w:tabs>
          <w:tab w:val="left" w:pos="2045"/>
          <w:tab w:val="left" w:pos="2046"/>
        </w:tabs>
        <w:spacing w:before="69" w:after="0" w:line="240" w:lineRule="auto"/>
        <w:ind w:left="2045" w:right="0" w:hanging="1843"/>
        <w:jc w:val="left"/>
        <w:rPr>
          <w:sz w:val="21"/>
        </w:rPr>
      </w:pPr>
      <w:r>
        <w:rPr>
          <w:color w:val="000087"/>
          <w:sz w:val="21"/>
        </w:rPr>
        <w:t xml:space="preserve">if </w:t>
      </w:r>
      <w:r>
        <w:rPr>
          <w:color w:val="666600"/>
          <w:sz w:val="21"/>
        </w:rPr>
        <w:t>(</w:t>
      </w:r>
      <w:r>
        <w:rPr>
          <w:color w:val="000087"/>
          <w:sz w:val="21"/>
        </w:rPr>
        <w:t>this</w:t>
      </w:r>
      <w:r>
        <w:rPr>
          <w:color w:val="666600"/>
          <w:sz w:val="21"/>
        </w:rPr>
        <w:t>.</w:t>
      </w:r>
      <w:r>
        <w:rPr>
          <w:sz w:val="21"/>
        </w:rPr>
        <w:t xml:space="preserve">obj </w:t>
      </w:r>
      <w:r>
        <w:rPr>
          <w:color w:val="000087"/>
          <w:sz w:val="21"/>
        </w:rPr>
        <w:t xml:space="preserve">instanceof </w:t>
      </w:r>
      <w:r>
        <w:rPr>
          <w:color w:val="660066"/>
          <w:sz w:val="21"/>
        </w:rPr>
        <w:t>List</w:t>
      </w:r>
      <w:r>
        <w:rPr>
          <w:color w:val="666600"/>
          <w:sz w:val="21"/>
        </w:rPr>
        <w:t>)</w:t>
      </w:r>
      <w:r>
        <w:rPr>
          <w:color w:val="666600"/>
          <w:spacing w:val="3"/>
          <w:sz w:val="21"/>
        </w:rPr>
        <w:t xml:space="preserve"> </w:t>
      </w:r>
      <w:r>
        <w:rPr>
          <w:color w:val="666600"/>
          <w:sz w:val="21"/>
        </w:rPr>
        <w:t>{</w:t>
      </w:r>
    </w:p>
    <w:p>
      <w:pPr>
        <w:pStyle w:val="10"/>
        <w:numPr>
          <w:ilvl w:val="0"/>
          <w:numId w:val="44"/>
        </w:numPr>
        <w:tabs>
          <w:tab w:val="left" w:pos="2567"/>
          <w:tab w:val="left" w:pos="2568"/>
        </w:tabs>
        <w:spacing w:before="69" w:after="0" w:line="240" w:lineRule="auto"/>
        <w:ind w:left="2568" w:right="0" w:hanging="2366"/>
        <w:jc w:val="left"/>
        <w:rPr>
          <w:sz w:val="21"/>
        </w:rPr>
      </w:pPr>
      <w:r>
        <w:rPr>
          <w:color w:val="660066"/>
          <w:sz w:val="21"/>
        </w:rPr>
        <w:t>List</w:t>
      </w:r>
      <w:r>
        <w:rPr>
          <w:color w:val="666600"/>
          <w:sz w:val="21"/>
        </w:rPr>
        <w:t>&lt;</w:t>
      </w:r>
      <w:r>
        <w:rPr>
          <w:color w:val="660066"/>
          <w:sz w:val="21"/>
        </w:rPr>
        <w:t>Map</w:t>
      </w:r>
      <w:r>
        <w:rPr>
          <w:color w:val="666600"/>
          <w:sz w:val="21"/>
        </w:rPr>
        <w:t>&lt;</w:t>
      </w:r>
      <w:r>
        <w:rPr>
          <w:color w:val="660066"/>
          <w:sz w:val="21"/>
        </w:rPr>
        <w:t>String</w:t>
      </w:r>
      <w:r>
        <w:rPr>
          <w:color w:val="666600"/>
          <w:sz w:val="21"/>
        </w:rPr>
        <w:t xml:space="preserve">, </w:t>
      </w:r>
      <w:r>
        <w:rPr>
          <w:color w:val="660066"/>
          <w:sz w:val="21"/>
        </w:rPr>
        <w:t>Object</w:t>
      </w:r>
      <w:r>
        <w:rPr>
          <w:color w:val="666600"/>
          <w:sz w:val="21"/>
        </w:rPr>
        <w:t xml:space="preserve">&gt;&gt; </w:t>
      </w:r>
      <w:r>
        <w:rPr>
          <w:sz w:val="21"/>
        </w:rPr>
        <w:t xml:space="preserve">list </w:t>
      </w:r>
      <w:r>
        <w:rPr>
          <w:color w:val="666600"/>
          <w:sz w:val="21"/>
        </w:rPr>
        <w:t>= (</w:t>
      </w:r>
      <w:r>
        <w:rPr>
          <w:color w:val="660066"/>
          <w:sz w:val="21"/>
        </w:rPr>
        <w:t>List</w:t>
      </w:r>
      <w:r>
        <w:rPr>
          <w:color w:val="666600"/>
          <w:sz w:val="21"/>
        </w:rPr>
        <w:t>&lt;</w:t>
      </w:r>
      <w:r>
        <w:rPr>
          <w:color w:val="660066"/>
          <w:sz w:val="21"/>
        </w:rPr>
        <w:t>Map</w:t>
      </w:r>
      <w:r>
        <w:rPr>
          <w:color w:val="666600"/>
          <w:sz w:val="21"/>
        </w:rPr>
        <w:t>&lt;</w:t>
      </w:r>
      <w:r>
        <w:rPr>
          <w:color w:val="660066"/>
          <w:sz w:val="21"/>
        </w:rPr>
        <w:t>String</w:t>
      </w:r>
      <w:r>
        <w:rPr>
          <w:color w:val="666600"/>
          <w:sz w:val="21"/>
        </w:rPr>
        <w:t>,</w:t>
      </w:r>
      <w:r>
        <w:rPr>
          <w:color w:val="666600"/>
          <w:spacing w:val="14"/>
          <w:sz w:val="21"/>
        </w:rPr>
        <w:t xml:space="preserve"> </w:t>
      </w:r>
      <w:r>
        <w:rPr>
          <w:color w:val="660066"/>
          <w:sz w:val="21"/>
        </w:rPr>
        <w:t>Object</w:t>
      </w:r>
      <w:r>
        <w:rPr>
          <w:color w:val="666600"/>
          <w:sz w:val="21"/>
        </w:rPr>
        <w:t>&gt;&gt;</w:t>
      </w:r>
    </w:p>
    <w:p>
      <w:pPr>
        <w:spacing w:before="70"/>
        <w:ind w:left="1016" w:right="0" w:firstLine="0"/>
        <w:jc w:val="left"/>
        <w:rPr>
          <w:rFonts w:ascii="Courier New"/>
          <w:sz w:val="21"/>
        </w:rPr>
      </w:pPr>
      <w:r>
        <w:rPr>
          <w:rFonts w:ascii="Courier New"/>
          <w:color w:val="666600"/>
          <w:sz w:val="21"/>
        </w:rPr>
        <w:t xml:space="preserve">) </w:t>
      </w:r>
      <w:r>
        <w:rPr>
          <w:rFonts w:ascii="Courier New"/>
          <w:color w:val="000087"/>
          <w:sz w:val="21"/>
        </w:rPr>
        <w:t>this</w:t>
      </w:r>
      <w:r>
        <w:rPr>
          <w:rFonts w:ascii="Courier New"/>
          <w:color w:val="666600"/>
          <w:sz w:val="21"/>
        </w:rPr>
        <w:t>.</w:t>
      </w:r>
      <w:r>
        <w:rPr>
          <w:rFonts w:ascii="Courier New"/>
          <w:sz w:val="21"/>
        </w:rPr>
        <w:t>obj</w:t>
      </w:r>
      <w:r>
        <w:rPr>
          <w:rFonts w:ascii="Courier New"/>
          <w:color w:val="666600"/>
          <w:sz w:val="21"/>
        </w:rPr>
        <w:t>;</w:t>
      </w:r>
    </w:p>
    <w:p>
      <w:pPr>
        <w:pStyle w:val="10"/>
        <w:numPr>
          <w:ilvl w:val="0"/>
          <w:numId w:val="44"/>
        </w:numPr>
        <w:tabs>
          <w:tab w:val="left" w:pos="2567"/>
          <w:tab w:val="left" w:pos="2568"/>
        </w:tabs>
        <w:spacing w:before="69" w:after="0" w:line="240" w:lineRule="auto"/>
        <w:ind w:left="2568" w:right="0" w:hanging="2366"/>
        <w:jc w:val="left"/>
        <w:rPr>
          <w:sz w:val="21"/>
        </w:rPr>
      </w:pPr>
      <w:r>
        <w:rPr>
          <w:color w:val="000087"/>
          <w:sz w:val="21"/>
        </w:rPr>
        <w:t xml:space="preserve">for </w:t>
      </w:r>
      <w:r>
        <w:rPr>
          <w:color w:val="666600"/>
          <w:spacing w:val="-3"/>
          <w:sz w:val="21"/>
        </w:rPr>
        <w:t>(</w:t>
      </w:r>
      <w:r>
        <w:rPr>
          <w:color w:val="660066"/>
          <w:spacing w:val="-3"/>
          <w:sz w:val="21"/>
        </w:rPr>
        <w:t>Map</w:t>
      </w:r>
      <w:r>
        <w:rPr>
          <w:color w:val="666600"/>
          <w:spacing w:val="-3"/>
          <w:sz w:val="21"/>
        </w:rPr>
        <w:t>&lt;</w:t>
      </w:r>
      <w:r>
        <w:rPr>
          <w:color w:val="660066"/>
          <w:spacing w:val="-3"/>
          <w:sz w:val="21"/>
        </w:rPr>
        <w:t>String</w:t>
      </w:r>
      <w:r>
        <w:rPr>
          <w:color w:val="666600"/>
          <w:spacing w:val="-3"/>
          <w:sz w:val="21"/>
        </w:rPr>
        <w:t xml:space="preserve">, </w:t>
      </w:r>
      <w:r>
        <w:rPr>
          <w:color w:val="660066"/>
          <w:sz w:val="21"/>
        </w:rPr>
        <w:t>Object</w:t>
      </w:r>
      <w:r>
        <w:rPr>
          <w:color w:val="666600"/>
          <w:sz w:val="21"/>
        </w:rPr>
        <w:t xml:space="preserve">&gt; </w:t>
      </w:r>
      <w:r>
        <w:rPr>
          <w:sz w:val="21"/>
        </w:rPr>
        <w:t xml:space="preserve">map </w:t>
      </w:r>
      <w:r>
        <w:rPr>
          <w:color w:val="666600"/>
          <w:sz w:val="21"/>
        </w:rPr>
        <w:t xml:space="preserve">: </w:t>
      </w:r>
      <w:r>
        <w:rPr>
          <w:sz w:val="21"/>
        </w:rPr>
        <w:t>list</w:t>
      </w:r>
      <w:r>
        <w:rPr>
          <w:color w:val="666600"/>
          <w:sz w:val="21"/>
        </w:rPr>
        <w:t>)</w:t>
      </w:r>
      <w:r>
        <w:rPr>
          <w:color w:val="666600"/>
          <w:spacing w:val="-13"/>
          <w:sz w:val="21"/>
        </w:rPr>
        <w:t xml:space="preserve"> </w:t>
      </w:r>
      <w:r>
        <w:rPr>
          <w:color w:val="666600"/>
          <w:sz w:val="21"/>
        </w:rPr>
        <w:t>{</w:t>
      </w:r>
    </w:p>
    <w:p>
      <w:pPr>
        <w:pStyle w:val="10"/>
        <w:numPr>
          <w:ilvl w:val="0"/>
          <w:numId w:val="44"/>
        </w:numPr>
        <w:tabs>
          <w:tab w:val="left" w:pos="3078"/>
          <w:tab w:val="left" w:pos="3079"/>
        </w:tabs>
        <w:spacing w:before="69" w:after="0" w:line="240" w:lineRule="auto"/>
        <w:ind w:left="3078" w:right="0" w:hanging="2876"/>
        <w:jc w:val="left"/>
        <w:rPr>
          <w:sz w:val="21"/>
        </w:rPr>
      </w:pPr>
      <w:r>
        <w:rPr>
          <w:sz w:val="21"/>
        </w:rPr>
        <w:t>warpTheMap</w:t>
      </w:r>
      <w:r>
        <w:rPr>
          <w:color w:val="666600"/>
          <w:sz w:val="21"/>
        </w:rPr>
        <w:t>(</w:t>
      </w:r>
      <w:r>
        <w:rPr>
          <w:sz w:val="21"/>
        </w:rPr>
        <w:t>map</w:t>
      </w:r>
      <w:r>
        <w:rPr>
          <w:color w:val="666600"/>
          <w:sz w:val="21"/>
        </w:rPr>
        <w:t>);</w:t>
      </w:r>
    </w:p>
    <w:p>
      <w:pPr>
        <w:tabs>
          <w:tab w:val="left" w:pos="2567"/>
        </w:tabs>
        <w:spacing w:before="70"/>
        <w:ind w:left="202" w:right="0" w:firstLine="0"/>
        <w:jc w:val="left"/>
        <w:rPr>
          <w:rFonts w:ascii="Courier New"/>
          <w:sz w:val="21"/>
        </w:rPr>
      </w:pPr>
      <w:r>
        <w:rPr>
          <w:rFonts w:ascii="Courier New"/>
          <w:color w:val="668099"/>
          <w:sz w:val="21"/>
        </w:rPr>
        <w:t>21.</w:t>
      </w:r>
      <w:r>
        <w:rPr>
          <w:rFonts w:ascii="Courier New"/>
          <w:color w:val="668099"/>
          <w:sz w:val="21"/>
        </w:rPr>
        <w:tab/>
      </w:r>
      <w:r>
        <w:rPr>
          <w:rFonts w:ascii="Courier New"/>
          <w:color w:val="666600"/>
          <w:sz w:val="21"/>
        </w:rPr>
        <w:t>}</w:t>
      </w:r>
    </w:p>
    <w:p>
      <w:pPr>
        <w:pStyle w:val="10"/>
        <w:numPr>
          <w:ilvl w:val="0"/>
          <w:numId w:val="45"/>
        </w:numPr>
        <w:tabs>
          <w:tab w:val="left" w:pos="2567"/>
          <w:tab w:val="left" w:pos="2568"/>
        </w:tabs>
        <w:spacing w:before="69" w:after="0" w:line="240" w:lineRule="auto"/>
        <w:ind w:left="2568" w:right="0" w:hanging="2366"/>
        <w:jc w:val="left"/>
        <w:rPr>
          <w:sz w:val="21"/>
        </w:rPr>
      </w:pPr>
      <w:r>
        <w:rPr>
          <w:color w:val="000087"/>
          <w:sz w:val="21"/>
        </w:rPr>
        <w:t>return</w:t>
      </w:r>
      <w:r>
        <w:rPr>
          <w:color w:val="000087"/>
          <w:spacing w:val="-3"/>
          <w:sz w:val="21"/>
        </w:rPr>
        <w:t xml:space="preserve"> </w:t>
      </w:r>
      <w:r>
        <w:rPr>
          <w:sz w:val="21"/>
        </w:rPr>
        <w:t>list</w:t>
      </w:r>
      <w:r>
        <w:rPr>
          <w:color w:val="666600"/>
          <w:sz w:val="21"/>
        </w:rPr>
        <w:t>;</w:t>
      </w:r>
    </w:p>
    <w:p>
      <w:pPr>
        <w:pStyle w:val="10"/>
        <w:numPr>
          <w:ilvl w:val="0"/>
          <w:numId w:val="45"/>
        </w:numPr>
        <w:tabs>
          <w:tab w:val="left" w:pos="2045"/>
          <w:tab w:val="left" w:pos="2046"/>
        </w:tabs>
        <w:spacing w:before="69" w:after="0" w:line="240" w:lineRule="auto"/>
        <w:ind w:left="2045" w:right="0" w:hanging="1843"/>
        <w:jc w:val="left"/>
        <w:rPr>
          <w:sz w:val="21"/>
        </w:rPr>
      </w:pPr>
      <w:r>
        <w:rPr>
          <w:color w:val="666600"/>
          <w:sz w:val="21"/>
        </w:rPr>
        <w:t xml:space="preserve">} </w:t>
      </w:r>
      <w:r>
        <w:rPr>
          <w:color w:val="000087"/>
          <w:sz w:val="21"/>
        </w:rPr>
        <w:t xml:space="preserve">else if </w:t>
      </w:r>
      <w:r>
        <w:rPr>
          <w:color w:val="666600"/>
          <w:sz w:val="21"/>
        </w:rPr>
        <w:t>(</w:t>
      </w:r>
      <w:r>
        <w:rPr>
          <w:color w:val="000087"/>
          <w:sz w:val="21"/>
        </w:rPr>
        <w:t>this</w:t>
      </w:r>
      <w:r>
        <w:rPr>
          <w:color w:val="666600"/>
          <w:sz w:val="21"/>
        </w:rPr>
        <w:t>.</w:t>
      </w:r>
      <w:r>
        <w:rPr>
          <w:sz w:val="21"/>
        </w:rPr>
        <w:t xml:space="preserve">obj </w:t>
      </w:r>
      <w:r>
        <w:rPr>
          <w:color w:val="000087"/>
          <w:sz w:val="21"/>
        </w:rPr>
        <w:t xml:space="preserve">instanceof </w:t>
      </w:r>
      <w:r>
        <w:rPr>
          <w:color w:val="660066"/>
          <w:sz w:val="21"/>
        </w:rPr>
        <w:t>Map</w:t>
      </w:r>
      <w:r>
        <w:rPr>
          <w:color w:val="666600"/>
          <w:sz w:val="21"/>
        </w:rPr>
        <w:t>) {</w:t>
      </w:r>
    </w:p>
    <w:p>
      <w:pPr>
        <w:pStyle w:val="10"/>
        <w:numPr>
          <w:ilvl w:val="0"/>
          <w:numId w:val="45"/>
        </w:numPr>
        <w:tabs>
          <w:tab w:val="left" w:pos="2567"/>
          <w:tab w:val="left" w:pos="2568"/>
        </w:tabs>
        <w:spacing w:before="70" w:after="0" w:line="240" w:lineRule="auto"/>
        <w:ind w:left="2568" w:right="0" w:hanging="2366"/>
        <w:jc w:val="left"/>
        <w:rPr>
          <w:sz w:val="21"/>
        </w:rPr>
      </w:pPr>
      <w:r>
        <w:rPr>
          <w:color w:val="660066"/>
          <w:spacing w:val="-3"/>
          <w:sz w:val="21"/>
        </w:rPr>
        <w:t>Map</w:t>
      </w:r>
      <w:r>
        <w:rPr>
          <w:color w:val="666600"/>
          <w:spacing w:val="-3"/>
          <w:sz w:val="21"/>
        </w:rPr>
        <w:t>&lt;</w:t>
      </w:r>
      <w:r>
        <w:rPr>
          <w:color w:val="660066"/>
          <w:spacing w:val="-3"/>
          <w:sz w:val="21"/>
        </w:rPr>
        <w:t>String</w:t>
      </w:r>
      <w:r>
        <w:rPr>
          <w:color w:val="666600"/>
          <w:spacing w:val="-3"/>
          <w:sz w:val="21"/>
        </w:rPr>
        <w:t xml:space="preserve">, </w:t>
      </w:r>
      <w:r>
        <w:rPr>
          <w:color w:val="660066"/>
          <w:sz w:val="21"/>
        </w:rPr>
        <w:t>Object</w:t>
      </w:r>
      <w:r>
        <w:rPr>
          <w:color w:val="666600"/>
          <w:sz w:val="21"/>
        </w:rPr>
        <w:t xml:space="preserve">&gt; </w:t>
      </w:r>
      <w:r>
        <w:rPr>
          <w:sz w:val="21"/>
        </w:rPr>
        <w:t xml:space="preserve">map </w:t>
      </w:r>
      <w:r>
        <w:rPr>
          <w:color w:val="666600"/>
          <w:sz w:val="21"/>
        </w:rPr>
        <w:t xml:space="preserve">= </w:t>
      </w:r>
      <w:r>
        <w:rPr>
          <w:color w:val="666600"/>
          <w:spacing w:val="-3"/>
          <w:sz w:val="21"/>
        </w:rPr>
        <w:t>(</w:t>
      </w:r>
      <w:r>
        <w:rPr>
          <w:color w:val="660066"/>
          <w:spacing w:val="-3"/>
          <w:sz w:val="21"/>
        </w:rPr>
        <w:t>Map</w:t>
      </w:r>
      <w:r>
        <w:rPr>
          <w:color w:val="666600"/>
          <w:spacing w:val="-3"/>
          <w:sz w:val="21"/>
        </w:rPr>
        <w:t>&lt;</w:t>
      </w:r>
      <w:r>
        <w:rPr>
          <w:color w:val="660066"/>
          <w:spacing w:val="-3"/>
          <w:sz w:val="21"/>
        </w:rPr>
        <w:t>String</w:t>
      </w:r>
      <w:r>
        <w:rPr>
          <w:color w:val="666600"/>
          <w:spacing w:val="-3"/>
          <w:sz w:val="21"/>
        </w:rPr>
        <w:t xml:space="preserve">, </w:t>
      </w:r>
      <w:r>
        <w:rPr>
          <w:color w:val="660066"/>
          <w:sz w:val="21"/>
        </w:rPr>
        <w:t>Object</w:t>
      </w:r>
      <w:r>
        <w:rPr>
          <w:color w:val="666600"/>
          <w:sz w:val="21"/>
        </w:rPr>
        <w:t>&gt;)</w:t>
      </w:r>
      <w:r>
        <w:rPr>
          <w:color w:val="666600"/>
          <w:spacing w:val="41"/>
          <w:sz w:val="21"/>
        </w:rPr>
        <w:t xml:space="preserve"> </w:t>
      </w:r>
      <w:r>
        <w:rPr>
          <w:color w:val="000087"/>
          <w:sz w:val="21"/>
        </w:rPr>
        <w:t>this</w:t>
      </w:r>
      <w:r>
        <w:rPr>
          <w:color w:val="666600"/>
          <w:sz w:val="21"/>
        </w:rPr>
        <w:t>.</w:t>
      </w:r>
      <w:r>
        <w:rPr>
          <w:sz w:val="21"/>
        </w:rPr>
        <w:t>obj</w:t>
      </w:r>
      <w:r>
        <w:rPr>
          <w:color w:val="666600"/>
          <w:sz w:val="21"/>
        </w:rPr>
        <w:t>;</w:t>
      </w:r>
    </w:p>
    <w:p>
      <w:pPr>
        <w:pStyle w:val="10"/>
        <w:numPr>
          <w:ilvl w:val="0"/>
          <w:numId w:val="45"/>
        </w:numPr>
        <w:tabs>
          <w:tab w:val="left" w:pos="2563"/>
          <w:tab w:val="left" w:pos="2564"/>
        </w:tabs>
        <w:spacing w:before="69" w:after="0" w:line="240" w:lineRule="auto"/>
        <w:ind w:left="2563" w:right="0" w:hanging="2361"/>
        <w:jc w:val="left"/>
        <w:rPr>
          <w:sz w:val="21"/>
        </w:rPr>
      </w:pPr>
      <w:r>
        <w:rPr>
          <w:sz w:val="21"/>
        </w:rPr>
        <w:t>warpTheMap</w:t>
      </w:r>
      <w:r>
        <w:rPr>
          <w:color w:val="666600"/>
          <w:sz w:val="21"/>
        </w:rPr>
        <w:t>(</w:t>
      </w:r>
      <w:r>
        <w:rPr>
          <w:sz w:val="21"/>
        </w:rPr>
        <w:t>map</w:t>
      </w:r>
      <w:r>
        <w:rPr>
          <w:color w:val="666600"/>
          <w:sz w:val="21"/>
        </w:rPr>
        <w:t>);</w:t>
      </w:r>
    </w:p>
    <w:p>
      <w:pPr>
        <w:pStyle w:val="10"/>
        <w:numPr>
          <w:ilvl w:val="0"/>
          <w:numId w:val="45"/>
        </w:numPr>
        <w:tabs>
          <w:tab w:val="left" w:pos="2567"/>
          <w:tab w:val="left" w:pos="2568"/>
        </w:tabs>
        <w:spacing w:before="69" w:after="0" w:line="240" w:lineRule="auto"/>
        <w:ind w:left="2568" w:right="0" w:hanging="2366"/>
        <w:jc w:val="left"/>
        <w:rPr>
          <w:sz w:val="21"/>
        </w:rPr>
      </w:pPr>
      <w:r>
        <w:rPr>
          <w:color w:val="000087"/>
          <w:sz w:val="21"/>
        </w:rPr>
        <w:t>return</w:t>
      </w:r>
      <w:r>
        <w:rPr>
          <w:color w:val="000087"/>
          <w:spacing w:val="-3"/>
          <w:sz w:val="21"/>
        </w:rPr>
        <w:t xml:space="preserve"> </w:t>
      </w:r>
      <w:r>
        <w:rPr>
          <w:sz w:val="21"/>
        </w:rPr>
        <w:t>map</w:t>
      </w:r>
      <w:r>
        <w:rPr>
          <w:color w:val="666600"/>
          <w:sz w:val="21"/>
        </w:rPr>
        <w:t>;</w:t>
      </w:r>
    </w:p>
    <w:p>
      <w:pPr>
        <w:pStyle w:val="10"/>
        <w:numPr>
          <w:ilvl w:val="0"/>
          <w:numId w:val="45"/>
        </w:numPr>
        <w:tabs>
          <w:tab w:val="left" w:pos="2045"/>
          <w:tab w:val="left" w:pos="2046"/>
        </w:tabs>
        <w:spacing w:before="69" w:after="0" w:line="240" w:lineRule="auto"/>
        <w:ind w:left="2045" w:right="0" w:hanging="1843"/>
        <w:jc w:val="left"/>
        <w:rPr>
          <w:sz w:val="21"/>
        </w:rPr>
      </w:pPr>
      <w:r>
        <w:rPr>
          <w:color w:val="666600"/>
          <w:sz w:val="21"/>
        </w:rPr>
        <w:t xml:space="preserve">} </w:t>
      </w:r>
      <w:r>
        <w:rPr>
          <w:color w:val="000087"/>
          <w:sz w:val="21"/>
        </w:rPr>
        <w:t>else</w:t>
      </w:r>
      <w:r>
        <w:rPr>
          <w:color w:val="000087"/>
          <w:spacing w:val="-7"/>
          <w:sz w:val="21"/>
        </w:rPr>
        <w:t xml:space="preserve"> </w:t>
      </w:r>
      <w:r>
        <w:rPr>
          <w:color w:val="666600"/>
          <w:sz w:val="21"/>
        </w:rPr>
        <w:t>{</w:t>
      </w:r>
    </w:p>
    <w:p>
      <w:pPr>
        <w:pStyle w:val="10"/>
        <w:numPr>
          <w:ilvl w:val="0"/>
          <w:numId w:val="45"/>
        </w:numPr>
        <w:tabs>
          <w:tab w:val="left" w:pos="2567"/>
          <w:tab w:val="left" w:pos="2568"/>
        </w:tabs>
        <w:spacing w:before="70" w:after="0" w:line="240" w:lineRule="auto"/>
        <w:ind w:left="2568" w:right="0" w:hanging="2366"/>
        <w:jc w:val="left"/>
        <w:rPr>
          <w:sz w:val="21"/>
        </w:rPr>
      </w:pPr>
      <w:r>
        <w:rPr>
          <w:color w:val="000087"/>
          <w:sz w:val="21"/>
        </w:rPr>
        <w:t>return</w:t>
      </w:r>
      <w:r>
        <w:rPr>
          <w:color w:val="000087"/>
          <w:spacing w:val="-9"/>
          <w:sz w:val="21"/>
        </w:rPr>
        <w:t xml:space="preserve"> </w:t>
      </w:r>
      <w:r>
        <w:rPr>
          <w:color w:val="000087"/>
          <w:sz w:val="21"/>
        </w:rPr>
        <w:t>this</w:t>
      </w:r>
      <w:r>
        <w:rPr>
          <w:color w:val="666600"/>
          <w:sz w:val="21"/>
        </w:rPr>
        <w:t>.</w:t>
      </w:r>
      <w:r>
        <w:rPr>
          <w:sz w:val="21"/>
        </w:rPr>
        <w:t>obj</w:t>
      </w:r>
      <w:r>
        <w:rPr>
          <w:color w:val="666600"/>
          <w:sz w:val="21"/>
        </w:rPr>
        <w:t>;</w:t>
      </w:r>
    </w:p>
    <w:p>
      <w:pPr>
        <w:tabs>
          <w:tab w:val="left" w:pos="2045"/>
        </w:tabs>
        <w:spacing w:before="69"/>
        <w:ind w:left="202" w:right="0" w:firstLine="0"/>
        <w:jc w:val="left"/>
        <w:rPr>
          <w:rFonts w:ascii="Courier New"/>
          <w:sz w:val="21"/>
        </w:rPr>
      </w:pPr>
      <w:r>
        <w:rPr>
          <w:rFonts w:ascii="Courier New"/>
          <w:color w:val="668099"/>
          <w:sz w:val="21"/>
        </w:rPr>
        <w:t>29.</w:t>
      </w:r>
      <w:r>
        <w:rPr>
          <w:rFonts w:ascii="Courier New"/>
          <w:color w:val="668099"/>
          <w:sz w:val="21"/>
        </w:rPr>
        <w:tab/>
      </w:r>
      <w:r>
        <w:rPr>
          <w:rFonts w:ascii="Courier New"/>
          <w:color w:val="666600"/>
          <w:sz w:val="21"/>
        </w:rPr>
        <w:t>}</w:t>
      </w:r>
    </w:p>
    <w:p>
      <w:pPr>
        <w:tabs>
          <w:tab w:val="left" w:pos="1538"/>
        </w:tabs>
        <w:spacing w:before="69"/>
        <w:ind w:left="202" w:right="0" w:firstLine="0"/>
        <w:jc w:val="left"/>
        <w:rPr>
          <w:rFonts w:ascii="Courier New"/>
          <w:sz w:val="21"/>
        </w:rPr>
      </w:pPr>
      <w:r>
        <w:rPr>
          <w:rFonts w:ascii="Courier New"/>
          <w:color w:val="668099"/>
          <w:sz w:val="21"/>
        </w:rPr>
        <w:t>30.</w:t>
      </w:r>
      <w:r>
        <w:rPr>
          <w:rFonts w:ascii="Courier New"/>
          <w:color w:val="668099"/>
          <w:sz w:val="21"/>
        </w:rPr>
        <w:tab/>
      </w:r>
      <w:r>
        <w:rPr>
          <w:rFonts w:ascii="Courier New"/>
          <w:color w:val="666600"/>
          <w:sz w:val="21"/>
        </w:rPr>
        <w:t>}</w:t>
      </w:r>
    </w:p>
    <w:p>
      <w:pPr>
        <w:spacing w:before="70"/>
        <w:ind w:left="202" w:right="0" w:firstLine="0"/>
        <w:jc w:val="left"/>
        <w:rPr>
          <w:rFonts w:ascii="Courier New"/>
          <w:sz w:val="21"/>
        </w:rPr>
      </w:pPr>
      <w:r>
        <w:rPr>
          <w:rFonts w:ascii="Courier New"/>
          <w:color w:val="668099"/>
          <w:sz w:val="21"/>
        </w:rPr>
        <w:t>31.</w:t>
      </w:r>
    </w:p>
    <w:p>
      <w:pPr>
        <w:tabs>
          <w:tab w:val="left" w:pos="1538"/>
        </w:tabs>
        <w:spacing w:before="69"/>
        <w:ind w:left="202" w:right="0" w:firstLine="0"/>
        <w:jc w:val="left"/>
        <w:rPr>
          <w:rFonts w:ascii="Courier New"/>
          <w:sz w:val="21"/>
        </w:rPr>
      </w:pPr>
      <w:r>
        <w:rPr>
          <w:rFonts w:ascii="Courier New"/>
          <w:color w:val="668099"/>
          <w:sz w:val="21"/>
        </w:rPr>
        <w:t>32.</w:t>
      </w:r>
      <w:r>
        <w:rPr>
          <w:rFonts w:ascii="Courier New"/>
          <w:color w:val="668099"/>
          <w:sz w:val="21"/>
        </w:rPr>
        <w:tab/>
      </w:r>
      <w:r>
        <w:rPr>
          <w:rFonts w:ascii="Courier New"/>
          <w:color w:val="000087"/>
          <w:sz w:val="21"/>
        </w:rPr>
        <w:t xml:space="preserve">protected abstract void </w:t>
      </w:r>
      <w:r>
        <w:rPr>
          <w:rFonts w:ascii="Courier New"/>
          <w:sz w:val="21"/>
        </w:rPr>
        <w:t>warpTheMap</w:t>
      </w:r>
      <w:r>
        <w:rPr>
          <w:rFonts w:ascii="Courier New"/>
          <w:color w:val="666600"/>
          <w:sz w:val="21"/>
        </w:rPr>
        <w:t>(</w:t>
      </w:r>
      <w:r>
        <w:rPr>
          <w:rFonts w:ascii="Courier New"/>
          <w:color w:val="660066"/>
          <w:sz w:val="21"/>
        </w:rPr>
        <w:t>Map</w:t>
      </w:r>
      <w:r>
        <w:rPr>
          <w:rFonts w:ascii="Courier New"/>
          <w:color w:val="666600"/>
          <w:sz w:val="21"/>
        </w:rPr>
        <w:t>&lt;</w:t>
      </w:r>
      <w:r>
        <w:rPr>
          <w:rFonts w:ascii="Courier New"/>
          <w:color w:val="660066"/>
          <w:sz w:val="21"/>
        </w:rPr>
        <w:t>String</w:t>
      </w:r>
      <w:r>
        <w:rPr>
          <w:rFonts w:ascii="Courier New"/>
          <w:color w:val="666600"/>
          <w:sz w:val="21"/>
        </w:rPr>
        <w:t xml:space="preserve">, </w:t>
      </w:r>
      <w:r>
        <w:rPr>
          <w:rFonts w:ascii="Courier New"/>
          <w:color w:val="660066"/>
          <w:sz w:val="21"/>
        </w:rPr>
        <w:t>Object</w:t>
      </w:r>
      <w:r>
        <w:rPr>
          <w:rFonts w:ascii="Courier New"/>
          <w:color w:val="666600"/>
          <w:sz w:val="21"/>
        </w:rPr>
        <w:t>&gt;</w:t>
      </w:r>
      <w:r>
        <w:rPr>
          <w:rFonts w:ascii="Courier New"/>
          <w:color w:val="666600"/>
          <w:spacing w:val="23"/>
          <w:sz w:val="21"/>
        </w:rPr>
        <w:t xml:space="preserve"> </w:t>
      </w:r>
      <w:r>
        <w:rPr>
          <w:rFonts w:ascii="Courier New"/>
          <w:sz w:val="21"/>
        </w:rPr>
        <w:t>map</w:t>
      </w:r>
      <w:r>
        <w:rPr>
          <w:rFonts w:ascii="Courier New"/>
          <w:color w:val="666600"/>
          <w:sz w:val="21"/>
        </w:rPr>
        <w:t>);</w:t>
      </w:r>
    </w:p>
    <w:p>
      <w:pPr>
        <w:tabs>
          <w:tab w:val="left" w:pos="1016"/>
        </w:tabs>
        <w:spacing w:before="69"/>
        <w:ind w:left="202" w:right="0" w:firstLine="0"/>
        <w:jc w:val="left"/>
        <w:rPr>
          <w:rFonts w:ascii="Courier New"/>
          <w:sz w:val="21"/>
        </w:rPr>
      </w:pPr>
      <w:r>
        <w:rPr>
          <w:rFonts w:ascii="Courier New"/>
          <w:color w:val="668099"/>
          <w:sz w:val="21"/>
        </w:rPr>
        <w:t>33.</w:t>
      </w:r>
      <w:r>
        <w:rPr>
          <w:rFonts w:ascii="Courier New"/>
          <w:color w:val="668099"/>
          <w:sz w:val="21"/>
        </w:rPr>
        <w:tab/>
      </w:r>
      <w:r>
        <w:rPr>
          <w:rFonts w:ascii="Courier New"/>
          <w:color w:val="666600"/>
          <w:sz w:val="21"/>
        </w:rPr>
        <w:t>}</w:t>
      </w:r>
    </w:p>
    <w:p>
      <w:pPr>
        <w:pStyle w:val="6"/>
        <w:rPr>
          <w:rFonts w:ascii="Courier New"/>
          <w:sz w:val="20"/>
        </w:rPr>
      </w:pPr>
    </w:p>
    <w:p>
      <w:pPr>
        <w:pStyle w:val="6"/>
        <w:spacing w:before="3"/>
        <w:rPr>
          <w:rFonts w:ascii="Courier New"/>
          <w:sz w:val="17"/>
        </w:rPr>
      </w:pPr>
    </w:p>
    <w:p>
      <w:pPr>
        <w:tabs>
          <w:tab w:val="left" w:pos="7559"/>
        </w:tabs>
        <w:spacing w:before="5"/>
        <w:ind w:left="110" w:right="0" w:firstLine="0"/>
        <w:jc w:val="left"/>
        <w:rPr>
          <w:sz w:val="24"/>
        </w:rPr>
      </w:pPr>
      <w:r>
        <w:pict>
          <v:shape id="_x0000_s1882" o:spid="_x0000_s1882" style="position:absolute;left:0pt;margin-left:96.65pt;margin-top:7.25pt;height:16.15pt;width:141.35pt;mso-position-horizontal-relative:page;z-index:-81920;mso-width-relative:page;mso-height-relative:page;" fillcolor="#D6DBDF" filled="t" stroked="f" coordorigin="1933,145" coordsize="2827,323" path="m4698,468l1995,468,1971,463,1951,450,1938,430,1933,407,1933,207,1938,183,1951,163,1971,150,1995,145,4698,145,4722,150,4742,163,4755,183,4760,207,4760,407,4755,430,4742,450,4722,463,4698,468xe">
            <v:path arrowok="t"/>
            <v:fill on="t" focussize="0,0"/>
            <v:stroke on="f"/>
            <v:imagedata o:title=""/>
            <o:lock v:ext="edit"/>
          </v:shape>
        </w:pict>
      </w:r>
      <w:r>
        <w:pict>
          <v:group id="_x0000_s1883" o:spid="_x0000_s1883" o:spt="203" style="position:absolute;left:0pt;margin-left:336.25pt;margin-top:5pt;height:18.4pt;width:83.75pt;mso-position-horizontal-relative:page;z-index:-81920;mso-width-relative:page;mso-height-relative:page;" coordorigin="6726,100" coordsize="1675,368">
            <o:lock v:ext="edit"/>
            <v:shape id="_x0000_s1884" o:spid="_x0000_s1884" style="position:absolute;left:6725;top:145;height:323;width:1675;" fillcolor="#D6DBDF" filled="t" stroked="f" coordorigin="6726,145" coordsize="1675,323" path="m8339,468l6787,468,6763,463,6744,450,6731,430,6726,407,6726,207,6731,183,6744,163,6763,150,6787,145,8339,145,8362,150,8382,163,8395,183,8400,207,8400,407,8395,430,8382,450,8362,463,8339,468xe">
              <v:path arrowok="t"/>
              <v:fill on="t" focussize="0,0"/>
              <v:stroke on="f"/>
              <v:imagedata o:title=""/>
              <o:lock v:ext="edit"/>
            </v:shape>
            <v:shape id="_x0000_s1885" o:spid="_x0000_s1885" o:spt="202" type="#_x0000_t202" style="position:absolute;left:6725;top:100;height:368;width:167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warpTheMap()</w:t>
                    </w:r>
                  </w:p>
                </w:txbxContent>
              </v:textbox>
            </v:shape>
          </v:group>
        </w:pict>
      </w:r>
      <w:r>
        <w:rPr>
          <w:color w:val="333333"/>
          <w:sz w:val="24"/>
        </w:rPr>
        <w:t>我们继承</w:t>
      </w:r>
      <w:r>
        <w:rPr>
          <w:color w:val="333333"/>
          <w:spacing w:val="25"/>
          <w:sz w:val="24"/>
        </w:rPr>
        <w:t xml:space="preserve"> </w:t>
      </w:r>
      <w:r>
        <w:rPr>
          <w:rFonts w:ascii="Courier New" w:eastAsia="Courier New"/>
          <w:color w:val="2B3D4F"/>
          <w:sz w:val="21"/>
        </w:rPr>
        <w:t>BaseControllerWarpper</w:t>
      </w:r>
      <w:r>
        <w:rPr>
          <w:rFonts w:ascii="Courier New" w:eastAsia="Courier New"/>
          <w:color w:val="2B3D4F"/>
          <w:spacing w:val="-51"/>
          <w:sz w:val="21"/>
        </w:rPr>
        <w:t xml:space="preserve"> </w:t>
      </w:r>
      <w:r>
        <w:rPr>
          <w:color w:val="333333"/>
          <w:sz w:val="24"/>
        </w:rPr>
        <w:t>类主要是为了实现</w:t>
      </w:r>
      <w:r>
        <w:rPr>
          <w:color w:val="333333"/>
          <w:sz w:val="24"/>
        </w:rPr>
        <w:tab/>
      </w:r>
      <w:r>
        <w:rPr>
          <w:color w:val="333333"/>
          <w:sz w:val="24"/>
        </w:rPr>
        <w:t>方法，也就是具体的包</w:t>
      </w:r>
    </w:p>
    <w:p>
      <w:pPr>
        <w:pStyle w:val="6"/>
        <w:tabs>
          <w:tab w:val="left" w:pos="2767"/>
        </w:tabs>
        <w:spacing w:line="445" w:lineRule="exact"/>
        <w:ind w:left="110"/>
      </w:pPr>
      <w:r>
        <w:pict>
          <v:group id="_x0000_s1886" o:spid="_x0000_s1886" o:spt="203" style="position:absolute;left:0pt;margin-left:96.65pt;margin-top:1.55pt;height:18.4pt;width:83.75pt;mso-position-horizontal-relative:page;z-index:-81920;mso-width-relative:page;mso-height-relative:page;" coordorigin="1933,32" coordsize="1675,368">
            <o:lock v:ext="edit"/>
            <v:shape id="_x0000_s1887" o:spid="_x0000_s1887" style="position:absolute;left:1933;top:77;height:323;width:1675;" fillcolor="#D6DBDF" filled="t" stroked="f" coordorigin="1933,77" coordsize="1675,323" path="m3546,400l1995,400,1971,395,1951,382,1938,362,1933,338,1933,139,1938,115,1951,95,1971,82,1995,77,3546,77,3570,82,3590,95,3603,115,3608,139,3608,338,3603,362,3590,382,3570,395,3546,400xe">
              <v:path arrowok="t"/>
              <v:fill on="t" focussize="0,0"/>
              <v:stroke on="f"/>
              <v:imagedata o:title=""/>
              <o:lock v:ext="edit"/>
            </v:shape>
            <v:shape id="_x0000_s1888" o:spid="_x0000_s1888" o:spt="202" type="#_x0000_t202" style="position:absolute;left:1933;top:31;height:368;width:1675;"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warpTheMap()</w:t>
                    </w:r>
                  </w:p>
                </w:txbxContent>
              </v:textbox>
            </v:shape>
          </v:group>
        </w:pict>
      </w:r>
      <w:r>
        <w:rPr>
          <w:color w:val="333333"/>
        </w:rPr>
        <w:t>装过程，</w:t>
      </w:r>
      <w:r>
        <w:rPr>
          <w:color w:val="333333"/>
        </w:rPr>
        <w:tab/>
      </w:r>
      <w:r>
        <w:rPr>
          <w:color w:val="333333"/>
        </w:rPr>
        <w:t>方法的参数map就是被包装的原始数据的每个条目，我们可以在这每</w:t>
      </w:r>
    </w:p>
    <w:p>
      <w:pPr>
        <w:pStyle w:val="6"/>
        <w:spacing w:line="445" w:lineRule="exact"/>
        <w:ind w:left="110"/>
      </w:pPr>
      <w:r>
        <w:drawing>
          <wp:anchor distT="0" distB="0" distL="0" distR="0" simplePos="0" relativeHeight="16384" behindDoc="0" locked="0" layoutInCell="1" allowOverlap="1">
            <wp:simplePos x="0" y="0"/>
            <wp:positionH relativeFrom="page">
              <wp:posOffset>603250</wp:posOffset>
            </wp:positionH>
            <wp:positionV relativeFrom="paragraph">
              <wp:posOffset>262890</wp:posOffset>
            </wp:positionV>
            <wp:extent cx="6437630" cy="751205"/>
            <wp:effectExtent l="0" t="0" r="0" b="0"/>
            <wp:wrapNone/>
            <wp:docPr id="14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36.png"/>
                    <pic:cNvPicPr>
                      <a:picLocks noChangeAspect="1"/>
                    </pic:cNvPicPr>
                  </pic:nvPicPr>
                  <pic:blipFill>
                    <a:blip r:embed="rId138" cstate="print"/>
                    <a:stretch>
                      <a:fillRect/>
                    </a:stretch>
                  </pic:blipFill>
                  <pic:spPr>
                    <a:xfrm>
                      <a:off x="0" y="0"/>
                      <a:ext cx="6437358" cy="751025"/>
                    </a:xfrm>
                    <a:prstGeom prst="rect">
                      <a:avLst/>
                    </a:prstGeom>
                  </pic:spPr>
                </pic:pic>
              </a:graphicData>
            </a:graphic>
          </wp:anchor>
        </w:drawing>
      </w:r>
      <w:r>
        <w:rPr>
          <w:color w:val="333333"/>
        </w:rPr>
        <w:t>个条目中增加一些字段也就是被包装字段的中文名称，如下</w:t>
      </w:r>
    </w:p>
    <w:p>
      <w:pPr>
        <w:pStyle w:val="6"/>
        <w:rPr>
          <w:sz w:val="20"/>
        </w:rPr>
      </w:pPr>
    </w:p>
    <w:p>
      <w:pPr>
        <w:pStyle w:val="6"/>
        <w:rPr>
          <w:sz w:val="20"/>
        </w:rPr>
      </w:pPr>
    </w:p>
    <w:p>
      <w:pPr>
        <w:pStyle w:val="6"/>
        <w:spacing w:before="7"/>
        <w:rPr>
          <w:sz w:val="23"/>
        </w:rPr>
      </w:pPr>
    </w:p>
    <w:p>
      <w:pPr>
        <w:spacing w:after="0"/>
        <w:rPr>
          <w:sz w:val="23"/>
        </w:rPr>
        <w:sectPr>
          <w:pgSz w:w="11900" w:h="16840"/>
          <w:pgMar w:top="1360" w:right="520" w:bottom="280" w:left="840" w:header="720" w:footer="720" w:gutter="0"/>
        </w:sectPr>
      </w:pPr>
    </w:p>
    <w:p>
      <w:pPr>
        <w:pStyle w:val="4"/>
        <w:numPr>
          <w:ilvl w:val="2"/>
          <w:numId w:val="40"/>
        </w:numPr>
        <w:tabs>
          <w:tab w:val="left" w:pos="811"/>
        </w:tabs>
        <w:spacing w:before="0" w:after="0" w:line="540" w:lineRule="exact"/>
        <w:ind w:left="810" w:right="0" w:hanging="700"/>
        <w:jc w:val="left"/>
      </w:pPr>
      <w:r>
        <w:rPr>
          <w:color w:val="333333"/>
          <w:w w:val="105"/>
        </w:rPr>
        <w:t>ConstantFactory</w:t>
      </w:r>
    </w:p>
    <w:p>
      <w:pPr>
        <w:pStyle w:val="6"/>
        <w:spacing w:line="483" w:lineRule="exact"/>
        <w:ind w:left="110"/>
      </w:pPr>
      <w:r>
        <w:pict>
          <v:group id="_x0000_s1889" o:spid="_x0000_s1889" o:spt="203" style="position:absolute;left:0pt;margin-left:219.55pt;margin-top:3.45pt;height:18.4pt;width:102.95pt;mso-position-horizontal-relative:page;z-index:16384;mso-width-relative:page;mso-height-relative:page;" coordorigin="4391,69" coordsize="2059,368">
            <o:lock v:ext="edit"/>
            <v:shape id="_x0000_s1890" o:spid="_x0000_s1890" style="position:absolute;left:4391;top:114;height:323;width:2059;" fillcolor="#D6DBDF" filled="t" stroked="f" coordorigin="4391,114" coordsize="2059,323" path="m6388,437l4452,437,4429,432,4409,419,4396,400,4391,376,4391,176,4396,152,4409,133,4429,119,4452,114,6388,114,6412,119,6431,133,6444,152,6449,176,6449,376,6444,400,6431,419,6412,432,6388,437xe">
              <v:path arrowok="t"/>
              <v:fill on="t" focussize="0,0"/>
              <v:stroke on="f"/>
              <v:imagedata o:title=""/>
              <o:lock v:ext="edit"/>
            </v:shape>
            <v:shape id="_x0000_s1891" o:spid="_x0000_s1891" o:spt="202" type="#_x0000_t202" style="position:absolute;left:4391;top:69;height:368;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ConstantFactory</w:t>
                    </w:r>
                  </w:p>
                </w:txbxContent>
              </v:textbox>
            </v:shape>
          </v:group>
        </w:pict>
      </w:r>
      <w:r>
        <w:rPr>
          <w:color w:val="333333"/>
        </w:rPr>
        <w:t>在包装过程中，我们经常会用到</w:t>
      </w:r>
    </w:p>
    <w:p>
      <w:pPr>
        <w:pStyle w:val="6"/>
        <w:spacing w:before="5"/>
      </w:pPr>
      <w:r>
        <w:br w:type="column"/>
      </w:r>
    </w:p>
    <w:p>
      <w:pPr>
        <w:pStyle w:val="6"/>
        <w:ind w:left="110"/>
      </w:pPr>
      <w:r>
        <w:rPr>
          <w:color w:val="333333"/>
        </w:rPr>
        <w:t>这个类，这个类是连接数据库和包装类的</w:t>
      </w:r>
    </w:p>
    <w:p>
      <w:pPr>
        <w:spacing w:after="0"/>
        <w:sectPr>
          <w:type w:val="continuous"/>
          <w:pgSz w:w="11900" w:h="16840"/>
          <w:pgMar w:top="1340" w:right="520" w:bottom="280" w:left="840" w:header="720" w:footer="720" w:gutter="0"/>
          <w:cols w:equalWidth="0" w:num="2">
            <w:col w:w="3592" w:space="1907"/>
            <w:col w:w="5041"/>
          </w:cols>
        </w:sectPr>
      </w:pPr>
    </w:p>
    <w:p>
      <w:pPr>
        <w:pStyle w:val="6"/>
        <w:tabs>
          <w:tab w:val="left" w:pos="4134"/>
        </w:tabs>
        <w:spacing w:line="487" w:lineRule="exact"/>
        <w:ind w:left="110"/>
      </w:pPr>
      <w:r>
        <w:pict>
          <v:group id="_x0000_s1892" o:spid="_x0000_s1892" o:spt="203" style="position:absolute;left:0pt;margin-left:145.8pt;margin-top:3.65pt;height:18.45pt;width:102.95pt;mso-position-horizontal-relative:page;z-index:-80896;mso-width-relative:page;mso-height-relative:page;" coordorigin="2916,73" coordsize="2059,369">
            <o:lock v:ext="edit"/>
            <v:shape id="_x0000_s1893" o:spid="_x0000_s1893" style="position:absolute;left:2916;top:118;height:323;width:2059;" fillcolor="#D6DBDF" filled="t" stroked="f" coordorigin="2916,119" coordsize="2059,323" path="m4913,441l2978,441,2954,436,2934,423,2921,404,2916,380,2916,180,2921,156,2934,137,2954,123,2978,119,4913,119,4937,123,4957,137,4970,156,4975,180,4975,380,4970,404,4957,423,4937,436,4913,441xe">
              <v:path arrowok="t"/>
              <v:fill on="t" focussize="0,0"/>
              <v:stroke on="f"/>
              <v:imagedata o:title=""/>
              <o:lock v:ext="edit"/>
            </v:shape>
            <v:shape id="_x0000_s1894" o:spid="_x0000_s1894" o:spt="202" type="#_x0000_t202" style="position:absolute;left:2916;top:73;height:369;width:2059;"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ConstantFactory</w:t>
                    </w:r>
                  </w:p>
                </w:txbxContent>
              </v:textbox>
            </v:shape>
          </v:group>
        </w:pict>
      </w:r>
      <w:r>
        <w:rPr>
          <w:color w:val="333333"/>
        </w:rPr>
        <w:t>桥梁，我们可以在</w:t>
      </w:r>
      <w:r>
        <w:rPr>
          <w:color w:val="333333"/>
        </w:rPr>
        <w:tab/>
      </w:r>
      <w:r>
        <w:rPr>
          <w:color w:val="333333"/>
        </w:rPr>
        <w:t>中封装一些编辑的查询方法，这些方法通常会被多个包</w:t>
      </w:r>
    </w:p>
    <w:p>
      <w:pPr>
        <w:pStyle w:val="6"/>
        <w:tabs>
          <w:tab w:val="left" w:pos="7483"/>
        </w:tabs>
        <w:spacing w:line="445" w:lineRule="exact"/>
        <w:ind w:left="110"/>
      </w:pPr>
      <w:r>
        <w:pict>
          <v:group id="_x0000_s1895" o:spid="_x0000_s1895" o:spt="203" style="position:absolute;left:0pt;margin-left:280.95pt;margin-top:1.55pt;height:18.45pt;width:135.2pt;mso-position-horizontal-relative:page;z-index:-80896;mso-width-relative:page;mso-height-relative:page;" coordorigin="5620,32" coordsize="2704,369">
            <o:lock v:ext="edit"/>
            <v:shape id="_x0000_s1896" o:spid="_x0000_s1896" style="position:absolute;left:5619;top:77;height:323;width:2704;" fillcolor="#D6DBDF" filled="t" stroked="f" coordorigin="5620,77" coordsize="2704,323" path="m8262,400l5681,400,5657,395,5638,382,5625,362,5620,338,5620,139,5625,115,5638,95,5657,82,5681,77,8262,77,8286,82,8305,95,8318,115,8323,139,8323,338,8318,362,8305,382,8286,395,8262,400xe">
              <v:path arrowok="t"/>
              <v:fill on="t" focussize="0,0"/>
              <v:stroke on="f"/>
              <v:imagedata o:title=""/>
              <o:lock v:ext="edit"/>
            </v:shape>
            <v:shape id="_x0000_s1897" o:spid="_x0000_s1897" o:spt="202" type="#_x0000_t202" style="position:absolute;left:5619;top:31;height:369;width:270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ConstantFactory.me()</w:t>
                    </w:r>
                  </w:p>
                </w:txbxContent>
              </v:textbox>
            </v:shape>
          </v:group>
        </w:pict>
      </w:r>
      <w:r>
        <w:rPr>
          <w:color w:val="333333"/>
        </w:rPr>
        <w:t>装类多次调用，并且在调用这些方法的时候</w:t>
      </w:r>
      <w:r>
        <w:rPr>
          <w:color w:val="333333"/>
        </w:rPr>
        <w:tab/>
      </w:r>
      <w:r>
        <w:rPr>
          <w:color w:val="333333"/>
        </w:rPr>
        <w:t>的形式静态调用，可以快</w:t>
      </w:r>
    </w:p>
    <w:p>
      <w:pPr>
        <w:pStyle w:val="6"/>
        <w:tabs>
          <w:tab w:val="left" w:pos="2491"/>
        </w:tabs>
        <w:spacing w:line="414" w:lineRule="exact"/>
        <w:ind w:left="110"/>
      </w:pPr>
      <w:r>
        <w:pict>
          <v:group id="_x0000_s1898" o:spid="_x0000_s1898" o:spt="203" style="position:absolute;left:0pt;margin-left:72.05pt;margin-top:1.55pt;height:18.45pt;width:94.5pt;mso-position-horizontal-relative:page;z-index:-80896;mso-width-relative:page;mso-height-relative:page;" coordorigin="1442,32" coordsize="1890,369">
            <o:lock v:ext="edit"/>
            <v:shape id="_x0000_s1899" o:spid="_x0000_s1899" style="position:absolute;left:1441;top:77;height:323;width:1890;" fillcolor="#D6DBDF" filled="t" stroked="f" coordorigin="1442,77" coordsize="1890,323" path="m3270,400l1503,400,1479,395,1460,382,1447,362,1442,338,1442,139,1447,115,1460,95,1479,82,1503,77,3270,77,3294,82,3313,95,3326,115,3331,139,3331,338,3326,362,3313,382,3294,395,3270,400xe">
              <v:path arrowok="t"/>
              <v:fill on="t" focussize="0,0"/>
              <v:stroke on="f"/>
              <v:imagedata o:title=""/>
              <o:lock v:ext="edit"/>
            </v:shape>
            <v:shape id="_x0000_s1900" o:spid="_x0000_s1900" o:spt="202" type="#_x0000_t202" style="position:absolute;left:1441;top:31;height:369;width:1890;" filled="f" stroked="f" coordsize="21600,21600">
              <v:path/>
              <v:fill on="f" focussize="0,0"/>
              <v:stroke on="f" joinstyle="miter"/>
              <v:imagedata o:title=""/>
              <o:lock v:ext="edit"/>
              <v:textbox inset="0mm,0mm,0mm,0mm">
                <w:txbxContent>
                  <w:p>
                    <w:pPr>
                      <w:spacing w:before="0" w:line="368" w:lineRule="exact"/>
                      <w:ind w:left="61" w:right="0" w:firstLine="0"/>
                      <w:jc w:val="left"/>
                      <w:rPr>
                        <w:rFonts w:ascii="Courier New" w:eastAsia="Courier New"/>
                        <w:sz w:val="21"/>
                      </w:rPr>
                    </w:pPr>
                    <w:r>
                      <w:rPr>
                        <w:rFonts w:hint="eastAsia" w:ascii="Droid Sans Fallback" w:eastAsia="Droid Sans Fallback"/>
                        <w:color w:val="2B3D4F"/>
                        <w:sz w:val="21"/>
                      </w:rPr>
                      <w:t>包装一些状态和</w:t>
                    </w:r>
                    <w:r>
                      <w:rPr>
                        <w:rFonts w:ascii="Courier New" w:eastAsia="Courier New"/>
                        <w:color w:val="2B3D4F"/>
                        <w:sz w:val="21"/>
                      </w:rPr>
                      <w:t>id</w:t>
                    </w:r>
                  </w:p>
                </w:txbxContent>
              </v:textbox>
            </v:shape>
          </v:group>
        </w:pict>
      </w:r>
      <w:r>
        <w:rPr>
          <w:color w:val="333333"/>
          <w:w w:val="105"/>
        </w:rPr>
        <w:t>速的</w:t>
      </w:r>
      <w:r>
        <w:rPr>
          <w:color w:val="333333"/>
          <w:w w:val="105"/>
        </w:rPr>
        <w:tab/>
      </w:r>
      <w:r>
        <w:rPr>
          <w:color w:val="333333"/>
          <w:w w:val="105"/>
        </w:rPr>
        <w:t>，非常方便，在ConstantFactory中我们可以利用spring</w:t>
      </w:r>
      <w:r>
        <w:rPr>
          <w:color w:val="333333"/>
          <w:spacing w:val="6"/>
          <w:w w:val="105"/>
        </w:rPr>
        <w:t xml:space="preserve"> </w:t>
      </w:r>
      <w:r>
        <w:rPr>
          <w:color w:val="333333"/>
          <w:w w:val="105"/>
        </w:rPr>
        <w:t>cache</w:t>
      </w:r>
    </w:p>
    <w:p>
      <w:pPr>
        <w:pStyle w:val="6"/>
        <w:tabs>
          <w:tab w:val="left" w:pos="1769"/>
        </w:tabs>
        <w:spacing w:line="477" w:lineRule="exact"/>
        <w:ind w:left="110"/>
      </w:pPr>
      <w:r>
        <w:pict>
          <v:group id="_x0000_s1901" o:spid="_x0000_s1901" o:spt="203" style="position:absolute;left:0pt;margin-left:59.8pt;margin-top:3.15pt;height:18.45pt;width:70.7pt;mso-position-horizontal-relative:page;z-index:-80896;mso-width-relative:page;mso-height-relative:page;" coordorigin="1196,63" coordsize="1414,369">
            <o:lock v:ext="edit"/>
            <v:shape id="_x0000_s1902" o:spid="_x0000_s1902" style="position:absolute;left:1196;top:108;height:323;width:1414;" fillcolor="#D6DBDF" filled="t" stroked="f" coordorigin="1196,109" coordsize="1414,323" path="m2548,432l1258,432,1234,427,1214,414,1201,394,1196,370,1196,170,1201,146,1214,127,1234,114,1258,109,2548,109,2572,114,2591,127,2604,146,2609,170,2609,370,2604,394,2591,414,2572,427,2548,432xe">
              <v:path arrowok="t"/>
              <v:fill on="t" focussize="0,0"/>
              <v:stroke on="f"/>
              <v:imagedata o:title=""/>
              <o:lock v:ext="edit"/>
            </v:shape>
            <v:shape id="_x0000_s1903" o:spid="_x0000_s1903" o:spt="202" type="#_x0000_t202" style="position:absolute;left:1196;top:63;height:369;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@Cacheable</w:t>
                    </w:r>
                  </w:p>
                </w:txbxContent>
              </v:textbox>
            </v:shape>
          </v:group>
        </w:pict>
      </w:r>
      <w:r>
        <w:rPr>
          <w:color w:val="333333"/>
        </w:rPr>
        <w:t>的</w:t>
      </w:r>
      <w:r>
        <w:rPr>
          <w:color w:val="333333"/>
        </w:rPr>
        <w:tab/>
      </w:r>
      <w:r>
        <w:rPr>
          <w:color w:val="333333"/>
        </w:rPr>
        <w:t>注解来缓存一些数据，把这些频繁的查询缓存起来</w:t>
      </w:r>
    </w:p>
    <w:p>
      <w:pPr>
        <w:pStyle w:val="6"/>
        <w:spacing w:before="20"/>
        <w:rPr>
          <w:sz w:val="13"/>
        </w:rPr>
      </w:pPr>
    </w:p>
    <w:p>
      <w:pPr>
        <w:pStyle w:val="3"/>
        <w:numPr>
          <w:ilvl w:val="1"/>
          <w:numId w:val="46"/>
        </w:numPr>
        <w:tabs>
          <w:tab w:val="left" w:pos="662"/>
        </w:tabs>
        <w:spacing w:before="0" w:after="0" w:line="646" w:lineRule="exact"/>
        <w:ind w:left="661" w:right="0" w:hanging="551"/>
        <w:jc w:val="left"/>
      </w:pPr>
      <w:r>
        <w:rPr>
          <w:color w:val="333333"/>
        </w:rPr>
        <w:t>前端思想</w:t>
      </w:r>
    </w:p>
    <w:p>
      <w:pPr>
        <w:pStyle w:val="6"/>
        <w:spacing w:before="287" w:line="196" w:lineRule="auto"/>
        <w:ind w:left="110" w:right="533"/>
      </w:pPr>
      <w:r>
        <w:drawing>
          <wp:anchor distT="0" distB="0" distL="0" distR="0" simplePos="0" relativeHeight="268354560" behindDoc="1" locked="0" layoutInCell="1" allowOverlap="1">
            <wp:simplePos x="0" y="0"/>
            <wp:positionH relativeFrom="page">
              <wp:posOffset>2388235</wp:posOffset>
            </wp:positionH>
            <wp:positionV relativeFrom="paragraph">
              <wp:posOffset>494030</wp:posOffset>
            </wp:positionV>
            <wp:extent cx="156210" cy="205105"/>
            <wp:effectExtent l="0" t="0" r="0" b="0"/>
            <wp:wrapNone/>
            <wp:docPr id="15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37.png"/>
                    <pic:cNvPicPr>
                      <a:picLocks noChangeAspect="1"/>
                    </pic:cNvPicPr>
                  </pic:nvPicPr>
                  <pic:blipFill>
                    <a:blip r:embed="rId139" cstate="print"/>
                    <a:stretch>
                      <a:fillRect/>
                    </a:stretch>
                  </pic:blipFill>
                  <pic:spPr>
                    <a:xfrm>
                      <a:off x="0" y="0"/>
                      <a:ext cx="156057" cy="204825"/>
                    </a:xfrm>
                    <a:prstGeom prst="rect">
                      <a:avLst/>
                    </a:prstGeom>
                  </pic:spPr>
                </pic:pic>
              </a:graphicData>
            </a:graphic>
          </wp:anchor>
        </w:drawing>
      </w:r>
      <w:r>
        <w:rPr>
          <w:color w:val="333333"/>
        </w:rPr>
        <w:t>Guns前端采用了beetl模板引擎，beetl包含语法简洁，速度快，文档全，社区活跃等众多优 点，所有的beetl</w:t>
      </w:r>
      <w:r>
        <w:rPr>
          <w:color w:val="333333"/>
          <w:spacing w:val="2"/>
        </w:rPr>
        <w:t xml:space="preserve">语法都以 </w:t>
      </w:r>
      <w:r>
        <w:rPr>
          <w:rFonts w:ascii="Courier New" w:eastAsia="Courier New"/>
          <w:color w:val="2B3D4F"/>
          <w:sz w:val="21"/>
        </w:rPr>
        <w:t>@</w:t>
      </w:r>
      <w:r>
        <w:rPr>
          <w:rFonts w:ascii="Courier New" w:eastAsia="Courier New"/>
          <w:color w:val="2B3D4F"/>
          <w:spacing w:val="-70"/>
          <w:sz w:val="21"/>
        </w:rPr>
        <w:t xml:space="preserve"> </w:t>
      </w:r>
      <w:r>
        <w:rPr>
          <w:color w:val="333333"/>
        </w:rPr>
        <w:t>开头</w:t>
      </w:r>
    </w:p>
    <w:p>
      <w:pPr>
        <w:pStyle w:val="6"/>
        <w:spacing w:before="4"/>
        <w:rPr>
          <w:sz w:val="10"/>
        </w:rPr>
      </w:pPr>
    </w:p>
    <w:p>
      <w:pPr>
        <w:spacing w:after="0"/>
        <w:rPr>
          <w:sz w:val="10"/>
        </w:rPr>
        <w:sectPr>
          <w:pgSz w:w="11900" w:h="16840"/>
          <w:pgMar w:top="1360" w:right="520" w:bottom="280" w:left="840" w:header="720" w:footer="720" w:gutter="0"/>
        </w:sectPr>
      </w:pPr>
    </w:p>
    <w:p>
      <w:pPr>
        <w:pStyle w:val="4"/>
        <w:numPr>
          <w:ilvl w:val="2"/>
          <w:numId w:val="46"/>
        </w:numPr>
        <w:tabs>
          <w:tab w:val="left" w:pos="811"/>
        </w:tabs>
        <w:spacing w:before="0" w:after="0" w:line="540" w:lineRule="exact"/>
        <w:ind w:left="810" w:right="0" w:hanging="700"/>
        <w:jc w:val="left"/>
      </w:pPr>
      <w:r>
        <w:rPr>
          <w:color w:val="333333"/>
        </w:rPr>
        <w:t>布局</w:t>
      </w:r>
    </w:p>
    <w:p>
      <w:pPr>
        <w:pStyle w:val="6"/>
        <w:spacing w:line="483" w:lineRule="exact"/>
        <w:ind w:left="110"/>
      </w:pPr>
      <w:r>
        <w:pict>
          <v:group id="_x0000_s1904" o:spid="_x0000_s1904" o:spt="203" style="position:absolute;left:0pt;margin-left:194.95pt;margin-top:3.45pt;height:18.45pt;width:70.7pt;mso-position-horizontal-relative:page;z-index:16384;mso-width-relative:page;mso-height-relative:page;" coordorigin="3900,69" coordsize="1414,369">
            <o:lock v:ext="edit"/>
            <v:shape id="_x0000_s1905" o:spid="_x0000_s1905" style="position:absolute;left:3899;top:114;height:323;width:1414;" fillcolor="#D6DBDF" filled="t" stroked="f" coordorigin="3900,115" coordsize="1414,323" path="m5251,437l3961,437,3937,432,3918,419,3904,400,3900,376,3900,176,3904,152,3918,133,3937,120,3961,115,5251,115,5275,120,5295,133,5308,152,5313,176,5313,376,5308,400,5295,419,5275,432,5251,437xe">
              <v:path arrowok="t"/>
              <v:fill on="t" focussize="0,0"/>
              <v:stroke on="f"/>
              <v:imagedata o:title=""/>
              <o:lock v:ext="edit"/>
            </v:shape>
            <v:shape id="_x0000_s1906" o:spid="_x0000_s1906" o:spt="202" type="#_x0000_t202" style="position:absolute;left:3899;top:69;height:369;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index.html</w:t>
                    </w:r>
                  </w:p>
                </w:txbxContent>
              </v:textbox>
            </v:shape>
          </v:group>
        </w:pict>
      </w:r>
      <w:r>
        <w:rPr>
          <w:color w:val="333333"/>
        </w:rPr>
        <w:t>在用户登录页面后进入的是</w:t>
      </w:r>
    </w:p>
    <w:p>
      <w:pPr>
        <w:pStyle w:val="6"/>
        <w:spacing w:before="5"/>
      </w:pPr>
      <w:r>
        <w:br w:type="column"/>
      </w:r>
    </w:p>
    <w:p>
      <w:pPr>
        <w:pStyle w:val="6"/>
        <w:ind w:left="110"/>
      </w:pPr>
      <w:r>
        <w:rPr>
          <w:color w:val="333333"/>
        </w:rPr>
        <w:t>页面，这个页面加载了整个后台管理系统的框架，我</w:t>
      </w:r>
    </w:p>
    <w:p>
      <w:pPr>
        <w:spacing w:after="0"/>
        <w:sectPr>
          <w:type w:val="continuous"/>
          <w:pgSz w:w="11900" w:h="16840"/>
          <w:pgMar w:top="1340" w:right="520" w:bottom="280" w:left="840" w:header="720" w:footer="720" w:gutter="0"/>
          <w:cols w:equalWidth="0" w:num="2">
            <w:col w:w="3100" w:space="1262"/>
            <w:col w:w="6178"/>
          </w:cols>
        </w:sectPr>
      </w:pPr>
    </w:p>
    <w:p>
      <w:pPr>
        <w:pStyle w:val="6"/>
        <w:tabs>
          <w:tab w:val="left" w:pos="2752"/>
        </w:tabs>
        <w:spacing w:line="445" w:lineRule="exact"/>
        <w:ind w:left="110"/>
      </w:pPr>
      <w:r>
        <w:pict>
          <v:group id="_x0000_s1907" o:spid="_x0000_s1907" o:spt="203" style="position:absolute;left:0pt;margin-left:108.95pt;margin-top:1.55pt;height:18.45pt;width:70.7pt;mso-position-horizontal-relative:page;z-index:-80896;mso-width-relative:page;mso-height-relative:page;" coordorigin="2179,32" coordsize="1414,369">
            <o:lock v:ext="edit"/>
            <v:shape id="_x0000_s1908" o:spid="_x0000_s1908" style="position:absolute;left:2179;top:77;height:323;width:1414;" fillcolor="#D6DBDF" filled="t" stroked="f" coordorigin="2179,77" coordsize="1414,323" path="m3531,400l2241,400,2217,395,2197,382,2184,362,2179,338,2179,139,2184,115,2197,95,2217,82,2241,77,3531,77,3555,82,3574,95,3587,115,3592,139,3592,338,3587,362,3574,382,3555,395,3531,400xe">
              <v:path arrowok="t"/>
              <v:fill on="t" focussize="0,0"/>
              <v:stroke on="f"/>
              <v:imagedata o:title=""/>
              <o:lock v:ext="edit"/>
            </v:shape>
            <v:shape id="_x0000_s1909" o:spid="_x0000_s1909" o:spt="202" type="#_x0000_t202" style="position:absolute;left:2179;top:31;height:369;width:1414;"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index.html</w:t>
                    </w:r>
                  </w:p>
                </w:txbxContent>
              </v:textbox>
            </v:shape>
          </v:group>
        </w:pict>
      </w:r>
      <w:r>
        <w:rPr>
          <w:color w:val="333333"/>
        </w:rPr>
        <w:t>们可以看到</w:t>
      </w:r>
      <w:r>
        <w:rPr>
          <w:color w:val="333333"/>
        </w:rPr>
        <w:tab/>
      </w:r>
      <w:r>
        <w:rPr>
          <w:color w:val="333333"/>
        </w:rPr>
        <w:t>源代码中把整个页面分为了三部分，左侧菜单栏，右侧页面和右侧主</w:t>
      </w:r>
    </w:p>
    <w:p>
      <w:pPr>
        <w:pStyle w:val="6"/>
        <w:spacing w:line="445" w:lineRule="exact"/>
        <w:ind w:left="110"/>
      </w:pPr>
      <w:r>
        <w:pict>
          <v:shape id="_x0000_s1910" o:spid="_x0000_s1910" style="position:absolute;left:0pt;margin-left:224.9pt;margin-top:3.85pt;height:16.15pt;width:57.6pt;mso-position-horizontal-relative:page;z-index:-80896;mso-width-relative:page;mso-height-relative:page;" fillcolor="#D6DBDF" filled="t" stroked="f" coordorigin="4499,77" coordsize="1152,323" path="m5589,400l4560,400,4536,395,4517,382,4503,362,4499,338,4499,139,4503,115,4517,95,4536,82,4560,77,5589,77,5613,82,5633,95,5646,115,5651,139,5651,338,5646,362,5633,382,5613,395,5589,400xe">
            <v:path arrowok="t"/>
            <v:fill on="t" focussize="0,0"/>
            <v:stroke on="f"/>
            <v:imagedata o:title=""/>
            <o:lock v:ext="edit"/>
          </v:shape>
        </w:pict>
      </w:r>
      <w:r>
        <w:rPr>
          <w:color w:val="333333"/>
        </w:rPr>
        <w:t>题栏部分，其实就是利用beetl</w:t>
      </w:r>
      <w:r>
        <w:rPr>
          <w:color w:val="333333"/>
          <w:spacing w:val="13"/>
        </w:rPr>
        <w:t xml:space="preserve">的 </w:t>
      </w:r>
      <w:r>
        <w:rPr>
          <w:rFonts w:ascii="Courier New" w:eastAsia="Courier New"/>
          <w:color w:val="2B3D4F"/>
          <w:sz w:val="21"/>
        </w:rPr>
        <w:t>@include</w:t>
      </w:r>
      <w:r>
        <w:rPr>
          <w:rFonts w:ascii="Courier New" w:eastAsia="Courier New"/>
          <w:color w:val="2B3D4F"/>
          <w:spacing w:val="-57"/>
          <w:sz w:val="21"/>
        </w:rPr>
        <w:t xml:space="preserve"> </w:t>
      </w:r>
      <w:r>
        <w:rPr>
          <w:color w:val="333333"/>
        </w:rPr>
        <w:t>把整个大的复杂的页面细化了，这样好维护</w:t>
      </w:r>
    </w:p>
    <w:p>
      <w:pPr>
        <w:pStyle w:val="6"/>
        <w:spacing w:before="13"/>
        <w:rPr>
          <w:sz w:val="12"/>
        </w:rPr>
      </w:pPr>
      <w:r>
        <w:drawing>
          <wp:anchor distT="0" distB="0" distL="0" distR="0" simplePos="0" relativeHeight="14336" behindDoc="0" locked="0" layoutInCell="1" allowOverlap="1">
            <wp:simplePos x="0" y="0"/>
            <wp:positionH relativeFrom="page">
              <wp:posOffset>603250</wp:posOffset>
            </wp:positionH>
            <wp:positionV relativeFrom="paragraph">
              <wp:posOffset>194945</wp:posOffset>
            </wp:positionV>
            <wp:extent cx="5654675" cy="2661920"/>
            <wp:effectExtent l="0" t="0" r="0" b="0"/>
            <wp:wrapTopAndBottom/>
            <wp:docPr id="15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38.png"/>
                    <pic:cNvPicPr>
                      <a:picLocks noChangeAspect="1"/>
                    </pic:cNvPicPr>
                  </pic:nvPicPr>
                  <pic:blipFill>
                    <a:blip r:embed="rId140" cstate="print"/>
                    <a:stretch>
                      <a:fillRect/>
                    </a:stretch>
                  </pic:blipFill>
                  <pic:spPr>
                    <a:xfrm>
                      <a:off x="0" y="0"/>
                      <a:ext cx="5654420" cy="2662047"/>
                    </a:xfrm>
                    <a:prstGeom prst="rect">
                      <a:avLst/>
                    </a:prstGeom>
                  </pic:spPr>
                </pic:pic>
              </a:graphicData>
            </a:graphic>
          </wp:anchor>
        </w:drawing>
      </w:r>
    </w:p>
    <w:p>
      <w:pPr>
        <w:pStyle w:val="6"/>
        <w:spacing w:before="19"/>
        <w:rPr>
          <w:sz w:val="13"/>
        </w:rPr>
      </w:pPr>
    </w:p>
    <w:p>
      <w:pPr>
        <w:pStyle w:val="6"/>
        <w:spacing w:line="196" w:lineRule="auto"/>
        <w:ind w:left="110" w:right="351"/>
      </w:pPr>
      <w:r>
        <w:rPr>
          <w:color w:val="333333"/>
        </w:rPr>
        <w:t>左侧菜单和右侧主题栏部分在用户登录后会一直不变，除非刷新浏览器页面，动态变化的是页</w:t>
      </w:r>
      <w:r>
        <w:rPr>
          <w:color w:val="333333"/>
          <w:w w:val="105"/>
        </w:rPr>
        <w:t>面右侧这部分，我们打开6个标签页，并打开浏览器F12调试</w:t>
      </w:r>
    </w:p>
    <w:p>
      <w:pPr>
        <w:spacing w:after="0" w:line="196" w:lineRule="auto"/>
        <w:sectPr>
          <w:type w:val="continuous"/>
          <w:pgSz w:w="11900" w:h="16840"/>
          <w:pgMar w:top="1340" w:right="520" w:bottom="280" w:left="840" w:header="720" w:footer="720" w:gutter="0"/>
        </w:sectPr>
      </w:pPr>
    </w:p>
    <w:p>
      <w:pPr>
        <w:pStyle w:val="6"/>
        <w:ind w:left="110"/>
        <w:rPr>
          <w:sz w:val="20"/>
        </w:rPr>
      </w:pPr>
      <w:r>
        <w:rPr>
          <w:sz w:val="20"/>
        </w:rPr>
        <w:drawing>
          <wp:inline distT="0" distB="0" distL="0" distR="0">
            <wp:extent cx="6337935" cy="3226435"/>
            <wp:effectExtent l="0" t="0" r="0" b="0"/>
            <wp:docPr id="155"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39.jpeg"/>
                    <pic:cNvPicPr>
                      <a:picLocks noChangeAspect="1"/>
                    </pic:cNvPicPr>
                  </pic:nvPicPr>
                  <pic:blipFill>
                    <a:blip r:embed="rId141" cstate="print"/>
                    <a:stretch>
                      <a:fillRect/>
                    </a:stretch>
                  </pic:blipFill>
                  <pic:spPr>
                    <a:xfrm>
                      <a:off x="0" y="0"/>
                      <a:ext cx="6338525" cy="3226879"/>
                    </a:xfrm>
                    <a:prstGeom prst="rect">
                      <a:avLst/>
                    </a:prstGeom>
                  </pic:spPr>
                </pic:pic>
              </a:graphicData>
            </a:graphic>
          </wp:inline>
        </w:drawing>
      </w:r>
    </w:p>
    <w:p>
      <w:pPr>
        <w:pStyle w:val="6"/>
        <w:spacing w:before="18"/>
        <w:rPr>
          <w:sz w:val="14"/>
        </w:rPr>
      </w:pPr>
    </w:p>
    <w:p>
      <w:pPr>
        <w:pStyle w:val="6"/>
        <w:spacing w:before="5" w:after="22" w:line="355" w:lineRule="auto"/>
        <w:ind w:left="110" w:right="2163"/>
      </w:pPr>
      <w:r>
        <w:pict>
          <v:shape id="_x0000_s1911" o:spid="_x0000_s1911" style="position:absolute;left:0pt;margin-left:379.25pt;margin-top:7.2pt;height:16.15pt;width:44.55pt;mso-position-horizontal-relative:page;z-index:-80896;mso-width-relative:page;mso-height-relative:page;" fillcolor="#D6DBDF" filled="t" stroked="f" coordorigin="7586,145" coordsize="891,323" path="m8415,467l7647,467,7623,462,7604,449,7591,430,7586,406,7586,206,7591,182,7604,163,7623,150,7647,145,8415,145,8439,150,8459,163,8472,182,8477,206,8477,406,8472,430,8459,449,8439,462,8415,467xe">
            <v:path arrowok="t"/>
            <v:fill on="t" focussize="0,0"/>
            <v:stroke on="f"/>
            <v:imagedata o:title=""/>
            <o:lock v:ext="edit"/>
          </v:shape>
        </w:pict>
      </w:r>
      <w:r>
        <w:rPr>
          <w:color w:val="333333"/>
        </w:rPr>
        <w:t xml:space="preserve">新建和切换标签，页面的地址不会变化，变化的是页面右侧的 </w:t>
      </w:r>
      <w:r>
        <w:rPr>
          <w:rFonts w:ascii="Courier New" w:eastAsia="Courier New"/>
          <w:color w:val="2B3D4F"/>
          <w:sz w:val="21"/>
        </w:rPr>
        <w:t xml:space="preserve">iframe </w:t>
      </w:r>
      <w:r>
        <w:rPr>
          <w:color w:val="333333"/>
        </w:rPr>
        <w:t>这部分下面我们分析一下右侧页面的组成，我们打开菜单管理页面，查看他的代码</w:t>
      </w:r>
    </w:p>
    <w:p>
      <w:pPr>
        <w:pStyle w:val="6"/>
        <w:ind w:left="100"/>
        <w:rPr>
          <w:sz w:val="20"/>
        </w:rPr>
      </w:pPr>
      <w:r>
        <w:rPr>
          <w:sz w:val="20"/>
        </w:rPr>
        <w:pict>
          <v:group id="_x0000_s1912" o:spid="_x0000_s1912" o:spt="203" style="height:106.8pt;width:506.9pt;" coordsize="10138,2136">
            <o:lock v:ext="edit"/>
            <v:shape id="_x0000_s1913" o:spid="_x0000_s1913" o:spt="75" type="#_x0000_t75" style="position:absolute;left:0;top:0;height:2136;width:10138;" filled="f" stroked="f" coordsize="21600,21600">
              <v:path/>
              <v:fill on="f" focussize="0,0"/>
              <v:stroke on="f"/>
              <v:imagedata r:id="rId142" o:title=""/>
              <o:lock v:ext="edit" aspectratio="t"/>
            </v:shape>
            <v:shape id="_x0000_s1914" o:spid="_x0000_s1914" o:spt="202" type="#_x0000_t202" style="position:absolute;left:230;top:159;height:1780;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pacing w:val="-4"/>
                        <w:sz w:val="21"/>
                      </w:rPr>
                      <w:t>1.</w:t>
                    </w:r>
                  </w:p>
                  <w:p>
                    <w:pPr>
                      <w:spacing w:before="69"/>
                      <w:ind w:left="0" w:right="0" w:firstLine="0"/>
                      <w:jc w:val="left"/>
                      <w:rPr>
                        <w:rFonts w:ascii="Courier New"/>
                        <w:sz w:val="21"/>
                      </w:rPr>
                    </w:pPr>
                    <w:r>
                      <w:rPr>
                        <w:rFonts w:ascii="Courier New"/>
                        <w:color w:val="668099"/>
                        <w:spacing w:val="-4"/>
                        <w:sz w:val="21"/>
                      </w:rPr>
                      <w:t>2.</w:t>
                    </w:r>
                  </w:p>
                  <w:p>
                    <w:pPr>
                      <w:spacing w:before="70"/>
                      <w:ind w:left="0" w:right="0" w:firstLine="0"/>
                      <w:jc w:val="left"/>
                      <w:rPr>
                        <w:rFonts w:ascii="Courier New"/>
                        <w:sz w:val="21"/>
                      </w:rPr>
                    </w:pPr>
                    <w:r>
                      <w:rPr>
                        <w:rFonts w:ascii="Courier New"/>
                        <w:color w:val="668099"/>
                        <w:spacing w:val="-4"/>
                        <w:sz w:val="21"/>
                      </w:rPr>
                      <w:t>3.</w:t>
                    </w:r>
                  </w:p>
                  <w:p>
                    <w:pPr>
                      <w:spacing w:before="69"/>
                      <w:ind w:left="0" w:right="0" w:firstLine="0"/>
                      <w:jc w:val="left"/>
                      <w:rPr>
                        <w:rFonts w:ascii="Courier New"/>
                        <w:sz w:val="21"/>
                      </w:rPr>
                    </w:pPr>
                    <w:r>
                      <w:rPr>
                        <w:rFonts w:ascii="Courier New"/>
                        <w:color w:val="668099"/>
                        <w:spacing w:val="-4"/>
                        <w:sz w:val="21"/>
                      </w:rPr>
                      <w:t>4.</w:t>
                    </w:r>
                  </w:p>
                  <w:p>
                    <w:pPr>
                      <w:spacing w:before="69"/>
                      <w:ind w:left="0" w:right="0" w:firstLine="0"/>
                      <w:jc w:val="left"/>
                      <w:rPr>
                        <w:rFonts w:ascii="Courier New"/>
                        <w:sz w:val="21"/>
                      </w:rPr>
                    </w:pPr>
                    <w:r>
                      <w:rPr>
                        <w:rFonts w:ascii="Courier New"/>
                        <w:color w:val="668099"/>
                        <w:spacing w:val="-4"/>
                        <w:sz w:val="21"/>
                      </w:rPr>
                      <w:t>5.</w:t>
                    </w:r>
                  </w:p>
                  <w:p>
                    <w:pPr>
                      <w:spacing w:before="69"/>
                      <w:ind w:left="0" w:right="0" w:firstLine="0"/>
                      <w:jc w:val="left"/>
                      <w:rPr>
                        <w:rFonts w:ascii="Courier New"/>
                        <w:sz w:val="21"/>
                      </w:rPr>
                    </w:pPr>
                    <w:r>
                      <w:rPr>
                        <w:rFonts w:ascii="Courier New"/>
                        <w:color w:val="668099"/>
                        <w:spacing w:val="-4"/>
                        <w:sz w:val="21"/>
                      </w:rPr>
                      <w:t>6.</w:t>
                    </w:r>
                  </w:p>
                </w:txbxContent>
              </v:textbox>
            </v:shape>
            <v:shape id="_x0000_s1915" o:spid="_x0000_s1915" o:spt="202" type="#_x0000_t202" style="position:absolute;left:906;top:159;height:1780;width:8889;"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006666"/>
                        <w:sz w:val="21"/>
                      </w:rPr>
                      <w:t>@layout</w:t>
                    </w:r>
                    <w:r>
                      <w:rPr>
                        <w:rFonts w:ascii="Courier New"/>
                        <w:color w:val="666600"/>
                        <w:sz w:val="21"/>
                      </w:rPr>
                      <w:t>(</w:t>
                    </w:r>
                    <w:r>
                      <w:rPr>
                        <w:rFonts w:ascii="Courier New"/>
                        <w:color w:val="008700"/>
                        <w:sz w:val="21"/>
                      </w:rPr>
                      <w:t>"/common/_container.html"</w:t>
                    </w:r>
                    <w:r>
                      <w:rPr>
                        <w:rFonts w:ascii="Courier New"/>
                        <w:color w:val="666600"/>
                        <w:sz w:val="21"/>
                      </w:rPr>
                      <w:t>){</w:t>
                    </w:r>
                  </w:p>
                  <w:p>
                    <w:pPr>
                      <w:spacing w:before="69" w:line="223" w:lineRule="exact"/>
                      <w:ind w:left="0" w:right="0" w:firstLine="0"/>
                      <w:jc w:val="left"/>
                      <w:rPr>
                        <w:rFonts w:ascii="Courier New"/>
                        <w:sz w:val="21"/>
                      </w:rPr>
                    </w:pPr>
                    <w:r>
                      <w:rPr>
                        <w:rFonts w:ascii="Courier New"/>
                        <w:color w:val="666600"/>
                        <w:sz w:val="21"/>
                      </w:rPr>
                      <w:t>&lt;</w:t>
                    </w:r>
                    <w:r>
                      <w:rPr>
                        <w:rFonts w:ascii="Courier New"/>
                        <w:sz w:val="21"/>
                      </w:rPr>
                      <w:t xml:space="preserve">div </w:t>
                    </w:r>
                    <w:r>
                      <w:rPr>
                        <w:rFonts w:ascii="Courier New"/>
                        <w:color w:val="000087"/>
                        <w:sz w:val="21"/>
                      </w:rPr>
                      <w:t>class</w:t>
                    </w:r>
                    <w:r>
                      <w:rPr>
                        <w:rFonts w:ascii="Courier New"/>
                        <w:color w:val="666600"/>
                        <w:sz w:val="21"/>
                      </w:rPr>
                      <w:t>=</w:t>
                    </w:r>
                    <w:r>
                      <w:rPr>
                        <w:rFonts w:ascii="Courier New"/>
                        <w:color w:val="008700"/>
                        <w:sz w:val="21"/>
                      </w:rPr>
                      <w:t>"row"</w:t>
                    </w:r>
                    <w:r>
                      <w:rPr>
                        <w:rFonts w:ascii="Courier New"/>
                        <w:color w:val="666600"/>
                        <w:sz w:val="21"/>
                      </w:rPr>
                      <w:t>&gt;</w:t>
                    </w:r>
                  </w:p>
                  <w:p>
                    <w:pPr>
                      <w:spacing w:before="0" w:line="371" w:lineRule="exact"/>
                      <w:ind w:left="386" w:right="0" w:firstLine="0"/>
                      <w:jc w:val="left"/>
                      <w:rPr>
                        <w:rFonts w:ascii="Courier New" w:eastAsia="Courier New"/>
                        <w:sz w:val="21"/>
                      </w:rPr>
                    </w:pPr>
                    <w:r>
                      <w:rPr>
                        <w:rFonts w:ascii="Courier New" w:eastAsia="Courier New"/>
                        <w:sz w:val="21"/>
                      </w:rPr>
                      <w:t>XXXX</w:t>
                    </w:r>
                    <w:r>
                      <w:rPr>
                        <w:rFonts w:hint="eastAsia" w:ascii="Droid Sans Fallback" w:eastAsia="Droid Sans Fallback"/>
                        <w:color w:val="666600"/>
                        <w:sz w:val="21"/>
                      </w:rPr>
                      <w:t>等</w:t>
                    </w:r>
                    <w:r>
                      <w:rPr>
                        <w:rFonts w:ascii="Courier New" w:eastAsia="Courier New"/>
                        <w:sz w:val="21"/>
                      </w:rPr>
                      <w:t>html</w:t>
                    </w:r>
                    <w:r>
                      <w:rPr>
                        <w:rFonts w:hint="eastAsia" w:ascii="Droid Sans Fallback" w:eastAsia="Droid Sans Fallback"/>
                        <w:color w:val="666600"/>
                        <w:sz w:val="21"/>
                      </w:rPr>
                      <w:t>代码</w:t>
                    </w:r>
                    <w:r>
                      <w:rPr>
                        <w:rFonts w:ascii="Courier New" w:eastAsia="Courier New"/>
                        <w:color w:val="666600"/>
                        <w:sz w:val="21"/>
                      </w:rPr>
                      <w:t>...</w:t>
                    </w:r>
                  </w:p>
                  <w:p>
                    <w:pPr>
                      <w:spacing w:before="21"/>
                      <w:ind w:left="0" w:right="0" w:firstLine="0"/>
                      <w:jc w:val="left"/>
                      <w:rPr>
                        <w:rFonts w:ascii="Courier New"/>
                        <w:sz w:val="21"/>
                      </w:rPr>
                    </w:pPr>
                    <w:r>
                      <w:rPr>
                        <w:rFonts w:ascii="Courier New"/>
                        <w:color w:val="666600"/>
                        <w:sz w:val="21"/>
                      </w:rPr>
                      <w:t>&lt;/</w:t>
                    </w:r>
                    <w:r>
                      <w:rPr>
                        <w:rFonts w:ascii="Courier New"/>
                        <w:sz w:val="21"/>
                      </w:rPr>
                      <w:t>div</w:t>
                    </w:r>
                    <w:r>
                      <w:rPr>
                        <w:rFonts w:ascii="Courier New"/>
                        <w:color w:val="666600"/>
                        <w:sz w:val="21"/>
                      </w:rPr>
                      <w:t>&gt;</w:t>
                    </w:r>
                  </w:p>
                  <w:p>
                    <w:pPr>
                      <w:spacing w:before="7" w:line="300" w:lineRule="atLeast"/>
                      <w:ind w:left="0" w:right="0" w:firstLine="0"/>
                      <w:jc w:val="left"/>
                      <w:rPr>
                        <w:rFonts w:ascii="Courier New"/>
                        <w:sz w:val="21"/>
                      </w:rPr>
                    </w:pPr>
                    <w:r>
                      <w:rPr>
                        <w:rFonts w:ascii="Courier New"/>
                        <w:color w:val="666600"/>
                        <w:sz w:val="21"/>
                      </w:rPr>
                      <w:t>&lt;</w:t>
                    </w:r>
                    <w:r>
                      <w:rPr>
                        <w:rFonts w:ascii="Courier New"/>
                        <w:sz w:val="21"/>
                      </w:rPr>
                      <w:t>script src</w:t>
                    </w:r>
                    <w:r>
                      <w:rPr>
                        <w:rFonts w:ascii="Courier New"/>
                        <w:color w:val="666600"/>
                        <w:sz w:val="21"/>
                      </w:rPr>
                      <w:t>=</w:t>
                    </w:r>
                    <w:r>
                      <w:rPr>
                        <w:rFonts w:ascii="Courier New"/>
                        <w:color w:val="008700"/>
                        <w:sz w:val="21"/>
                      </w:rPr>
                      <w:t>"${ctxPath}/static/modular/system/menu/menu.js"</w:t>
                    </w:r>
                    <w:r>
                      <w:rPr>
                        <w:rFonts w:ascii="Courier New"/>
                        <w:color w:val="666600"/>
                        <w:sz w:val="21"/>
                      </w:rPr>
                      <w:t>&gt;&lt;/</w:t>
                    </w:r>
                    <w:r>
                      <w:rPr>
                        <w:rFonts w:ascii="Courier New"/>
                        <w:sz w:val="21"/>
                      </w:rPr>
                      <w:t>script</w:t>
                    </w:r>
                    <w:r>
                      <w:rPr>
                        <w:rFonts w:ascii="Courier New"/>
                        <w:color w:val="666600"/>
                        <w:sz w:val="21"/>
                      </w:rPr>
                      <w:t>&gt; @}</w:t>
                    </w:r>
                  </w:p>
                </w:txbxContent>
              </v:textbox>
            </v:shape>
            <w10:wrap type="none"/>
            <w10:anchorlock/>
          </v:group>
        </w:pict>
      </w:r>
    </w:p>
    <w:p>
      <w:pPr>
        <w:pStyle w:val="6"/>
        <w:spacing w:before="12"/>
        <w:rPr>
          <w:sz w:val="9"/>
        </w:rPr>
      </w:pPr>
    </w:p>
    <w:p>
      <w:pPr>
        <w:spacing w:after="0"/>
        <w:rPr>
          <w:sz w:val="9"/>
        </w:rPr>
        <w:sectPr>
          <w:pgSz w:w="11900" w:h="16840"/>
          <w:pgMar w:top="1420" w:right="520" w:bottom="280" w:left="840" w:header="720" w:footer="720" w:gutter="0"/>
        </w:sectPr>
      </w:pPr>
    </w:p>
    <w:p>
      <w:pPr>
        <w:pStyle w:val="6"/>
        <w:spacing w:before="5"/>
        <w:ind w:left="110"/>
      </w:pPr>
      <w:r>
        <w:pict>
          <v:group id="_x0000_s1916" o:spid="_x0000_s1916" o:spt="203" style="position:absolute;left:0pt;margin-left:108.95pt;margin-top:5pt;height:18.4pt;width:51.5pt;mso-position-horizontal-relative:page;z-index:16384;mso-width-relative:page;mso-height-relative:page;" coordorigin="2179,100" coordsize="1030,368">
            <o:lock v:ext="edit"/>
            <v:shape id="_x0000_s1917" o:spid="_x0000_s1917" style="position:absolute;left:2179;top:144;height:323;width:1030;" fillcolor="#D6DBDF" filled="t" stroked="f" coordorigin="2179,145" coordsize="1030,323" path="m3147,467l2241,467,2217,462,2197,449,2184,430,2179,406,2179,206,2184,182,2197,163,2217,150,2241,145,3147,145,3171,150,3190,163,3203,182,3208,206,3208,406,3203,430,3190,449,3171,462,3147,467xe">
              <v:path arrowok="t"/>
              <v:fill on="t" focussize="0,0"/>
              <v:stroke on="f"/>
              <v:imagedata o:title=""/>
              <o:lock v:ext="edit"/>
            </v:shape>
            <v:shape id="_x0000_s1918" o:spid="_x0000_s1918" o:spt="202" type="#_x0000_t202" style="position:absolute;left:2179;top:100;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@layout</w:t>
                    </w:r>
                  </w:p>
                </w:txbxContent>
              </v:textbox>
            </v:shape>
          </v:group>
        </w:pict>
      </w:r>
      <w:r>
        <w:rPr>
          <w:color w:val="333333"/>
        </w:rPr>
        <w:t>整个页面被</w:t>
      </w:r>
    </w:p>
    <w:p>
      <w:pPr>
        <w:pStyle w:val="6"/>
        <w:spacing w:before="5"/>
        <w:ind w:left="110"/>
      </w:pPr>
      <w:r>
        <w:br w:type="column"/>
      </w:r>
      <w:r>
        <w:rPr>
          <w:color w:val="333333"/>
        </w:rPr>
        <w:t>所包围，</w:t>
      </w:r>
    </w:p>
    <w:p>
      <w:pPr>
        <w:pStyle w:val="6"/>
        <w:spacing w:before="5"/>
        <w:ind w:left="110"/>
      </w:pPr>
      <w:r>
        <w:br w:type="column"/>
      </w:r>
      <w:r>
        <w:rPr>
          <w:color w:val="333333"/>
        </w:rPr>
        <w:t>是beetl的引用布局(具体用法文档可以查看beetl的官</w:t>
      </w:r>
    </w:p>
    <w:p>
      <w:pPr>
        <w:spacing w:after="0"/>
        <w:sectPr>
          <w:type w:val="continuous"/>
          <w:pgSz w:w="11900" w:h="16840"/>
          <w:pgMar w:top="1340" w:right="520" w:bottom="280" w:left="840" w:header="720" w:footer="720" w:gutter="0"/>
          <w:cols w:equalWidth="0" w:num="3">
            <w:col w:w="1380" w:space="878"/>
            <w:col w:w="1134" w:space="878"/>
            <w:col w:w="6270"/>
          </w:cols>
        </w:sectPr>
      </w:pPr>
    </w:p>
    <w:p>
      <w:pPr>
        <w:spacing w:before="0" w:line="446" w:lineRule="exact"/>
        <w:ind w:left="110" w:right="0" w:firstLine="0"/>
        <w:jc w:val="left"/>
        <w:rPr>
          <w:sz w:val="24"/>
        </w:rPr>
      </w:pPr>
      <w:r>
        <w:pict>
          <v:group id="_x0000_s1919" o:spid="_x0000_s1919" o:spt="203" style="position:absolute;left:0pt;margin-left:209.55pt;margin-top:-20.65pt;height:18.4pt;width:51.5pt;mso-position-horizontal-relative:page;z-index:16384;mso-width-relative:page;mso-height-relative:page;" coordorigin="4191,-413" coordsize="1030,368">
            <o:lock v:ext="edit"/>
            <v:shape id="_x0000_s1920" o:spid="_x0000_s1920" style="position:absolute;left:4191;top:-369;height:323;width:1030;" fillcolor="#D6DBDF" filled="t" stroked="f" coordorigin="4191,-369" coordsize="1030,323" path="m5159,-46l4253,-46,4229,-51,4209,-64,4196,-84,4191,-108,4191,-307,4196,-331,4209,-351,4229,-364,4253,-369,5159,-369,5183,-364,5202,-351,5216,-331,5220,-307,5220,-108,5216,-84,5202,-64,5183,-51,5159,-46xe">
              <v:path arrowok="t"/>
              <v:fill on="t" focussize="0,0"/>
              <v:stroke on="f"/>
              <v:imagedata o:title=""/>
              <o:lock v:ext="edit"/>
            </v:shape>
            <v:shape id="_x0000_s1921" o:spid="_x0000_s1921" o:spt="202" type="#_x0000_t202" style="position:absolute;left:4191;top:-414;height:368;width:1030;"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@layout</w:t>
                    </w:r>
                  </w:p>
                </w:txbxContent>
              </v:textbox>
            </v:shape>
          </v:group>
        </w:pict>
      </w:r>
      <w:r>
        <w:pict>
          <v:shape id="_x0000_s1922" o:spid="_x0000_s1922" style="position:absolute;left:0pt;margin-left:179.6pt;margin-top:3.8pt;height:16.15pt;width:154.4pt;mso-position-horizontal-relative:page;z-index:-80896;mso-width-relative:page;mso-height-relative:page;" fillcolor="#D6DBDF" filled="t" stroked="f" coordorigin="3592,77" coordsize="3088,323" path="m6618,399l3654,399,3630,394,3610,381,3597,362,3592,338,3592,138,3597,114,3610,95,3630,81,3654,77,6618,77,6642,81,6662,95,6675,114,6680,138,6680,338,6675,362,6662,381,6642,394,6618,399xe">
            <v:path arrowok="t"/>
            <v:fill on="t" focussize="0,0"/>
            <v:stroke on="f"/>
            <v:imagedata o:title=""/>
            <o:lock v:ext="edit"/>
          </v:shape>
        </w:pict>
      </w:r>
      <w:r>
        <w:rPr>
          <w:color w:val="333333"/>
          <w:sz w:val="24"/>
        </w:rPr>
        <w:t>方文档)，Guns</w:t>
      </w:r>
      <w:r>
        <w:rPr>
          <w:color w:val="333333"/>
          <w:spacing w:val="1"/>
          <w:sz w:val="24"/>
        </w:rPr>
        <w:t xml:space="preserve">中内置了 </w:t>
      </w:r>
      <w:r>
        <w:rPr>
          <w:rFonts w:ascii="Courier New" w:eastAsia="Courier New"/>
          <w:color w:val="2B3D4F"/>
          <w:sz w:val="21"/>
        </w:rPr>
        <w:t>/common/_container.html</w:t>
      </w:r>
      <w:r>
        <w:rPr>
          <w:rFonts w:ascii="Courier New" w:eastAsia="Courier New"/>
          <w:color w:val="2B3D4F"/>
          <w:spacing w:val="-61"/>
          <w:sz w:val="21"/>
        </w:rPr>
        <w:t xml:space="preserve"> </w:t>
      </w:r>
      <w:r>
        <w:rPr>
          <w:color w:val="333333"/>
          <w:sz w:val="24"/>
        </w:rPr>
        <w:t>这样一个布局，可以</w:t>
      </w:r>
    </w:p>
    <w:p>
      <w:pPr>
        <w:pStyle w:val="6"/>
        <w:tabs>
          <w:tab w:val="left" w:pos="3443"/>
        </w:tabs>
        <w:spacing w:line="445" w:lineRule="exact"/>
        <w:ind w:left="110"/>
      </w:pPr>
      <w:r>
        <w:pict>
          <v:group id="_x0000_s1923" o:spid="_x0000_s1923" o:spt="203" style="position:absolute;left:0pt;margin-left:59.8pt;margin-top:1.55pt;height:18.4pt;width:154.4pt;mso-position-horizontal-relative:page;z-index:-80896;mso-width-relative:page;mso-height-relative:page;" coordorigin="1196,32" coordsize="3088,368">
            <o:lock v:ext="edit"/>
            <v:shape id="_x0000_s1924" o:spid="_x0000_s1924" style="position:absolute;left:1196;top:76;height:323;width:3088;" fillcolor="#D6DBDF" filled="t" stroked="f" coordorigin="1196,76" coordsize="3088,323" path="m4222,399l1258,399,1234,394,1214,381,1201,361,1196,337,1196,138,1201,114,1214,94,1234,81,1258,76,4222,76,4246,81,4266,94,4279,114,4284,138,4284,337,4279,361,4266,381,4246,394,4222,399xe">
              <v:path arrowok="t"/>
              <v:fill on="t" focussize="0,0"/>
              <v:stroke on="f"/>
              <v:imagedata o:title=""/>
              <o:lock v:ext="edit"/>
            </v:shape>
            <v:shape id="_x0000_s1925" o:spid="_x0000_s1925" o:spt="202" type="#_x0000_t202" style="position:absolute;left:1196;top:31;height:368;width:308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/common/_container.html</w:t>
                    </w:r>
                  </w:p>
                </w:txbxContent>
              </v:textbox>
            </v:shape>
          </v:group>
        </w:pict>
      </w:r>
      <w:r>
        <w:rPr>
          <w:color w:val="333333"/>
        </w:rPr>
        <w:t>把</w:t>
      </w:r>
      <w:r>
        <w:rPr>
          <w:color w:val="333333"/>
        </w:rPr>
        <w:tab/>
      </w:r>
      <w:r>
        <w:rPr>
          <w:color w:val="333333"/>
        </w:rPr>
        <w:t>理解为一个html的抽象封装，我们每个页面都继承自这个模</w:t>
      </w:r>
    </w:p>
    <w:p>
      <w:pPr>
        <w:pStyle w:val="6"/>
        <w:spacing w:line="445" w:lineRule="exact"/>
        <w:ind w:left="110"/>
      </w:pPr>
      <w:r>
        <w:pict>
          <v:shape id="_x0000_s1926" o:spid="_x0000_s1926" style="position:absolute;left:0pt;margin-left:324.75pt;margin-top:24.55pt;height:16.15pt;width:109.1pt;mso-position-horizontal-relative:page;z-index:-80896;mso-width-relative:page;mso-height-relative:page;" fillcolor="#D6DBDF" filled="t" stroked="f" coordorigin="6495,491" coordsize="2182,323" path="m8615,814l6557,814,6533,809,6513,796,6500,776,6495,752,6495,552,6500,529,6513,509,6533,496,6557,491,8615,491,8639,496,8658,509,8672,529,8676,552,8676,752,8672,776,8658,796,8639,809,8615,814xe">
            <v:path arrowok="t"/>
            <v:fill on="t" focussize="0,0"/>
            <v:stroke on="f"/>
            <v:imagedata o:title=""/>
            <o:lock v:ext="edit"/>
          </v:shape>
        </w:pict>
      </w:r>
      <w:r>
        <w:rPr>
          <w:color w:val="333333"/>
        </w:rPr>
        <w:t>板，默认包含了一系列通用的js css引用等，这样写即简化了我们的开发和维护，又使我们的</w:t>
      </w:r>
    </w:p>
    <w:p>
      <w:pPr>
        <w:spacing w:after="0" w:line="445" w:lineRule="exact"/>
        <w:sectPr>
          <w:type w:val="continuous"/>
          <w:pgSz w:w="11900" w:h="16840"/>
          <w:pgMar w:top="1340" w:right="520" w:bottom="280" w:left="840" w:header="720" w:footer="720" w:gutter="0"/>
        </w:sectPr>
      </w:pPr>
    </w:p>
    <w:p>
      <w:pPr>
        <w:pStyle w:val="6"/>
        <w:spacing w:line="383" w:lineRule="exact"/>
        <w:ind w:left="110"/>
      </w:pPr>
      <w:r>
        <w:pict>
          <v:group id="_x0000_s1927" o:spid="_x0000_s1927" o:spt="203" style="position:absolute;left:0pt;margin-left:145.8pt;margin-top:0.05pt;height:18.4pt;width:154.4pt;mso-position-horizontal-relative:page;z-index:16384;mso-width-relative:page;mso-height-relative:page;" coordorigin="2916,1" coordsize="3088,368">
            <o:lock v:ext="edit"/>
            <v:shape id="_x0000_s1928" o:spid="_x0000_s1928" style="position:absolute;left:2916;top:45;height:323;width:3088;" fillcolor="#D6DBDF" filled="t" stroked="f" coordorigin="2916,46" coordsize="3088,323" path="m5942,368l2978,368,2954,363,2934,350,2921,331,2916,307,2916,107,2921,83,2934,64,2954,50,2978,46,5942,46,5966,50,5986,64,5999,83,6004,107,6004,307,5999,331,5986,350,5966,363,5942,368xe">
              <v:path arrowok="t"/>
              <v:fill on="t" focussize="0,0"/>
              <v:stroke on="f"/>
              <v:imagedata o:title=""/>
              <o:lock v:ext="edit"/>
            </v:shape>
            <v:shape id="_x0000_s1929" o:spid="_x0000_s1929" o:spt="202" type="#_x0000_t202" style="position:absolute;left:2916;top:1;height:368;width:308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/common/_container.html</w:t>
                    </w:r>
                  </w:p>
                </w:txbxContent>
              </v:textbox>
            </v:shape>
          </v:group>
        </w:pict>
      </w:r>
      <w:r>
        <w:rPr>
          <w:color w:val="333333"/>
        </w:rPr>
        <w:t>代码简洁有序，在</w:t>
      </w:r>
    </w:p>
    <w:p>
      <w:pPr>
        <w:pStyle w:val="6"/>
        <w:spacing w:line="477" w:lineRule="exact"/>
        <w:ind w:left="110"/>
      </w:pPr>
      <w:r>
        <w:rPr>
          <w:color w:val="333333"/>
        </w:rPr>
        <w:t>不同的html</w:t>
      </w:r>
    </w:p>
    <w:p>
      <w:pPr>
        <w:pStyle w:val="4"/>
        <w:numPr>
          <w:ilvl w:val="2"/>
          <w:numId w:val="46"/>
        </w:numPr>
        <w:tabs>
          <w:tab w:val="left" w:pos="811"/>
        </w:tabs>
        <w:spacing w:before="153" w:after="0" w:line="240" w:lineRule="auto"/>
        <w:ind w:left="810" w:right="0" w:hanging="700"/>
        <w:jc w:val="left"/>
      </w:pPr>
      <w:r>
        <w:rPr>
          <w:color w:val="333333"/>
        </w:rPr>
        <w:t>标签</w:t>
      </w:r>
    </w:p>
    <w:p>
      <w:pPr>
        <w:spacing w:before="0" w:line="415" w:lineRule="exact"/>
        <w:ind w:left="110" w:right="0" w:firstLine="0"/>
        <w:jc w:val="left"/>
        <w:rPr>
          <w:sz w:val="24"/>
        </w:rPr>
      </w:pPr>
      <w:r>
        <w:br w:type="column"/>
      </w:r>
      <w:r>
        <w:rPr>
          <w:color w:val="333333"/>
          <w:sz w:val="24"/>
        </w:rPr>
        <w:t xml:space="preserve">中的 </w:t>
      </w:r>
      <w:r>
        <w:rPr>
          <w:rFonts w:ascii="Courier New" w:eastAsia="Courier New"/>
          <w:color w:val="2B3D4F"/>
          <w:sz w:val="21"/>
        </w:rPr>
        <w:t xml:space="preserve">${layoutContent} </w:t>
      </w:r>
      <w:r>
        <w:rPr>
          <w:color w:val="333333"/>
          <w:sz w:val="24"/>
        </w:rPr>
        <w:t>就代表我们每个页面</w:t>
      </w:r>
    </w:p>
    <w:p>
      <w:pPr>
        <w:spacing w:after="0" w:line="415" w:lineRule="exact"/>
        <w:jc w:val="left"/>
        <w:rPr>
          <w:sz w:val="24"/>
        </w:rPr>
        <w:sectPr>
          <w:type w:val="continuous"/>
          <w:pgSz w:w="11900" w:h="16840"/>
          <w:pgMar w:top="1340" w:right="520" w:bottom="280" w:left="840" w:header="720" w:footer="720" w:gutter="0"/>
          <w:cols w:equalWidth="0" w:num="2">
            <w:col w:w="2117" w:space="2936"/>
            <w:col w:w="5487"/>
          </w:cols>
        </w:sectPr>
      </w:pPr>
    </w:p>
    <w:p>
      <w:pPr>
        <w:pStyle w:val="6"/>
        <w:spacing w:line="457" w:lineRule="exact"/>
        <w:ind w:left="110"/>
      </w:pPr>
      <w:r>
        <w:rPr>
          <w:color w:val="333333"/>
        </w:rPr>
        <w:t>为了把一些重复性的html封装起来，我们使用了beetl的标签，这些标签</w:t>
      </w:r>
    </w:p>
    <w:p>
      <w:pPr>
        <w:pStyle w:val="6"/>
        <w:tabs>
          <w:tab w:val="left" w:pos="5179"/>
        </w:tabs>
        <w:spacing w:line="415" w:lineRule="exact"/>
        <w:ind w:left="110"/>
      </w:pPr>
      <w:r>
        <w:pict>
          <v:group id="_x0000_s1930" o:spid="_x0000_s1930" o:spt="203" style="position:absolute;left:0pt;margin-left:59.8pt;margin-top:0.05pt;height:18.4pt;width:241.2pt;mso-position-horizontal-relative:page;z-index:-80896;mso-width-relative:page;mso-height-relative:page;" coordorigin="1196,1" coordsize="4824,368">
            <o:lock v:ext="edit"/>
            <v:shape id="_x0000_s1931" o:spid="_x0000_s1931" style="position:absolute;left:1196;top:45;height:323;width:4824;" fillcolor="#D6DBDF" filled="t" stroked="f" coordorigin="1196,46" coordsize="4824,323" path="m5958,368l1258,368,1234,363,1214,350,1201,331,1196,307,1196,107,1201,83,1214,64,1234,50,1258,46,5958,46,5982,50,6001,64,6014,83,6019,107,6019,307,6014,331,6001,350,5982,363,5958,368xe">
              <v:path arrowok="t"/>
              <v:fill on="t" focussize="0,0"/>
              <v:stroke on="f"/>
              <v:imagedata o:title=""/>
              <o:lock v:ext="edit"/>
            </v:shape>
            <v:shape id="_x0000_s1932" o:spid="_x0000_s1932" o:spt="202" type="#_x0000_t202" style="position:absolute;left:1196;top:1;height:368;width:4824;" filled="f" stroked="f" coordsize="21600,21600">
              <v:path/>
              <v:fill on="f" focussize="0,0"/>
              <v:stroke on="f" joinstyle="miter"/>
              <v:imagedata o:title=""/>
              <o:lock v:ext="edit"/>
              <v:textbox inset="0mm,0mm,0mm,0mm">
                <w:txbxContent>
                  <w:p>
                    <w:pPr>
                      <w:spacing w:before="0" w:line="367" w:lineRule="exact"/>
                      <w:ind w:left="61" w:right="0" w:firstLine="0"/>
                      <w:jc w:val="left"/>
                      <w:rPr>
                        <w:rFonts w:hint="eastAsia" w:ascii="Droid Sans Fallback" w:eastAsia="Droid Sans Fallback"/>
                        <w:sz w:val="21"/>
                      </w:rPr>
                    </w:pPr>
                    <w:r>
                      <w:rPr>
                        <w:rFonts w:hint="eastAsia" w:ascii="Droid Sans Fallback" w:eastAsia="Droid Sans Fallback"/>
                        <w:color w:val="2B3D4F"/>
                        <w:sz w:val="21"/>
                      </w:rPr>
                      <w:t>本质是把重复性的</w:t>
                    </w:r>
                    <w:r>
                      <w:rPr>
                        <w:rFonts w:ascii="Courier New" w:eastAsia="Courier New"/>
                        <w:color w:val="2B3D4F"/>
                        <w:sz w:val="21"/>
                      </w:rPr>
                      <w:t>html</w:t>
                    </w:r>
                    <w:r>
                      <w:rPr>
                        <w:rFonts w:hint="eastAsia" w:ascii="Droid Sans Fallback" w:eastAsia="Droid Sans Fallback"/>
                        <w:color w:val="2B3D4F"/>
                        <w:sz w:val="21"/>
                      </w:rPr>
                      <w:t>代码用一行</w:t>
                    </w:r>
                    <w:r>
                      <w:rPr>
                        <w:rFonts w:ascii="Courier New" w:eastAsia="Courier New"/>
                        <w:color w:val="2B3D4F"/>
                        <w:sz w:val="21"/>
                      </w:rPr>
                      <w:t>html</w:t>
                    </w:r>
                    <w:r>
                      <w:rPr>
                        <w:rFonts w:hint="eastAsia" w:ascii="Droid Sans Fallback" w:eastAsia="Droid Sans Fallback"/>
                        <w:color w:val="2B3D4F"/>
                        <w:sz w:val="21"/>
                      </w:rPr>
                      <w:t>标签替代</w:t>
                    </w:r>
                  </w:p>
                </w:txbxContent>
              </v:textbox>
            </v:shape>
          </v:group>
        </w:pict>
      </w:r>
      <w:r>
        <w:rPr>
          <w:color w:val="333333"/>
        </w:rPr>
        <w:t>的</w:t>
      </w:r>
      <w:r>
        <w:rPr>
          <w:color w:val="333333"/>
        </w:rPr>
        <w:tab/>
      </w:r>
      <w:r>
        <w:rPr>
          <w:color w:val="333333"/>
        </w:rPr>
        <w:t>，从而方便使用，易于维护，这些标签都放</w:t>
      </w:r>
    </w:p>
    <w:p>
      <w:pPr>
        <w:spacing w:after="0" w:line="415" w:lineRule="exact"/>
        <w:sectPr>
          <w:type w:val="continuous"/>
          <w:pgSz w:w="11900" w:h="16840"/>
          <w:pgMar w:top="1340" w:right="520" w:bottom="280" w:left="840" w:header="720" w:footer="720" w:gutter="0"/>
        </w:sectPr>
      </w:pPr>
    </w:p>
    <w:p>
      <w:pPr>
        <w:pStyle w:val="6"/>
        <w:ind w:left="110"/>
        <w:rPr>
          <w:sz w:val="20"/>
        </w:rPr>
      </w:pPr>
      <w:r>
        <w:rPr>
          <w:sz w:val="20"/>
        </w:rPr>
        <w:pict>
          <v:group id="_x0000_s1933" o:spid="_x0000_s1933" o:spt="203" style="height:337.9pt;width:283.4pt;" coordsize="5668,6758">
            <o:lock v:ext="edit"/>
            <v:shape id="_x0000_s1934" o:spid="_x0000_s1934" style="position:absolute;left:245;top:44;height:323;width:1536;" fillcolor="#D6DBDF" filled="t" stroked="f" coordorigin="246,45" coordsize="1536,323" path="m1720,367l307,367,283,362,264,349,251,330,246,306,246,106,251,82,264,63,283,50,307,45,1720,45,1744,50,1764,63,1777,82,1782,106,1782,306,1777,330,1764,349,1744,362,1720,367xe">
              <v:path arrowok="t"/>
              <v:fill on="t" focussize="0,0"/>
              <v:stroke on="f"/>
              <v:imagedata o:title=""/>
              <o:lock v:ext="edit"/>
            </v:shape>
            <v:shape id="_x0000_s1935" o:spid="_x0000_s1935" o:spt="75" type="#_x0000_t75" style="position:absolute;left:0;top:413;height:6344;width:5668;" filled="f" stroked="f" coordsize="21600,21600">
              <v:path/>
              <v:fill on="f" focussize="0,0"/>
              <v:stroke on="f"/>
              <v:imagedata r:id="rId143" o:title=""/>
              <o:lock v:ext="edit" aspectratio="t"/>
            </v:shape>
            <v:shape id="_x0000_s1936" o:spid="_x0000_s1936" o:spt="202" type="#_x0000_t202" style="position:absolute;left:0;top:0;height:325;width:3031;" filled="f" stroked="f" coordsize="21600,21600">
              <v:path/>
              <v:fill on="f" focussize="0,0"/>
              <v:stroke on="f" joinstyle="miter"/>
              <v:imagedata o:title=""/>
              <o:lock v:ext="edit"/>
              <v:textbox inset="0mm,0mm,0mm,0mm">
                <w:txbxContent>
                  <w:p>
                    <w:pPr>
                      <w:spacing w:before="0" w:line="325" w:lineRule="exact"/>
                      <w:ind w:left="0" w:right="0" w:firstLine="0"/>
                      <w:jc w:val="left"/>
                      <w:rPr>
                        <w:sz w:val="24"/>
                      </w:rPr>
                    </w:pPr>
                    <w:r>
                      <w:rPr>
                        <w:color w:val="333333"/>
                        <w:sz w:val="24"/>
                      </w:rPr>
                      <w:t xml:space="preserve">在 </w:t>
                    </w:r>
                    <w:r>
                      <w:rPr>
                        <w:rFonts w:ascii="Courier New" w:eastAsia="Courier New"/>
                        <w:color w:val="2B3D4F"/>
                        <w:sz w:val="21"/>
                      </w:rPr>
                      <w:t xml:space="preserve">common/tags </w:t>
                    </w:r>
                    <w:r>
                      <w:rPr>
                        <w:color w:val="333333"/>
                        <w:sz w:val="24"/>
                      </w:rPr>
                      <w:t>这个文件夹</w:t>
                    </w:r>
                  </w:p>
                </w:txbxContent>
              </v:textbox>
            </v:shape>
            <w10:wrap type="none"/>
            <w10:anchorlock/>
          </v:group>
        </w:pict>
      </w:r>
    </w:p>
    <w:p>
      <w:pPr>
        <w:pStyle w:val="6"/>
        <w:spacing w:before="14"/>
        <w:rPr>
          <w:sz w:val="9"/>
        </w:rPr>
      </w:pPr>
    </w:p>
    <w:p>
      <w:pPr>
        <w:spacing w:after="0"/>
        <w:rPr>
          <w:sz w:val="9"/>
        </w:rPr>
        <w:sectPr>
          <w:pgSz w:w="11900" w:h="16840"/>
          <w:pgMar w:top="1420" w:right="520" w:bottom="280" w:left="840" w:header="720" w:footer="720" w:gutter="0"/>
        </w:sectPr>
      </w:pPr>
    </w:p>
    <w:p>
      <w:pPr>
        <w:pStyle w:val="6"/>
        <w:spacing w:before="47" w:line="211" w:lineRule="auto"/>
        <w:ind w:left="110" w:right="38"/>
      </w:pPr>
      <w:r>
        <w:pict>
          <v:group id="_x0000_s1937" o:spid="_x0000_s1937" o:spt="203" style="position:absolute;left:0pt;margin-left:170.4pt;margin-top:7.2pt;height:16.15pt;width:51.5pt;mso-position-horizontal-relative:page;z-index:16384;mso-width-relative:page;mso-height-relative:page;" coordorigin="3408,144" coordsize="1030,323">
            <o:lock v:ext="edit"/>
            <v:shape id="_x0000_s1938" o:spid="_x0000_s1938" style="position:absolute;left:3408;top:144;height:323;width:1030;" fillcolor="#D6DBDF" filled="t" stroked="f" coordorigin="3408,144" coordsize="1030,323" path="m4376,467l3469,467,3446,462,3426,449,3413,429,3408,405,3408,206,3413,182,3426,162,3446,149,3469,144,4376,144,4400,149,4419,162,4432,182,4437,206,4437,405,4432,429,4419,449,4400,462,4376,467xe">
              <v:path arrowok="t"/>
              <v:fill on="t" focussize="0,0"/>
              <v:stroke on="f"/>
              <v:imagedata o:title=""/>
              <o:lock v:ext="edit"/>
            </v:shape>
            <v:shape id="_x0000_s1939" o:spid="_x0000_s1939" o:spt="202" type="#_x0000_t202" style="position:absolute;left:3408;top:144;height:323;width:1030;"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${name}</w:t>
                    </w:r>
                  </w:p>
                </w:txbxContent>
              </v:textbox>
            </v:shape>
          </v:group>
        </w:pict>
      </w:r>
      <w:r>
        <w:pict>
          <v:group id="_x0000_s1940" o:spid="_x0000_s1940" o:spt="203" style="position:absolute;left:0pt;margin-left:225.65pt;margin-top:4.95pt;height:18.4pt;width:38.4pt;mso-position-horizontal-relative:page;z-index:16384;mso-width-relative:page;mso-height-relative:page;" coordorigin="4514,100" coordsize="768,368">
            <o:lock v:ext="edit"/>
            <v:shape id="_x0000_s1941" o:spid="_x0000_s1941" style="position:absolute;left:4513;top:144;height:323;width:768;" fillcolor="#D6DBDF" filled="t" stroked="f" coordorigin="4514,144" coordsize="768,323" path="m5220,467l4575,467,4551,462,4532,449,4519,429,4514,405,4514,206,4519,182,4532,162,4551,149,4575,144,5220,144,5244,149,5264,162,5277,182,5282,206,5282,405,5277,429,5264,449,5244,462,5220,467xe">
              <v:path arrowok="t"/>
              <v:fill on="t" focussize="0,0"/>
              <v:stroke on="f"/>
              <v:imagedata o:title=""/>
              <o:lock v:ext="edit"/>
            </v:shape>
            <v:shape id="_x0000_s1942" o:spid="_x0000_s1942" o:spt="202" type="#_x0000_t202" style="position:absolute;left:4513;top:99;height:368;width:768;" filled="f" stroked="f" coordsize="21600,21600">
              <v:path/>
              <v:fill on="f" focussize="0,0"/>
              <v:stroke on="f" joinstyle="miter"/>
              <v:imagedata o:title=""/>
              <o:lock v:ext="edit"/>
              <v:textbox inset="0mm,0mm,0mm,0mm">
                <w:txbxContent>
                  <w:p>
                    <w:pPr>
                      <w:spacing w:before="85"/>
                      <w:ind w:left="61" w:right="0" w:firstLine="0"/>
                      <w:jc w:val="left"/>
                      <w:rPr>
                        <w:rFonts w:ascii="Courier New"/>
                        <w:sz w:val="21"/>
                      </w:rPr>
                    </w:pPr>
                    <w:r>
                      <w:rPr>
                        <w:rFonts w:ascii="Courier New"/>
                        <w:color w:val="2B3D4F"/>
                        <w:sz w:val="21"/>
                      </w:rPr>
                      <w:t>${id}</w:t>
                    </w:r>
                  </w:p>
                </w:txbxContent>
              </v:textbox>
            </v:shape>
          </v:group>
        </w:pict>
      </w:r>
      <w:r>
        <w:pict>
          <v:group id="_x0000_s1943" o:spid="_x0000_s1943" o:spt="203" style="position:absolute;left:0pt;margin-left:59.8pt;margin-top:29.45pt;height:16.15pt;width:193.55pt;mso-position-horizontal-relative:page;z-index:-80896;mso-width-relative:page;mso-height-relative:page;" coordorigin="1196,590" coordsize="3871,323">
            <o:lock v:ext="edit"/>
            <v:shape id="_x0000_s1944" o:spid="_x0000_s1944" style="position:absolute;left:1196;top:589;height:323;width:3871;" fillcolor="#D6DBDF" filled="t" stroked="f" coordorigin="1196,590" coordsize="3871,323" path="m5005,912l1258,912,1234,907,1214,894,1201,875,1196,851,1196,651,1201,627,1214,608,1234,595,1258,590,5005,590,5029,595,5049,608,5062,627,5067,651,5067,851,5062,875,5049,894,5029,907,5005,912xe">
              <v:path arrowok="t"/>
              <v:fill on="t" focussize="0,0"/>
              <v:stroke on="f"/>
              <v:imagedata o:title=""/>
              <o:lock v:ext="edit"/>
            </v:shape>
            <v:shape id="_x0000_s1945" o:spid="_x0000_s1945" o:spt="202" type="#_x0000_t202" style="position:absolute;left:1196;top:589;height:323;width:3871;"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&lt;#xxxTag name="xxx"</w:t>
                    </w:r>
                    <w:r>
                      <w:rPr>
                        <w:rFonts w:ascii="Courier New"/>
                        <w:color w:val="2B3D4F"/>
                        <w:spacing w:val="55"/>
                        <w:sz w:val="21"/>
                      </w:rPr>
                      <w:t xml:space="preserve"> </w:t>
                    </w:r>
                    <w:r>
                      <w:rPr>
                        <w:rFonts w:ascii="Courier New"/>
                        <w:color w:val="2B3D4F"/>
                        <w:sz w:val="21"/>
                      </w:rPr>
                      <w:t>id="xxx"&gt;</w:t>
                    </w:r>
                  </w:p>
                </w:txbxContent>
              </v:textbox>
            </v:shape>
          </v:group>
        </w:pict>
      </w:r>
      <w:r>
        <w:rPr>
          <w:color w:val="333333"/>
        </w:rPr>
        <w:t>标签中的一些属性例如来</w:t>
      </w:r>
    </w:p>
    <w:p>
      <w:pPr>
        <w:pStyle w:val="6"/>
        <w:spacing w:before="5"/>
        <w:ind w:left="110"/>
      </w:pPr>
      <w:r>
        <w:br w:type="column"/>
      </w:r>
      <w:r>
        <w:rPr>
          <w:color w:val="333333"/>
        </w:rPr>
        <w:t>等属性均为掉钱被调用时，从调用体的属性传</w:t>
      </w:r>
    </w:p>
    <w:p>
      <w:pPr>
        <w:spacing w:after="0"/>
        <w:sectPr>
          <w:type w:val="continuous"/>
          <w:pgSz w:w="11900" w:h="16840"/>
          <w:pgMar w:top="1340" w:right="520" w:bottom="280" w:left="840" w:header="720" w:footer="720" w:gutter="0"/>
          <w:cols w:equalWidth="0" w:num="2">
            <w:col w:w="2609" w:space="1723"/>
            <w:col w:w="6208"/>
          </w:cols>
        </w:sectPr>
      </w:pPr>
    </w:p>
    <w:p>
      <w:pPr>
        <w:pStyle w:val="6"/>
        <w:spacing w:before="10"/>
        <w:rPr>
          <w:sz w:val="22"/>
        </w:rPr>
      </w:pPr>
    </w:p>
    <w:p>
      <w:pPr>
        <w:pStyle w:val="6"/>
        <w:spacing w:line="20" w:lineRule="exact"/>
        <w:ind w:left="110"/>
        <w:rPr>
          <w:sz w:val="2"/>
        </w:rPr>
      </w:pPr>
      <w:r>
        <w:rPr>
          <w:sz w:val="2"/>
        </w:rPr>
        <w:pict>
          <v:group id="_x0000_s1946" o:spid="_x0000_s1946" o:spt="203" style="height:0.8pt;width:506.9pt;" coordsize="10138,16">
            <o:lock v:ext="edit"/>
            <v:rect id="_x0000_s1947" o:spid="_x0000_s1947" o:spt="1" style="position:absolute;left:0;top:0;height:16;width:16;" fillcolor="#CFCFCF" filled="t" stroked="f" coordsize="21600,21600">
              <v:path/>
              <v:fill on="t" focussize="0,0"/>
              <v:stroke on="f"/>
              <v:imagedata o:title=""/>
              <o:lock v:ext="edit"/>
            </v:rect>
            <v:rect id="_x0000_s1948" o:spid="_x0000_s1948" o:spt="1" style="position:absolute;left:10122;top:0;height:16;width:16;" fillcolor="#CFCFCF" filled="t" stroked="f" coordsize="21600,21600">
              <v:path/>
              <v:fill on="t" focussize="0,0"/>
              <v:stroke on="f"/>
              <v:imagedata o:title=""/>
              <o:lock v:ext="edit"/>
            </v:rect>
            <v:line id="_x0000_s1949" o:spid="_x0000_s1949" o:spt="20" style="position:absolute;left:15;top:8;height:0;width:10107;" stroked="t" coordsize="21600,21600">
              <v:path arrowok="t"/>
              <v:fill focussize="0,0"/>
              <v:stroke weight="0.768031496062992pt" color="#CFCFCF" dashstyle="dash"/>
              <v:imagedata o:title=""/>
              <o:lock v:ext="edit"/>
            </v:line>
            <w10:wrap type="none"/>
            <w10:anchorlock/>
          </v:group>
        </w:pict>
      </w:r>
    </w:p>
    <w:p>
      <w:pPr>
        <w:pStyle w:val="6"/>
        <w:spacing w:before="5"/>
        <w:rPr>
          <w:sz w:val="22"/>
        </w:rPr>
      </w:pPr>
    </w:p>
    <w:p>
      <w:pPr>
        <w:pStyle w:val="2"/>
        <w:numPr>
          <w:ilvl w:val="0"/>
          <w:numId w:val="39"/>
        </w:numPr>
        <w:tabs>
          <w:tab w:val="left" w:pos="559"/>
        </w:tabs>
        <w:spacing w:before="0" w:after="0" w:line="779" w:lineRule="exact"/>
        <w:ind w:left="558" w:right="0" w:hanging="448"/>
        <w:jc w:val="left"/>
      </w:pPr>
      <w:r>
        <w:rPr>
          <w:color w:val="333333"/>
        </w:rPr>
        <w:t>常见问题答疑</w:t>
      </w:r>
    </w:p>
    <w:p>
      <w:pPr>
        <w:pStyle w:val="3"/>
        <w:numPr>
          <w:ilvl w:val="1"/>
          <w:numId w:val="39"/>
        </w:numPr>
        <w:tabs>
          <w:tab w:val="left" w:pos="662"/>
        </w:tabs>
        <w:spacing w:before="161" w:after="0" w:line="240" w:lineRule="auto"/>
        <w:ind w:left="661" w:right="0" w:hanging="551"/>
        <w:jc w:val="left"/>
      </w:pPr>
      <w:r>
        <w:rPr>
          <w:color w:val="333333"/>
        </w:rPr>
        <w:t>默认的系统登录账号和密码是多少</w:t>
      </w:r>
    </w:p>
    <w:p>
      <w:pPr>
        <w:pStyle w:val="6"/>
        <w:spacing w:before="6"/>
        <w:rPr>
          <w:sz w:val="10"/>
        </w:rPr>
      </w:pPr>
    </w:p>
    <w:p>
      <w:pPr>
        <w:pStyle w:val="6"/>
        <w:tabs>
          <w:tab w:val="left" w:pos="1692"/>
        </w:tabs>
        <w:spacing w:before="5"/>
        <w:ind w:left="110"/>
      </w:pPr>
      <w:r>
        <w:pict>
          <v:group id="_x0000_s1950" o:spid="_x0000_s1950" o:spt="203" style="position:absolute;left:0pt;margin-left:84.35pt;margin-top:7.2pt;height:16.15pt;width:38.4pt;mso-position-horizontal-relative:page;z-index:-80896;mso-width-relative:page;mso-height-relative:page;" coordorigin="1688,145" coordsize="768,323">
            <o:lock v:ext="edit"/>
            <v:shape id="_x0000_s1951" o:spid="_x0000_s1951" style="position:absolute;left:1687;top:144;height:323;width:768;" fillcolor="#D6DBDF" filled="t" stroked="f" coordorigin="1688,145" coordsize="768,323" path="m2394,467l1749,467,1725,463,1706,449,1693,430,1688,406,1688,206,1693,182,1706,163,1725,150,1749,145,2394,145,2418,150,2438,163,2451,182,2456,206,2456,406,2451,430,2438,449,2418,463,2394,467xe">
              <v:path arrowok="t"/>
              <v:fill on="t" focussize="0,0"/>
              <v:stroke on="f"/>
              <v:imagedata o:title=""/>
              <o:lock v:ext="edit"/>
            </v:shape>
            <v:shape id="_x0000_s1952" o:spid="_x0000_s1952" o:spt="202" type="#_x0000_t202" style="position:absolute;left:1687;top:144;height:323;width:768;"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admin</w:t>
                    </w:r>
                  </w:p>
                </w:txbxContent>
              </v:textbox>
            </v:shape>
          </v:group>
        </w:pict>
      </w:r>
      <w:r>
        <w:pict>
          <v:group id="_x0000_s1953" o:spid="_x0000_s1953" o:spt="203" style="position:absolute;left:0pt;margin-left:163.45pt;margin-top:7.2pt;height:16.15pt;width:44.55pt;mso-position-horizontal-relative:page;z-index:17408;mso-width-relative:page;mso-height-relative:page;" coordorigin="3270,145" coordsize="891,323">
            <o:lock v:ext="edit"/>
            <v:shape id="_x0000_s1954" o:spid="_x0000_s1954" style="position:absolute;left:3269;top:144;height:323;width:891;" fillcolor="#D6DBDF" filled="t" stroked="f" coordorigin="3270,145" coordsize="891,323" path="m4099,467l3331,467,3307,463,3288,449,3275,430,3270,406,3270,206,3275,182,3288,163,3307,150,3331,145,4099,145,4123,150,4143,163,4156,182,4161,206,4161,406,4156,430,4143,449,4123,463,4099,467xe">
              <v:path arrowok="t"/>
              <v:fill on="t" focussize="0,0"/>
              <v:stroke on="f"/>
              <v:imagedata o:title=""/>
              <o:lock v:ext="edit"/>
            </v:shape>
            <v:shape id="_x0000_s1955" o:spid="_x0000_s1955" o:spt="202" type="#_x0000_t202" style="position:absolute;left:3269;top:144;height:323;width:891;"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111111</w:t>
                    </w:r>
                  </w:p>
                </w:txbxContent>
              </v:textbox>
            </v:shape>
          </v:group>
        </w:pict>
      </w:r>
      <w:r>
        <w:rPr>
          <w:color w:val="333333"/>
        </w:rPr>
        <w:t>账号是</w:t>
      </w:r>
      <w:r>
        <w:rPr>
          <w:color w:val="333333"/>
        </w:rPr>
        <w:tab/>
      </w:r>
      <w:r>
        <w:rPr>
          <w:color w:val="333333"/>
        </w:rPr>
        <w:t>密码是</w:t>
      </w:r>
    </w:p>
    <w:p>
      <w:pPr>
        <w:pStyle w:val="6"/>
        <w:spacing w:before="21"/>
        <w:rPr>
          <w:sz w:val="13"/>
        </w:rPr>
      </w:pPr>
    </w:p>
    <w:p>
      <w:pPr>
        <w:pStyle w:val="3"/>
        <w:numPr>
          <w:ilvl w:val="1"/>
          <w:numId w:val="39"/>
        </w:numPr>
        <w:tabs>
          <w:tab w:val="left" w:pos="662"/>
        </w:tabs>
        <w:spacing w:before="0" w:after="0" w:line="646" w:lineRule="exact"/>
        <w:ind w:left="661" w:right="0" w:hanging="551"/>
        <w:jc w:val="left"/>
      </w:pPr>
      <w:r>
        <w:rPr>
          <w:color w:val="333333"/>
        </w:rPr>
        <w:t>权限异常</w:t>
      </w:r>
    </w:p>
    <w:p>
      <w:pPr>
        <w:pStyle w:val="10"/>
        <w:numPr>
          <w:ilvl w:val="1"/>
          <w:numId w:val="39"/>
        </w:numPr>
        <w:tabs>
          <w:tab w:val="left" w:pos="662"/>
        </w:tabs>
        <w:spacing w:before="243" w:after="0" w:line="240" w:lineRule="auto"/>
        <w:ind w:left="661" w:right="0" w:hanging="551"/>
        <w:jc w:val="left"/>
        <w:rPr>
          <w:rFonts w:hint="eastAsia" w:ascii="Noto Sans CJK JP Regular" w:eastAsia="Noto Sans CJK JP Regular"/>
          <w:sz w:val="32"/>
        </w:rPr>
      </w:pPr>
      <w:r>
        <w:rPr>
          <w:rFonts w:hint="eastAsia" w:ascii="Noto Sans CJK JP Regular" w:eastAsia="Noto Sans CJK JP Regular"/>
          <w:color w:val="333333"/>
          <w:sz w:val="32"/>
        </w:rPr>
        <w:t>为何分页是前端实现</w:t>
      </w:r>
    </w:p>
    <w:p>
      <w:pPr>
        <w:pStyle w:val="6"/>
        <w:spacing w:before="223"/>
        <w:ind w:left="110"/>
      </w:pPr>
      <w:r>
        <w:rPr>
          <w:color w:val="333333"/>
        </w:rPr>
        <w:t>部分页面因为数据量比较少，就直接用客户端分页了，日志页面的分页是采用服务端分页的，</w:t>
      </w:r>
    </w:p>
    <w:p>
      <w:pPr>
        <w:spacing w:after="0"/>
        <w:sectPr>
          <w:type w:val="continuous"/>
          <w:pgSz w:w="11900" w:h="16840"/>
          <w:pgMar w:top="1340" w:right="520" w:bottom="280" w:left="840" w:header="720" w:footer="720" w:gutter="0"/>
        </w:sectPr>
      </w:pPr>
    </w:p>
    <w:p>
      <w:pPr>
        <w:pStyle w:val="6"/>
        <w:spacing w:line="492" w:lineRule="exact"/>
        <w:ind w:left="110"/>
      </w:pPr>
      <w:r>
        <w:rPr>
          <w:color w:val="333333"/>
        </w:rPr>
        <w:t>如果其他业务有特别需要，可以手动设置一下</w:t>
      </w:r>
    </w:p>
    <w:p>
      <w:pPr>
        <w:pStyle w:val="3"/>
        <w:numPr>
          <w:ilvl w:val="1"/>
          <w:numId w:val="39"/>
        </w:numPr>
        <w:tabs>
          <w:tab w:val="left" w:pos="662"/>
        </w:tabs>
        <w:spacing w:before="233" w:after="0" w:line="240" w:lineRule="auto"/>
        <w:ind w:left="661" w:right="0" w:hanging="551"/>
        <w:jc w:val="left"/>
      </w:pPr>
      <w:r>
        <w:pict>
          <v:group id="_x0000_s1956" o:spid="_x0000_s1956" o:spt="203" style="position:absolute;left:0pt;margin-left:107.4pt;margin-top:24.55pt;height:16.15pt;width:70.7pt;mso-position-horizontal-relative:page;z-index:17408;mso-width-relative:page;mso-height-relative:page;" coordorigin="2148,492" coordsize="1414,323">
            <o:lock v:ext="edit"/>
            <v:shape id="_x0000_s1957" o:spid="_x0000_s1957" style="position:absolute;left:2148;top:491;height:323;width:1414;" fillcolor="#D6DBDF" filled="t" stroked="f" coordorigin="2148,492" coordsize="1414,323" path="m3500,814l2210,814,2186,809,2166,796,2153,777,2148,753,2148,553,2153,529,2166,510,2186,496,2210,492,3500,492,3524,496,3544,510,3557,529,3562,553,3562,753,3557,777,3544,796,3524,809,3500,814xe">
              <v:path arrowok="t"/>
              <v:fill on="t" focussize="0,0"/>
              <v:stroke on="f"/>
              <v:imagedata o:title=""/>
              <o:lock v:ext="edit"/>
            </v:shape>
            <v:shape id="_x0000_s1958" o:spid="_x0000_s1958" o:spt="202" type="#_x0000_t202" style="position:absolute;left:2148;top:491;height:323;width:1414;" filled="f" stroked="f" coordsize="21600,21600">
              <v:path/>
              <v:fill on="f" focussize="0,0"/>
              <v:stroke on="f" joinstyle="miter"/>
              <v:imagedata o:title=""/>
              <o:lock v:ext="edit"/>
              <v:textbox inset="0mm,0mm,0mm,0mm">
                <w:txbxContent>
                  <w:p>
                    <w:pPr>
                      <w:spacing w:before="40"/>
                      <w:ind w:left="61" w:right="0" w:firstLine="0"/>
                      <w:jc w:val="left"/>
                      <w:rPr>
                        <w:rFonts w:ascii="Courier New"/>
                        <w:sz w:val="21"/>
                      </w:rPr>
                    </w:pPr>
                    <w:r>
                      <w:rPr>
                        <w:rFonts w:ascii="Courier New"/>
                        <w:color w:val="2B3D4F"/>
                        <w:sz w:val="21"/>
                      </w:rPr>
                      <w:t>${ctxPath}</w:t>
                    </w:r>
                  </w:p>
                </w:txbxContent>
              </v:textbox>
            </v:shape>
          </v:group>
        </w:pict>
      </w:r>
      <w:r>
        <w:rPr>
          <w:color w:val="333333"/>
        </w:rPr>
        <w:t>关于</w:t>
      </w:r>
    </w:p>
    <w:p>
      <w:pPr>
        <w:pStyle w:val="6"/>
        <w:spacing w:before="19"/>
        <w:rPr>
          <w:sz w:val="13"/>
        </w:rPr>
      </w:pPr>
    </w:p>
    <w:p>
      <w:pPr>
        <w:pStyle w:val="6"/>
        <w:spacing w:before="5"/>
        <w:ind w:left="110"/>
      </w:pPr>
      <w:r>
        <w:rPr>
          <w:color w:val="333333"/>
        </w:rPr>
        <w:t>这个变量在哪里定义的?这个是beetl自带的具体请看beetl文档</w:t>
      </w:r>
    </w:p>
    <w:p>
      <w:pPr>
        <w:pStyle w:val="3"/>
        <w:numPr>
          <w:ilvl w:val="1"/>
          <w:numId w:val="39"/>
        </w:numPr>
        <w:tabs>
          <w:tab w:val="left" w:pos="662"/>
        </w:tabs>
        <w:spacing w:before="233" w:after="0" w:line="240" w:lineRule="auto"/>
        <w:ind w:left="661" w:right="0" w:hanging="551"/>
        <w:jc w:val="left"/>
      </w:pPr>
      <w:r>
        <w:rPr>
          <w:color w:val="333333"/>
        </w:rPr>
        <w:t>放过某些url的权限验证</w:t>
      </w:r>
    </w:p>
    <w:p>
      <w:pPr>
        <w:pStyle w:val="6"/>
        <w:spacing w:before="224"/>
        <w:ind w:left="110"/>
      </w:pPr>
      <w:r>
        <w:rPr>
          <w:color w:val="333333"/>
          <w:w w:val="105"/>
        </w:rPr>
        <w:t>在ShiroConfig类下的shiroFilter方法里配置，参考4.2节</w:t>
      </w:r>
    </w:p>
    <w:p>
      <w:pPr>
        <w:pStyle w:val="3"/>
        <w:numPr>
          <w:ilvl w:val="1"/>
          <w:numId w:val="39"/>
        </w:numPr>
        <w:tabs>
          <w:tab w:val="left" w:pos="662"/>
        </w:tabs>
        <w:spacing w:before="233" w:after="0" w:line="240" w:lineRule="auto"/>
        <w:ind w:left="661" w:right="0" w:hanging="551"/>
        <w:jc w:val="left"/>
      </w:pPr>
      <w:r>
        <w:rPr>
          <w:color w:val="333333"/>
        </w:rPr>
        <w:t>主页的搜索功能</w:t>
      </w:r>
    </w:p>
    <w:p>
      <w:pPr>
        <w:pStyle w:val="6"/>
        <w:spacing w:before="223"/>
        <w:ind w:left="110"/>
      </w:pPr>
      <w:r>
        <w:rPr>
          <w:color w:val="333333"/>
        </w:rPr>
        <w:t>主页的搜索功能目前没有写实际业务，只是装饰作用</w:t>
      </w:r>
    </w:p>
    <w:p>
      <w:pPr>
        <w:pStyle w:val="3"/>
        <w:numPr>
          <w:ilvl w:val="1"/>
          <w:numId w:val="39"/>
        </w:numPr>
        <w:tabs>
          <w:tab w:val="left" w:pos="662"/>
        </w:tabs>
        <w:spacing w:before="233" w:after="0" w:line="240" w:lineRule="auto"/>
        <w:ind w:left="661" w:right="0" w:hanging="551"/>
        <w:jc w:val="left"/>
      </w:pPr>
      <w:r>
        <w:rPr>
          <w:color w:val="333333"/>
        </w:rPr>
        <w:t>运行sql报错</w:t>
      </w:r>
    </w:p>
    <w:p>
      <w:pPr>
        <w:pStyle w:val="6"/>
        <w:spacing w:before="223"/>
        <w:ind w:left="110"/>
      </w:pPr>
      <w:r>
        <w:rPr>
          <w:color w:val="333333"/>
        </w:rPr>
        <w:t>在初始化guns.sql过程中，可能会出现</w:t>
      </w:r>
    </w:p>
    <w:p>
      <w:pPr>
        <w:pStyle w:val="6"/>
        <w:spacing w:before="15"/>
        <w:rPr>
          <w:sz w:val="10"/>
        </w:rPr>
      </w:pPr>
      <w:r>
        <w:pict>
          <v:group id="_x0000_s1959" o:spid="_x0000_s1959" o:spt="203" style="position:absolute;left:0pt;margin-left:47.5pt;margin-top:13.8pt;height:30pt;width:506.9pt;mso-position-horizontal-relative:page;mso-wrap-distance-bottom:0pt;mso-wrap-distance-top:0pt;z-index:15360;mso-width-relative:page;mso-height-relative:page;" coordorigin="950,277" coordsize="10138,600">
            <o:lock v:ext="edit"/>
            <v:shape id="_x0000_s1960" o:spid="_x0000_s1960" o:spt="75" type="#_x0000_t75" style="position:absolute;left:950;top:276;height:600;width:10138;" filled="f" stroked="f" coordsize="21600,21600">
              <v:path/>
              <v:fill on="f" focussize="0,0"/>
              <v:stroke on="f"/>
              <v:imagedata r:id="rId144" o:title=""/>
              <o:lock v:ext="edit" aspectratio="t"/>
            </v:shape>
            <v:shape id="_x0000_s1961" o:spid="_x0000_s1961" o:spt="202" type="#_x0000_t202" style="position:absolute;left:1180;top:435;height:244;width:272;"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8099"/>
                        <w:sz w:val="21"/>
                      </w:rPr>
                      <w:t>1.</w:t>
                    </w:r>
                  </w:p>
                </w:txbxContent>
              </v:textbox>
            </v:shape>
            <v:shape id="_x0000_s1962" o:spid="_x0000_s1962" o:spt="202" type="#_x0000_t202" style="position:absolute;left:1856;top:435;height:244;width:6559;" filled="f" stroked="f" coordsize="21600,21600">
              <v:path/>
              <v:fill on="f" focussize="0,0"/>
              <v:stroke on="f" joinstyle="miter"/>
              <v:imagedata o:title=""/>
              <o:lock v:ext="edit"/>
              <v:textbox inset="0mm,0mm,0mm,0mm">
                <w:txbxContent>
                  <w:p>
                    <w:pPr>
                      <w:spacing w:before="4"/>
                      <w:ind w:left="0" w:right="0" w:firstLine="0"/>
                      <w:jc w:val="left"/>
                      <w:rPr>
                        <w:rFonts w:ascii="Courier New"/>
                        <w:sz w:val="21"/>
                      </w:rPr>
                    </w:pPr>
                    <w:r>
                      <w:rPr>
                        <w:rFonts w:ascii="Courier New"/>
                        <w:color w:val="666600"/>
                        <w:spacing w:val="-3"/>
                        <w:sz w:val="21"/>
                      </w:rPr>
                      <w:t>[</w:t>
                    </w:r>
                    <w:r>
                      <w:rPr>
                        <w:rFonts w:ascii="Courier New"/>
                        <w:color w:val="660066"/>
                        <w:spacing w:val="-3"/>
                        <w:sz w:val="21"/>
                      </w:rPr>
                      <w:t>Err</w:t>
                    </w:r>
                    <w:r>
                      <w:rPr>
                        <w:rFonts w:ascii="Courier New"/>
                        <w:color w:val="666600"/>
                        <w:spacing w:val="-3"/>
                        <w:sz w:val="21"/>
                      </w:rPr>
                      <w:t xml:space="preserve">] </w:t>
                    </w:r>
                    <w:r>
                      <w:rPr>
                        <w:rFonts w:ascii="Courier New"/>
                        <w:color w:val="006666"/>
                        <w:sz w:val="21"/>
                      </w:rPr>
                      <w:t xml:space="preserve">1067 </w:t>
                    </w:r>
                    <w:r>
                      <w:rPr>
                        <w:rFonts w:ascii="Courier New"/>
                        <w:color w:val="666600"/>
                        <w:sz w:val="21"/>
                      </w:rPr>
                      <w:t xml:space="preserve">- </w:t>
                    </w:r>
                    <w:r>
                      <w:rPr>
                        <w:rFonts w:ascii="Courier New"/>
                        <w:color w:val="660066"/>
                        <w:sz w:val="21"/>
                      </w:rPr>
                      <w:t xml:space="preserve">Invalid </w:t>
                    </w:r>
                    <w:r>
                      <w:rPr>
                        <w:rFonts w:ascii="Courier New"/>
                        <w:color w:val="000087"/>
                        <w:sz w:val="21"/>
                      </w:rPr>
                      <w:t xml:space="preserve">default </w:t>
                    </w:r>
                    <w:r>
                      <w:rPr>
                        <w:rFonts w:ascii="Courier New"/>
                        <w:sz w:val="21"/>
                      </w:rPr>
                      <w:t xml:space="preserve">value </w:t>
                    </w:r>
                    <w:r>
                      <w:rPr>
                        <w:rFonts w:ascii="Courier New"/>
                        <w:color w:val="000087"/>
                        <w:sz w:val="21"/>
                      </w:rPr>
                      <w:t>for</w:t>
                    </w:r>
                    <w:r>
                      <w:rPr>
                        <w:rFonts w:ascii="Courier New"/>
                        <w:color w:val="000087"/>
                        <w:spacing w:val="90"/>
                        <w:sz w:val="21"/>
                      </w:rPr>
                      <w:t xml:space="preserve"> </w:t>
                    </w:r>
                    <w:r>
                      <w:rPr>
                        <w:rFonts w:ascii="Courier New"/>
                        <w:color w:val="008700"/>
                        <w:sz w:val="21"/>
                      </w:rPr>
                      <w:t>'createtime'</w:t>
                    </w:r>
                  </w:p>
                </w:txbxContent>
              </v:textbox>
            </v:shape>
            <w10:wrap type="topAndBottom"/>
          </v:group>
        </w:pict>
      </w:r>
    </w:p>
    <w:p>
      <w:pPr>
        <w:pStyle w:val="6"/>
        <w:spacing w:before="15"/>
        <w:rPr>
          <w:sz w:val="8"/>
        </w:rPr>
      </w:pPr>
    </w:p>
    <w:p>
      <w:r>
        <w:t>这样的报错，Guns目前支持mysql 5.7的运行环境，若您的mysql低于此版本，请</w:t>
      </w:r>
    </w:p>
    <w:p>
      <w:pPr>
        <w:pStyle w:val="6"/>
        <w:ind w:left="100"/>
        <w:rPr>
          <w:sz w:val="20"/>
        </w:rPr>
      </w:pPr>
      <w:r>
        <w:rPr>
          <w:sz w:val="20"/>
        </w:rPr>
        <w:pict>
          <v:group id="_x0000_s1963" o:spid="_x0000_s1963" o:spt="203" style="height:182.75pt;width:506.9pt;" coordsize="10138,3655">
            <o:lock v:ext="edit"/>
            <v:shape id="_x0000_s1964" o:spid="_x0000_s1964" style="position:absolute;left:245;top:45;height:323;width:1536;" fillcolor="#D6DBDF" filled="t" stroked="f" coordorigin="246,45" coordsize="1536,323" path="m1720,368l307,368,283,363,264,350,251,330,246,306,246,106,251,83,264,63,283,50,307,45,1720,45,1744,50,1764,63,1777,83,1782,106,1782,306,1777,330,1764,350,1744,363,1720,368xe">
              <v:path arrowok="t"/>
              <v:fill on="t" focussize="0,0"/>
              <v:stroke on="f"/>
              <v:imagedata o:title=""/>
              <o:lock v:ext="edit"/>
            </v:shape>
            <v:shape id="_x0000_s1965" o:spid="_x0000_s1965" style="position:absolute;left:2273;top:45;height:323;width:3349;" fillcolor="#D6DBDF" filled="t" stroked="f" coordorigin="2273,45" coordsize="3349,323" path="m5560,368l2335,368,2311,363,2291,350,2278,330,2273,306,2273,106,2278,83,2291,63,2311,50,2335,45,5560,45,5584,50,5604,63,5617,83,5622,106,5622,306,5617,330,5604,350,5584,363,5560,368xe">
              <v:path arrowok="t"/>
              <v:fill on="t" focussize="0,0"/>
              <v:stroke on="f"/>
              <v:imagedata o:title=""/>
              <o:lock v:ext="edit"/>
            </v:shape>
            <v:shape id="_x0000_s1966" o:spid="_x0000_s1966" o:spt="75" type="#_x0000_t75" style="position:absolute;left:0;top:413;height:3241;width:10138;" filled="f" stroked="f" coordsize="21600,21600">
              <v:path/>
              <v:fill on="f" focussize="0,0"/>
              <v:stroke on="f"/>
              <v:imagedata r:id="rId145" o:title=""/>
              <o:lock v:ext="edit" aspectratio="t"/>
            </v:shape>
            <v:shape id="_x0000_s1967" o:spid="_x0000_s1967" o:spt="202" type="#_x0000_t202" style="position:absolute;left:0;top:0;height:3655;width:10138;"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pacing w:val="5"/>
                        <w:sz w:val="24"/>
                      </w:rPr>
                      <w:t xml:space="preserve">把 </w:t>
                    </w:r>
                    <w:r>
                      <w:rPr>
                        <w:rFonts w:ascii="Courier New" w:eastAsia="Courier New"/>
                        <w:color w:val="2B3D4F"/>
                        <w:sz w:val="21"/>
                      </w:rPr>
                      <w:t>sys_expense</w:t>
                    </w:r>
                    <w:r>
                      <w:rPr>
                        <w:rFonts w:ascii="Courier New" w:eastAsia="Courier New"/>
                        <w:color w:val="2B3D4F"/>
                        <w:spacing w:val="-67"/>
                        <w:sz w:val="21"/>
                      </w:rPr>
                      <w:t xml:space="preserve"> </w:t>
                    </w:r>
                    <w:r>
                      <w:rPr>
                        <w:color w:val="333333"/>
                        <w:spacing w:val="3"/>
                        <w:sz w:val="24"/>
                      </w:rPr>
                      <w:t xml:space="preserve">表的 </w:t>
                    </w:r>
                    <w:r>
                      <w:rPr>
                        <w:rFonts w:ascii="Courier New" w:eastAsia="Courier New"/>
                        <w:color w:val="2B3D4F"/>
                        <w:sz w:val="21"/>
                      </w:rPr>
                      <w:t>DEFAULT CURRENT_TIMESTAMP</w:t>
                    </w:r>
                    <w:r>
                      <w:rPr>
                        <w:rFonts w:ascii="Courier New" w:eastAsia="Courier New"/>
                        <w:color w:val="2B3D4F"/>
                        <w:spacing w:val="-59"/>
                        <w:sz w:val="21"/>
                      </w:rPr>
                      <w:t xml:space="preserve"> </w:t>
                    </w:r>
                    <w:r>
                      <w:rPr>
                        <w:color w:val="333333"/>
                        <w:sz w:val="24"/>
                      </w:rPr>
                      <w:t>这部分语句去掉即可</w:t>
                    </w:r>
                  </w:p>
                </w:txbxContent>
              </v:textbox>
            </v:shape>
            <w10:wrap type="none"/>
            <w10:anchorlock/>
          </v:group>
        </w:pict>
      </w:r>
    </w:p>
    <w:p>
      <w:pPr>
        <w:pStyle w:val="6"/>
        <w:spacing w:before="17"/>
        <w:rPr>
          <w:sz w:val="11"/>
        </w:rPr>
      </w:pPr>
    </w:p>
    <w:p>
      <w:pPr>
        <w:pStyle w:val="5"/>
        <w:numPr>
          <w:ilvl w:val="1"/>
          <w:numId w:val="39"/>
        </w:numPr>
      </w:pPr>
      <w:r>
        <w:t>关于打包</w:t>
      </w:r>
    </w:p>
    <w:p>
      <w:r>
        <w:t>Guns现在是多模块组成，各个模块之间有依赖关系，打包时，先修改guns-admin模块的</w:t>
      </w:r>
    </w:p>
    <w:p>
      <w:pPr>
        <w:spacing w:after="0"/>
        <w:sectPr>
          <w:pgSz w:w="11900" w:h="16840"/>
          <w:pgMar w:top="1340" w:right="520" w:bottom="280" w:left="840" w:header="720" w:footer="720" w:gutter="0"/>
        </w:sectPr>
      </w:pPr>
    </w:p>
    <w:p>
      <w:pPr>
        <w:pStyle w:val="6"/>
        <w:ind w:left="110"/>
        <w:rPr>
          <w:sz w:val="20"/>
        </w:rPr>
      </w:pPr>
      <w:r>
        <w:rPr>
          <w:sz w:val="20"/>
        </w:rPr>
        <w:pict>
          <v:group id="_x0000_s1968" o:spid="_x0000_s1968" o:spt="203" style="height:155.1pt;width:385.55pt;" coordsize="7711,3102">
            <o:lock v:ext="edit"/>
            <v:shape id="_x0000_s1969" o:spid="_x0000_s1969" style="position:absolute;left:783;top:45;height:323;width:1536;" fillcolor="#D6DBDF" filled="t" stroked="f" coordorigin="783,45" coordsize="1536,323" path="m2258,368l845,368,821,363,801,350,788,330,783,306,783,107,788,83,801,63,821,50,845,45,2258,45,2282,50,2301,63,2315,83,2319,107,2319,306,2315,330,2301,350,2282,363,2258,368xe">
              <v:path arrowok="t"/>
              <v:fill on="t" focussize="0,0"/>
              <v:stroke on="f"/>
              <v:imagedata o:title=""/>
              <o:lock v:ext="edit"/>
            </v:shape>
            <v:shape id="_x0000_s1970" o:spid="_x0000_s1970" o:spt="75" type="#_x0000_t75" style="position:absolute;left:0;top:413;height:2688;width:7711;" filled="f" stroked="f" coordsize="21600,21600">
              <v:path/>
              <v:fill on="f" focussize="0,0"/>
              <v:stroke on="f"/>
              <v:imagedata r:id="rId146" o:title=""/>
              <o:lock v:ext="edit" aspectratio="t"/>
            </v:shape>
            <v:shape id="_x0000_s1971" o:spid="_x0000_s1971" o:spt="202" type="#_x0000_t202" style="position:absolute;left:0;top:0;height:3102;width:7711;" filled="f" stroked="f" coordsize="21600,21600">
              <v:path/>
              <v:fill on="f" focussize="0,0"/>
              <v:stroke on="f" joinstyle="miter"/>
              <v:imagedata o:title=""/>
              <o:lock v:ext="edit"/>
              <v:textbox inset="0mm,0mm,0mm,0mm">
                <w:txbxContent>
                  <w:p>
                    <w:pPr>
                      <w:spacing w:before="0" w:line="414" w:lineRule="exact"/>
                      <w:ind w:left="0" w:right="0" w:firstLine="0"/>
                      <w:jc w:val="left"/>
                      <w:rPr>
                        <w:sz w:val="24"/>
                      </w:rPr>
                    </w:pPr>
                    <w:r>
                      <w:rPr>
                        <w:color w:val="333333"/>
                        <w:sz w:val="24"/>
                      </w:rPr>
                      <w:t xml:space="preserve">pom的 </w:t>
                    </w:r>
                    <w:r>
                      <w:rPr>
                        <w:rFonts w:ascii="Courier New" w:eastAsia="Courier New"/>
                        <w:color w:val="2B3D4F"/>
                        <w:sz w:val="21"/>
                      </w:rPr>
                      <w:t xml:space="preserve">&lt;packaging&gt; </w:t>
                    </w:r>
                    <w:r>
                      <w:rPr>
                        <w:color w:val="333333"/>
                        <w:sz w:val="24"/>
                      </w:rPr>
                      <w:t>节点，改为jar或者war</w:t>
                    </w:r>
                  </w:p>
                </w:txbxContent>
              </v:textbox>
            </v:shape>
            <w10:wrap type="none"/>
            <w10:anchorlock/>
          </v:group>
        </w:pict>
      </w:r>
    </w:p>
    <w:p>
      <w:pPr>
        <w:pStyle w:val="6"/>
        <w:spacing w:before="13"/>
        <w:rPr>
          <w:sz w:val="9"/>
        </w:rPr>
      </w:pPr>
    </w:p>
    <w:p>
      <w:pPr>
        <w:spacing w:before="47" w:line="211" w:lineRule="auto"/>
        <w:ind w:left="110" w:right="458" w:firstLine="0"/>
        <w:jc w:val="left"/>
        <w:rPr>
          <w:sz w:val="24"/>
        </w:rPr>
      </w:pPr>
      <w:r>
        <w:pict>
          <v:shape id="_x0000_s1972" o:spid="_x0000_s1972" style="position:absolute;left:0pt;margin-left:72.05pt;margin-top:7.2pt;height:16.15pt;width:76.8pt;mso-position-horizontal-relative:page;z-index:-79872;mso-width-relative:page;mso-height-relative:page;" fillcolor="#D6DBDF" filled="t" stroked="f" coordorigin="1442,145" coordsize="1536,323" path="m2916,467l1503,467,1479,463,1460,449,1447,430,1442,406,1442,206,1447,182,1460,163,1479,150,1503,145,2916,145,2940,150,2960,163,2973,182,2978,206,2978,406,2973,430,2960,449,2940,463,2916,467xe">
            <v:path arrowok="t"/>
            <v:fill on="t" focussize="0,0"/>
            <v:stroke on="f"/>
            <v:imagedata o:title=""/>
            <o:lock v:ext="edit"/>
          </v:shape>
        </w:pict>
      </w:r>
      <w:r>
        <w:pict>
          <v:shape id="_x0000_s1973" o:spid="_x0000_s1973" style="position:absolute;left:0pt;margin-left:210.3pt;margin-top:7.2pt;height:16.15pt;width:237.35pt;mso-position-horizontal-relative:page;z-index:-79872;mso-width-relative:page;mso-height-relative:page;" fillcolor="#D6DBDF" filled="t" stroked="f" coordorigin="4207,145" coordsize="4747,323" path="m8892,467l4268,467,4244,463,4225,449,4212,430,4207,406,4207,206,4212,182,4225,163,4244,150,4268,145,8892,145,8915,150,8935,163,8948,182,8953,206,8953,406,8948,430,8935,449,8915,463,8892,467xe">
            <v:path arrowok="t"/>
            <v:fill on="t" focussize="0,0"/>
            <v:stroke on="f"/>
            <v:imagedata o:title=""/>
            <o:lock v:ext="edit"/>
          </v:shape>
        </w:pict>
      </w:r>
      <w:r>
        <w:rPr>
          <w:color w:val="333333"/>
          <w:spacing w:val="9"/>
          <w:sz w:val="24"/>
        </w:rPr>
        <w:t xml:space="preserve">再在 </w:t>
      </w:r>
      <w:r>
        <w:rPr>
          <w:rFonts w:ascii="Courier New" w:eastAsia="Courier New"/>
          <w:color w:val="2B3D4F"/>
          <w:sz w:val="21"/>
        </w:rPr>
        <w:t>guns-parent</w:t>
      </w:r>
      <w:r>
        <w:rPr>
          <w:rFonts w:ascii="Courier New" w:eastAsia="Courier New"/>
          <w:color w:val="2B3D4F"/>
          <w:spacing w:val="-51"/>
          <w:sz w:val="21"/>
        </w:rPr>
        <w:t xml:space="preserve"> </w:t>
      </w:r>
      <w:r>
        <w:rPr>
          <w:color w:val="333333"/>
          <w:spacing w:val="4"/>
          <w:sz w:val="24"/>
        </w:rPr>
        <w:t xml:space="preserve">目录下输入 </w:t>
      </w:r>
      <w:r>
        <w:rPr>
          <w:rFonts w:ascii="Courier New" w:eastAsia="Courier New"/>
          <w:color w:val="2B3D4F"/>
          <w:sz w:val="21"/>
        </w:rPr>
        <w:t>clean package -Dmaven.test.skip=true</w:t>
      </w:r>
      <w:r>
        <w:rPr>
          <w:rFonts w:ascii="Courier New" w:eastAsia="Courier New"/>
          <w:color w:val="2B3D4F"/>
          <w:spacing w:val="-67"/>
          <w:sz w:val="21"/>
        </w:rPr>
        <w:t xml:space="preserve"> </w:t>
      </w:r>
      <w:r>
        <w:rPr>
          <w:color w:val="333333"/>
          <w:sz w:val="24"/>
        </w:rPr>
        <w:t>来打出所有模块的包</w:t>
      </w:r>
    </w:p>
    <w:p>
      <w:pPr>
        <w:pStyle w:val="6"/>
        <w:ind w:left="110"/>
        <w:rPr>
          <w:sz w:val="20"/>
        </w:rPr>
      </w:pPr>
      <w:r>
        <w:rPr>
          <w:sz w:val="20"/>
        </w:rPr>
        <w:drawing>
          <wp:inline distT="0" distB="0" distL="0" distR="0">
            <wp:extent cx="6461125" cy="1605280"/>
            <wp:effectExtent l="0" t="0" r="0" b="0"/>
            <wp:docPr id="157"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5.png"/>
                    <pic:cNvPicPr>
                      <a:picLocks noChangeAspect="1"/>
                    </pic:cNvPicPr>
                  </pic:nvPicPr>
                  <pic:blipFill>
                    <a:blip r:embed="rId147" cstate="print"/>
                    <a:stretch>
                      <a:fillRect/>
                    </a:stretch>
                  </pic:blipFill>
                  <pic:spPr>
                    <a:xfrm>
                      <a:off x="0" y="0"/>
                      <a:ext cx="6461295" cy="1605534"/>
                    </a:xfrm>
                    <a:prstGeom prst="rect">
                      <a:avLst/>
                    </a:prstGeom>
                  </pic:spPr>
                </pic:pic>
              </a:graphicData>
            </a:graphic>
          </wp:inline>
        </w:drawing>
      </w:r>
    </w:p>
    <w:p>
      <w:pPr>
        <w:pStyle w:val="6"/>
        <w:spacing w:before="220"/>
        <w:ind w:left="110"/>
      </w:pPr>
      <w:r>
        <w:drawing>
          <wp:anchor distT="0" distB="0" distL="0" distR="0" simplePos="0" relativeHeight="17408" behindDoc="0" locked="0" layoutInCell="1" allowOverlap="1">
            <wp:simplePos x="0" y="0"/>
            <wp:positionH relativeFrom="page">
              <wp:posOffset>603250</wp:posOffset>
            </wp:positionH>
            <wp:positionV relativeFrom="paragraph">
              <wp:posOffset>443230</wp:posOffset>
            </wp:positionV>
            <wp:extent cx="5881370" cy="3335655"/>
            <wp:effectExtent l="0" t="0" r="0" b="0"/>
            <wp:wrapNone/>
            <wp:docPr id="15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46.png"/>
                    <pic:cNvPicPr>
                      <a:picLocks noChangeAspect="1"/>
                    </pic:cNvPicPr>
                  </pic:nvPicPr>
                  <pic:blipFill>
                    <a:blip r:embed="rId148" cstate="print"/>
                    <a:stretch>
                      <a:fillRect/>
                    </a:stretch>
                  </pic:blipFill>
                  <pic:spPr>
                    <a:xfrm>
                      <a:off x="0" y="0"/>
                      <a:ext cx="5881420" cy="3335731"/>
                    </a:xfrm>
                    <a:prstGeom prst="rect">
                      <a:avLst/>
                    </a:prstGeom>
                  </pic:spPr>
                </pic:pic>
              </a:graphicData>
            </a:graphic>
          </wp:anchor>
        </w:drawing>
      </w:r>
      <w:r>
        <w:rPr>
          <w:color w:val="333333"/>
          <w:w w:val="105"/>
        </w:rPr>
        <w:t>执行成功后，在guns-admin目录下即可看到打好的包</w:t>
      </w: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rPr>
          <w:sz w:val="32"/>
        </w:rPr>
      </w:pPr>
    </w:p>
    <w:p>
      <w:pPr>
        <w:pStyle w:val="6"/>
        <w:spacing w:before="16"/>
        <w:rPr>
          <w:sz w:val="34"/>
        </w:rPr>
      </w:pPr>
    </w:p>
    <w:p>
      <w:pPr>
        <w:pStyle w:val="3"/>
        <w:numPr>
          <w:ilvl w:val="1"/>
          <w:numId w:val="39"/>
        </w:numPr>
        <w:tabs>
          <w:tab w:val="left" w:pos="662"/>
        </w:tabs>
        <w:spacing w:before="0" w:after="0" w:line="240" w:lineRule="auto"/>
        <w:ind w:left="661" w:right="0" w:hanging="551"/>
        <w:jc w:val="left"/>
      </w:pPr>
      <w:r>
        <w:rPr>
          <w:color w:val="333333"/>
        </w:rPr>
        <w:t>查询结果的驼峰转化问题</w:t>
      </w:r>
    </w:p>
    <w:p>
      <w:pPr>
        <w:spacing w:after="0" w:line="240" w:lineRule="auto"/>
        <w:jc w:val="left"/>
        <w:sectPr>
          <w:pgSz w:w="11900" w:h="16840"/>
          <w:pgMar w:top="1440" w:right="520" w:bottom="280" w:left="840" w:header="720" w:footer="720" w:gutter="0"/>
        </w:sectPr>
      </w:pPr>
    </w:p>
    <w:p>
      <w:pPr>
        <w:pStyle w:val="6"/>
        <w:spacing w:line="502" w:lineRule="exact"/>
        <w:ind w:left="110"/>
        <w:jc w:val="both"/>
      </w:pPr>
      <w:r>
        <w:rPr>
          <w:color w:val="333333"/>
          <w:w w:val="105"/>
        </w:rPr>
        <w:t>直接参考</w:t>
      </w:r>
      <w:r>
        <w:fldChar w:fldCharType="begin"/>
      </w:r>
      <w:r>
        <w:instrText xml:space="preserve"> HYPERLINK "http://baomidou.oschina.io/mybatis-plus-doc/%23/question?id=%e5%bc%80%e5%90%af%e6%9f%a5%e8%af%a2%e7%bb%93%e6%9e%9c%e3%80%90%e4%b8%8b%e5%88%92%e7%ba%bf%e8%bd%ac%e9%a9%bc%e5%b3%b0%e3%80%91" \h </w:instrText>
      </w:r>
      <w:r>
        <w:fldChar w:fldCharType="separate"/>
      </w:r>
      <w:r>
        <w:rPr>
          <w:color w:val="0087CC"/>
          <w:w w:val="105"/>
        </w:rPr>
        <w:t>mp的文档</w:t>
      </w:r>
      <w:r>
        <w:rPr>
          <w:color w:val="0087CC"/>
          <w:w w:val="105"/>
        </w:rPr>
        <w:fldChar w:fldCharType="end"/>
      </w:r>
    </w:p>
    <w:p>
      <w:pPr>
        <w:pStyle w:val="3"/>
        <w:numPr>
          <w:ilvl w:val="1"/>
          <w:numId w:val="39"/>
        </w:numPr>
        <w:tabs>
          <w:tab w:val="left" w:pos="851"/>
        </w:tabs>
        <w:spacing w:before="233" w:after="0" w:line="240" w:lineRule="auto"/>
        <w:ind w:left="850" w:right="0" w:hanging="740"/>
        <w:jc w:val="both"/>
      </w:pPr>
      <w:r>
        <w:rPr>
          <w:color w:val="333333"/>
        </w:rPr>
        <w:t>为何使用beetl</w:t>
      </w:r>
    </w:p>
    <w:p>
      <w:pPr>
        <w:pStyle w:val="6"/>
        <w:spacing w:before="223"/>
        <w:ind w:left="110"/>
        <w:jc w:val="both"/>
      </w:pPr>
      <w:r>
        <w:fldChar w:fldCharType="begin"/>
      </w:r>
      <w:r>
        <w:instrText xml:space="preserve"> HYPERLINK "http://ibeetl.com/guide/#beetl" \h </w:instrText>
      </w:r>
      <w:r>
        <w:fldChar w:fldCharType="separate"/>
      </w:r>
      <w:r>
        <w:rPr>
          <w:color w:val="0087CC"/>
        </w:rPr>
        <w:t>beetl</w:t>
      </w:r>
      <w:r>
        <w:rPr>
          <w:color w:val="0087CC"/>
        </w:rPr>
        <w:fldChar w:fldCharType="end"/>
      </w:r>
      <w:r>
        <w:rPr>
          <w:color w:val="333333"/>
        </w:rPr>
        <w:t>具有语法简介，性能超高，文档全，社区活跃等特点，所以建议用beetl模板引擎</w:t>
      </w:r>
    </w:p>
    <w:p>
      <w:pPr>
        <w:pStyle w:val="3"/>
        <w:numPr>
          <w:ilvl w:val="1"/>
          <w:numId w:val="39"/>
        </w:numPr>
        <w:tabs>
          <w:tab w:val="left" w:pos="851"/>
        </w:tabs>
        <w:spacing w:before="233" w:after="0" w:line="240" w:lineRule="auto"/>
        <w:ind w:left="850" w:right="0" w:hanging="740"/>
        <w:jc w:val="both"/>
      </w:pPr>
      <w:r>
        <w:rPr>
          <w:color w:val="333333"/>
        </w:rPr>
        <w:t>为何有的业务没有service层</w:t>
      </w:r>
    </w:p>
    <w:p>
      <w:pPr>
        <w:pStyle w:val="6"/>
        <w:spacing w:before="223" w:line="462" w:lineRule="exact"/>
        <w:ind w:left="110"/>
        <w:jc w:val="both"/>
      </w:pPr>
      <w:r>
        <w:rPr>
          <w:color w:val="333333"/>
        </w:rPr>
        <w:t>部分业务比较简单，所以就没写service层，写service是为了让复杂业务更有条理，更清晰。</w:t>
      </w:r>
    </w:p>
    <w:p>
      <w:pPr>
        <w:pStyle w:val="6"/>
        <w:spacing w:line="462" w:lineRule="exact"/>
        <w:ind w:left="110"/>
        <w:jc w:val="both"/>
      </w:pPr>
      <w:r>
        <w:rPr>
          <w:color w:val="333333"/>
        </w:rPr>
        <w:t>(此项仅供参考)</w:t>
      </w:r>
    </w:p>
    <w:p>
      <w:pPr>
        <w:pStyle w:val="3"/>
        <w:numPr>
          <w:ilvl w:val="1"/>
          <w:numId w:val="39"/>
        </w:numPr>
        <w:tabs>
          <w:tab w:val="left" w:pos="851"/>
        </w:tabs>
        <w:spacing w:before="233" w:after="0" w:line="240" w:lineRule="auto"/>
        <w:ind w:left="850" w:right="0" w:hanging="740"/>
        <w:jc w:val="both"/>
      </w:pPr>
      <w:r>
        <w:rPr>
          <w:color w:val="333333"/>
        </w:rPr>
        <w:t>为何既有dao，又有mapper</w:t>
      </w:r>
    </w:p>
    <w:p>
      <w:pPr>
        <w:pStyle w:val="6"/>
        <w:spacing w:before="288" w:line="196" w:lineRule="auto"/>
        <w:ind w:left="110" w:right="378"/>
        <w:jc w:val="both"/>
      </w:pPr>
      <w:r>
        <w:rPr>
          <w:color w:val="333333"/>
          <w:spacing w:val="-1"/>
        </w:rPr>
        <w:t>mapper</w:t>
      </w:r>
      <w:r>
        <w:rPr>
          <w:color w:val="333333"/>
        </w:rPr>
        <w:t xml:space="preserve">是mybatis-plus自动生成的，里边有许多mybatis-plus增强的方法，dao是自己写的  业务，mybatis-plus自动生成代码时会覆盖mapper，所以就把自己写的dao分开了，生成代  </w:t>
      </w:r>
      <w:r>
        <w:rPr>
          <w:color w:val="333333"/>
          <w:w w:val="105"/>
        </w:rPr>
        <w:t>码的时候不影响。(此项仅供参考)</w:t>
      </w:r>
    </w:p>
    <w:p>
      <w:pPr>
        <w:pStyle w:val="6"/>
        <w:spacing w:before="10"/>
        <w:rPr>
          <w:sz w:val="19"/>
        </w:rPr>
      </w:pPr>
      <w:r>
        <w:pict>
          <v:group id="_x0000_s1974" o:spid="_x0000_s1974" o:spt="203" style="position:absolute;left:0pt;margin-left:47.5pt;margin-top:22.6pt;height:0.8pt;width:506.9pt;mso-position-horizontal-relative:page;mso-wrap-distance-bottom:0pt;mso-wrap-distance-top:0pt;z-index:15360;mso-width-relative:page;mso-height-relative:page;" coordorigin="950,453" coordsize="10138,16">
            <o:lock v:ext="edit"/>
            <v:rect id="_x0000_s1975" o:spid="_x0000_s1975" o:spt="1" style="position:absolute;left:950;top:452;height:16;width:16;" fillcolor="#CFCFCF" filled="t" stroked="f" coordsize="21600,21600">
              <v:path/>
              <v:fill on="t" focussize="0,0"/>
              <v:stroke on="f"/>
              <v:imagedata o:title=""/>
              <o:lock v:ext="edit"/>
            </v:rect>
            <v:rect id="_x0000_s1976" o:spid="_x0000_s1976" o:spt="1" style="position:absolute;left:11072;top:452;height:16;width:16;" fillcolor="#CFCFCF" filled="t" stroked="f" coordsize="21600,21600">
              <v:path/>
              <v:fill on="t" focussize="0,0"/>
              <v:stroke on="f"/>
              <v:imagedata o:title=""/>
              <o:lock v:ext="edit"/>
            </v:rect>
            <v:line id="_x0000_s1977" o:spid="_x0000_s1977" o:spt="20" style="position:absolute;left:966;top:460;height:0;width:10107;" stroked="t" coordsize="21600,21600">
              <v:path arrowok="t"/>
              <v:fill focussize="0,0"/>
              <v:stroke weight="0.768031496062992pt" color="#CFCFCF" dashstyle="dash"/>
              <v:imagedata o:title=""/>
              <o:lock v:ext="edit"/>
            </v:line>
            <w10:wrap type="topAndBottom"/>
          </v:group>
        </w:pict>
      </w:r>
    </w:p>
    <w:sectPr>
      <w:pgSz w:w="11900" w:h="16840"/>
      <w:pgMar w:top="1360" w:right="520" w:bottom="280" w:left="8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Noto Sans CJK JP Regular">
    <w:altName w:val="Segoe Print"/>
    <w:panose1 w:val="00000000000000000000"/>
    <w:charset w:val="00"/>
    <w:family w:val="swiss"/>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Droid Sans Fallback">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2FF" w:usb1="400004FF" w:usb2="0000000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1"/>
      <w:numFmt w:val="decimal"/>
      <w:lvlText w:val="%1."/>
      <w:lvlJc w:val="left"/>
      <w:pPr>
        <w:ind w:left="386" w:hanging="276"/>
        <w:jc w:val="left"/>
      </w:pPr>
      <w:rPr>
        <w:rFonts w:hint="default" w:ascii="Noto Sans CJK JP Regular" w:hAnsi="Noto Sans CJK JP Regular" w:eastAsia="Noto Sans CJK JP Regular" w:cs="Noto Sans CJK JP Regular"/>
        <w:color w:val="333333"/>
        <w:spacing w:val="-1"/>
        <w:w w:val="88"/>
        <w:sz w:val="24"/>
        <w:szCs w:val="24"/>
      </w:rPr>
    </w:lvl>
    <w:lvl w:ilvl="1" w:tentative="0">
      <w:start w:val="0"/>
      <w:numFmt w:val="bullet"/>
      <w:lvlText w:val="•"/>
      <w:lvlJc w:val="left"/>
      <w:pPr>
        <w:ind w:left="1396" w:hanging="276"/>
      </w:pPr>
      <w:rPr>
        <w:rFonts w:hint="default"/>
      </w:rPr>
    </w:lvl>
    <w:lvl w:ilvl="2" w:tentative="0">
      <w:start w:val="0"/>
      <w:numFmt w:val="bullet"/>
      <w:lvlText w:val="•"/>
      <w:lvlJc w:val="left"/>
      <w:pPr>
        <w:ind w:left="2412" w:hanging="276"/>
      </w:pPr>
      <w:rPr>
        <w:rFonts w:hint="default"/>
      </w:rPr>
    </w:lvl>
    <w:lvl w:ilvl="3" w:tentative="0">
      <w:start w:val="0"/>
      <w:numFmt w:val="bullet"/>
      <w:lvlText w:val="•"/>
      <w:lvlJc w:val="left"/>
      <w:pPr>
        <w:ind w:left="3428" w:hanging="276"/>
      </w:pPr>
      <w:rPr>
        <w:rFonts w:hint="default"/>
      </w:rPr>
    </w:lvl>
    <w:lvl w:ilvl="4" w:tentative="0">
      <w:start w:val="0"/>
      <w:numFmt w:val="bullet"/>
      <w:lvlText w:val="•"/>
      <w:lvlJc w:val="left"/>
      <w:pPr>
        <w:ind w:left="4444" w:hanging="276"/>
      </w:pPr>
      <w:rPr>
        <w:rFonts w:hint="default"/>
      </w:rPr>
    </w:lvl>
    <w:lvl w:ilvl="5" w:tentative="0">
      <w:start w:val="0"/>
      <w:numFmt w:val="bullet"/>
      <w:lvlText w:val="•"/>
      <w:lvlJc w:val="left"/>
      <w:pPr>
        <w:ind w:left="5460" w:hanging="276"/>
      </w:pPr>
      <w:rPr>
        <w:rFonts w:hint="default"/>
      </w:rPr>
    </w:lvl>
    <w:lvl w:ilvl="6" w:tentative="0">
      <w:start w:val="0"/>
      <w:numFmt w:val="bullet"/>
      <w:lvlText w:val="•"/>
      <w:lvlJc w:val="left"/>
      <w:pPr>
        <w:ind w:left="6476" w:hanging="276"/>
      </w:pPr>
      <w:rPr>
        <w:rFonts w:hint="default"/>
      </w:rPr>
    </w:lvl>
    <w:lvl w:ilvl="7" w:tentative="0">
      <w:start w:val="0"/>
      <w:numFmt w:val="bullet"/>
      <w:lvlText w:val="•"/>
      <w:lvlJc w:val="left"/>
      <w:pPr>
        <w:ind w:left="7492" w:hanging="276"/>
      </w:pPr>
      <w:rPr>
        <w:rFonts w:hint="default"/>
      </w:rPr>
    </w:lvl>
    <w:lvl w:ilvl="8" w:tentative="0">
      <w:start w:val="0"/>
      <w:numFmt w:val="bullet"/>
      <w:lvlText w:val="•"/>
      <w:lvlJc w:val="left"/>
      <w:pPr>
        <w:ind w:left="8508" w:hanging="276"/>
      </w:pPr>
      <w:rPr>
        <w:rFonts w:hint="default"/>
      </w:rPr>
    </w:lvl>
  </w:abstractNum>
  <w:abstractNum w:abstractNumId="1">
    <w:nsid w:val="845B5372"/>
    <w:multiLevelType w:val="multilevel"/>
    <w:tmpl w:val="845B5372"/>
    <w:lvl w:ilvl="0" w:tentative="0">
      <w:start w:val="22"/>
      <w:numFmt w:val="decimal"/>
      <w:lvlText w:val="%1."/>
      <w:lvlJc w:val="left"/>
      <w:pPr>
        <w:ind w:left="2568" w:hanging="2366"/>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3358" w:hanging="2366"/>
      </w:pPr>
      <w:rPr>
        <w:rFonts w:hint="default"/>
      </w:rPr>
    </w:lvl>
    <w:lvl w:ilvl="2" w:tentative="0">
      <w:start w:val="0"/>
      <w:numFmt w:val="bullet"/>
      <w:lvlText w:val="•"/>
      <w:lvlJc w:val="left"/>
      <w:pPr>
        <w:ind w:left="4156" w:hanging="2366"/>
      </w:pPr>
      <w:rPr>
        <w:rFonts w:hint="default"/>
      </w:rPr>
    </w:lvl>
    <w:lvl w:ilvl="3" w:tentative="0">
      <w:start w:val="0"/>
      <w:numFmt w:val="bullet"/>
      <w:lvlText w:val="•"/>
      <w:lvlJc w:val="left"/>
      <w:pPr>
        <w:ind w:left="4954" w:hanging="2366"/>
      </w:pPr>
      <w:rPr>
        <w:rFonts w:hint="default"/>
      </w:rPr>
    </w:lvl>
    <w:lvl w:ilvl="4" w:tentative="0">
      <w:start w:val="0"/>
      <w:numFmt w:val="bullet"/>
      <w:lvlText w:val="•"/>
      <w:lvlJc w:val="left"/>
      <w:pPr>
        <w:ind w:left="5752" w:hanging="2366"/>
      </w:pPr>
      <w:rPr>
        <w:rFonts w:hint="default"/>
      </w:rPr>
    </w:lvl>
    <w:lvl w:ilvl="5" w:tentative="0">
      <w:start w:val="0"/>
      <w:numFmt w:val="bullet"/>
      <w:lvlText w:val="•"/>
      <w:lvlJc w:val="left"/>
      <w:pPr>
        <w:ind w:left="6550" w:hanging="2366"/>
      </w:pPr>
      <w:rPr>
        <w:rFonts w:hint="default"/>
      </w:rPr>
    </w:lvl>
    <w:lvl w:ilvl="6" w:tentative="0">
      <w:start w:val="0"/>
      <w:numFmt w:val="bullet"/>
      <w:lvlText w:val="•"/>
      <w:lvlJc w:val="left"/>
      <w:pPr>
        <w:ind w:left="7348" w:hanging="2366"/>
      </w:pPr>
      <w:rPr>
        <w:rFonts w:hint="default"/>
      </w:rPr>
    </w:lvl>
    <w:lvl w:ilvl="7" w:tentative="0">
      <w:start w:val="0"/>
      <w:numFmt w:val="bullet"/>
      <w:lvlText w:val="•"/>
      <w:lvlJc w:val="left"/>
      <w:pPr>
        <w:ind w:left="8146" w:hanging="2366"/>
      </w:pPr>
      <w:rPr>
        <w:rFonts w:hint="default"/>
      </w:rPr>
    </w:lvl>
    <w:lvl w:ilvl="8" w:tentative="0">
      <w:start w:val="0"/>
      <w:numFmt w:val="bullet"/>
      <w:lvlText w:val="•"/>
      <w:lvlJc w:val="left"/>
      <w:pPr>
        <w:ind w:left="8944" w:hanging="2366"/>
      </w:pPr>
      <w:rPr>
        <w:rFonts w:hint="default"/>
      </w:rPr>
    </w:lvl>
  </w:abstractNum>
  <w:abstractNum w:abstractNumId="2">
    <w:nsid w:val="8461FADE"/>
    <w:multiLevelType w:val="multilevel"/>
    <w:tmpl w:val="8461FADE"/>
    <w:lvl w:ilvl="0" w:tentative="0">
      <w:start w:val="4"/>
      <w:numFmt w:val="decimal"/>
      <w:lvlText w:val="%1."/>
      <w:lvlJc w:val="left"/>
      <w:pPr>
        <w:ind w:left="558" w:hanging="449"/>
        <w:jc w:val="left"/>
      </w:pPr>
      <w:rPr>
        <w:rFonts w:hint="default" w:ascii="Noto Sans CJK JP Regular" w:hAnsi="Noto Sans CJK JP Regular" w:eastAsia="Noto Sans CJK JP Regular" w:cs="Noto Sans CJK JP Regular"/>
        <w:color w:val="333333"/>
        <w:spacing w:val="-1"/>
        <w:w w:val="86"/>
        <w:sz w:val="40"/>
        <w:szCs w:val="40"/>
      </w:rPr>
    </w:lvl>
    <w:lvl w:ilvl="1" w:tentative="0">
      <w:start w:val="1"/>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035" w:hanging="701"/>
      </w:pPr>
      <w:rPr>
        <w:rFonts w:hint="default"/>
      </w:rPr>
    </w:lvl>
    <w:lvl w:ilvl="4" w:tentative="0">
      <w:start w:val="0"/>
      <w:numFmt w:val="bullet"/>
      <w:lvlText w:val="•"/>
      <w:lvlJc w:val="left"/>
      <w:pPr>
        <w:ind w:left="3250" w:hanging="701"/>
      </w:pPr>
      <w:rPr>
        <w:rFonts w:hint="default"/>
      </w:rPr>
    </w:lvl>
    <w:lvl w:ilvl="5" w:tentative="0">
      <w:start w:val="0"/>
      <w:numFmt w:val="bullet"/>
      <w:lvlText w:val="•"/>
      <w:lvlJc w:val="left"/>
      <w:pPr>
        <w:ind w:left="4465" w:hanging="701"/>
      </w:pPr>
      <w:rPr>
        <w:rFonts w:hint="default"/>
      </w:rPr>
    </w:lvl>
    <w:lvl w:ilvl="6" w:tentative="0">
      <w:start w:val="0"/>
      <w:numFmt w:val="bullet"/>
      <w:lvlText w:val="•"/>
      <w:lvlJc w:val="left"/>
      <w:pPr>
        <w:ind w:left="5680" w:hanging="701"/>
      </w:pPr>
      <w:rPr>
        <w:rFonts w:hint="default"/>
      </w:rPr>
    </w:lvl>
    <w:lvl w:ilvl="7" w:tentative="0">
      <w:start w:val="0"/>
      <w:numFmt w:val="bullet"/>
      <w:lvlText w:val="•"/>
      <w:lvlJc w:val="left"/>
      <w:pPr>
        <w:ind w:left="6895" w:hanging="701"/>
      </w:pPr>
      <w:rPr>
        <w:rFonts w:hint="default"/>
      </w:rPr>
    </w:lvl>
    <w:lvl w:ilvl="8" w:tentative="0">
      <w:start w:val="0"/>
      <w:numFmt w:val="bullet"/>
      <w:lvlText w:val="•"/>
      <w:lvlJc w:val="left"/>
      <w:pPr>
        <w:ind w:left="8110" w:hanging="701"/>
      </w:pPr>
      <w:rPr>
        <w:rFonts w:hint="default"/>
      </w:rPr>
    </w:lvl>
  </w:abstractNum>
  <w:abstractNum w:abstractNumId="3">
    <w:nsid w:val="91995D4F"/>
    <w:multiLevelType w:val="multilevel"/>
    <w:tmpl w:val="91995D4F"/>
    <w:lvl w:ilvl="0" w:tentative="0">
      <w:start w:val="13"/>
      <w:numFmt w:val="decimal"/>
      <w:lvlText w:val="%1."/>
      <w:lvlJc w:val="left"/>
      <w:pPr>
        <w:ind w:left="1016" w:hanging="1337"/>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1140" w:hanging="1337"/>
      </w:pPr>
      <w:rPr>
        <w:rFonts w:hint="default"/>
      </w:rPr>
    </w:lvl>
    <w:lvl w:ilvl="2" w:tentative="0">
      <w:start w:val="0"/>
      <w:numFmt w:val="bullet"/>
      <w:lvlText w:val="•"/>
      <w:lvlJc w:val="left"/>
      <w:pPr>
        <w:ind w:left="2184" w:hanging="1337"/>
      </w:pPr>
      <w:rPr>
        <w:rFonts w:hint="default"/>
      </w:rPr>
    </w:lvl>
    <w:lvl w:ilvl="3" w:tentative="0">
      <w:start w:val="0"/>
      <w:numFmt w:val="bullet"/>
      <w:lvlText w:val="•"/>
      <w:lvlJc w:val="left"/>
      <w:pPr>
        <w:ind w:left="3228" w:hanging="1337"/>
      </w:pPr>
      <w:rPr>
        <w:rFonts w:hint="default"/>
      </w:rPr>
    </w:lvl>
    <w:lvl w:ilvl="4" w:tentative="0">
      <w:start w:val="0"/>
      <w:numFmt w:val="bullet"/>
      <w:lvlText w:val="•"/>
      <w:lvlJc w:val="left"/>
      <w:pPr>
        <w:ind w:left="4273" w:hanging="1337"/>
      </w:pPr>
      <w:rPr>
        <w:rFonts w:hint="default"/>
      </w:rPr>
    </w:lvl>
    <w:lvl w:ilvl="5" w:tentative="0">
      <w:start w:val="0"/>
      <w:numFmt w:val="bullet"/>
      <w:lvlText w:val="•"/>
      <w:lvlJc w:val="left"/>
      <w:pPr>
        <w:ind w:left="5317" w:hanging="1337"/>
      </w:pPr>
      <w:rPr>
        <w:rFonts w:hint="default"/>
      </w:rPr>
    </w:lvl>
    <w:lvl w:ilvl="6" w:tentative="0">
      <w:start w:val="0"/>
      <w:numFmt w:val="bullet"/>
      <w:lvlText w:val="•"/>
      <w:lvlJc w:val="left"/>
      <w:pPr>
        <w:ind w:left="6362" w:hanging="1337"/>
      </w:pPr>
      <w:rPr>
        <w:rFonts w:hint="default"/>
      </w:rPr>
    </w:lvl>
    <w:lvl w:ilvl="7" w:tentative="0">
      <w:start w:val="0"/>
      <w:numFmt w:val="bullet"/>
      <w:lvlText w:val="•"/>
      <w:lvlJc w:val="left"/>
      <w:pPr>
        <w:ind w:left="7406" w:hanging="1337"/>
      </w:pPr>
      <w:rPr>
        <w:rFonts w:hint="default"/>
      </w:rPr>
    </w:lvl>
    <w:lvl w:ilvl="8" w:tentative="0">
      <w:start w:val="0"/>
      <w:numFmt w:val="bullet"/>
      <w:lvlText w:val="•"/>
      <w:lvlJc w:val="left"/>
      <w:pPr>
        <w:ind w:left="8451" w:hanging="1337"/>
      </w:pPr>
      <w:rPr>
        <w:rFonts w:hint="default"/>
      </w:rPr>
    </w:lvl>
  </w:abstractNum>
  <w:abstractNum w:abstractNumId="4">
    <w:nsid w:val="9239341B"/>
    <w:multiLevelType w:val="multilevel"/>
    <w:tmpl w:val="9239341B"/>
    <w:lvl w:ilvl="0" w:tentative="0">
      <w:start w:val="3"/>
      <w:numFmt w:val="decimal"/>
      <w:lvlText w:val="%1"/>
      <w:lvlJc w:val="left"/>
      <w:pPr>
        <w:ind w:left="661" w:hanging="552"/>
        <w:jc w:val="left"/>
      </w:pPr>
      <w:rPr>
        <w:rFonts w:hint="default"/>
      </w:rPr>
    </w:lvl>
    <w:lvl w:ilvl="1" w:tentative="0">
      <w:start w:val="2"/>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980" w:hanging="701"/>
      </w:pPr>
      <w:rPr>
        <w:rFonts w:hint="default"/>
      </w:rPr>
    </w:lvl>
    <w:lvl w:ilvl="4" w:tentative="0">
      <w:start w:val="0"/>
      <w:numFmt w:val="bullet"/>
      <w:lvlText w:val="•"/>
      <w:lvlJc w:val="left"/>
      <w:pPr>
        <w:ind w:left="4060" w:hanging="701"/>
      </w:pPr>
      <w:rPr>
        <w:rFonts w:hint="default"/>
      </w:rPr>
    </w:lvl>
    <w:lvl w:ilvl="5" w:tentative="0">
      <w:start w:val="0"/>
      <w:numFmt w:val="bullet"/>
      <w:lvlText w:val="•"/>
      <w:lvlJc w:val="left"/>
      <w:pPr>
        <w:ind w:left="5140" w:hanging="701"/>
      </w:pPr>
      <w:rPr>
        <w:rFonts w:hint="default"/>
      </w:rPr>
    </w:lvl>
    <w:lvl w:ilvl="6" w:tentative="0">
      <w:start w:val="0"/>
      <w:numFmt w:val="bullet"/>
      <w:lvlText w:val="•"/>
      <w:lvlJc w:val="left"/>
      <w:pPr>
        <w:ind w:left="6220" w:hanging="701"/>
      </w:pPr>
      <w:rPr>
        <w:rFonts w:hint="default"/>
      </w:rPr>
    </w:lvl>
    <w:lvl w:ilvl="7" w:tentative="0">
      <w:start w:val="0"/>
      <w:numFmt w:val="bullet"/>
      <w:lvlText w:val="•"/>
      <w:lvlJc w:val="left"/>
      <w:pPr>
        <w:ind w:left="7300" w:hanging="701"/>
      </w:pPr>
      <w:rPr>
        <w:rFonts w:hint="default"/>
      </w:rPr>
    </w:lvl>
    <w:lvl w:ilvl="8" w:tentative="0">
      <w:start w:val="0"/>
      <w:numFmt w:val="bullet"/>
      <w:lvlText w:val="•"/>
      <w:lvlJc w:val="left"/>
      <w:pPr>
        <w:ind w:left="8380" w:hanging="701"/>
      </w:pPr>
      <w:rPr>
        <w:rFonts w:hint="default"/>
      </w:rPr>
    </w:lvl>
  </w:abstractNum>
  <w:abstractNum w:abstractNumId="5">
    <w:nsid w:val="9288B902"/>
    <w:multiLevelType w:val="multilevel"/>
    <w:tmpl w:val="9288B902"/>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882" w:hanging="258"/>
      </w:pPr>
      <w:rPr>
        <w:rFonts w:hint="default"/>
      </w:rPr>
    </w:lvl>
    <w:lvl w:ilvl="2" w:tentative="0">
      <w:start w:val="0"/>
      <w:numFmt w:val="bullet"/>
      <w:lvlText w:val="•"/>
      <w:lvlJc w:val="left"/>
      <w:pPr>
        <w:ind w:left="1384" w:hanging="258"/>
      </w:pPr>
      <w:rPr>
        <w:rFonts w:hint="default"/>
      </w:rPr>
    </w:lvl>
    <w:lvl w:ilvl="3" w:tentative="0">
      <w:start w:val="0"/>
      <w:numFmt w:val="bullet"/>
      <w:lvlText w:val="•"/>
      <w:lvlJc w:val="left"/>
      <w:pPr>
        <w:ind w:left="1886" w:hanging="258"/>
      </w:pPr>
      <w:rPr>
        <w:rFonts w:hint="default"/>
      </w:rPr>
    </w:lvl>
    <w:lvl w:ilvl="4" w:tentative="0">
      <w:start w:val="0"/>
      <w:numFmt w:val="bullet"/>
      <w:lvlText w:val="•"/>
      <w:lvlJc w:val="left"/>
      <w:pPr>
        <w:ind w:left="2388" w:hanging="258"/>
      </w:pPr>
      <w:rPr>
        <w:rFonts w:hint="default"/>
      </w:rPr>
    </w:lvl>
    <w:lvl w:ilvl="5" w:tentative="0">
      <w:start w:val="0"/>
      <w:numFmt w:val="bullet"/>
      <w:lvlText w:val="•"/>
      <w:lvlJc w:val="left"/>
      <w:pPr>
        <w:ind w:left="2891" w:hanging="258"/>
      </w:pPr>
      <w:rPr>
        <w:rFonts w:hint="default"/>
      </w:rPr>
    </w:lvl>
    <w:lvl w:ilvl="6" w:tentative="0">
      <w:start w:val="0"/>
      <w:numFmt w:val="bullet"/>
      <w:lvlText w:val="•"/>
      <w:lvlJc w:val="left"/>
      <w:pPr>
        <w:ind w:left="3393" w:hanging="258"/>
      </w:pPr>
      <w:rPr>
        <w:rFonts w:hint="default"/>
      </w:rPr>
    </w:lvl>
    <w:lvl w:ilvl="7" w:tentative="0">
      <w:start w:val="0"/>
      <w:numFmt w:val="bullet"/>
      <w:lvlText w:val="•"/>
      <w:lvlJc w:val="left"/>
      <w:pPr>
        <w:ind w:left="3895" w:hanging="258"/>
      </w:pPr>
      <w:rPr>
        <w:rFonts w:hint="default"/>
      </w:rPr>
    </w:lvl>
    <w:lvl w:ilvl="8" w:tentative="0">
      <w:start w:val="0"/>
      <w:numFmt w:val="bullet"/>
      <w:lvlText w:val="•"/>
      <w:lvlJc w:val="left"/>
      <w:pPr>
        <w:ind w:left="4397" w:hanging="258"/>
      </w:pPr>
      <w:rPr>
        <w:rFonts w:hint="default"/>
      </w:rPr>
    </w:lvl>
  </w:abstractNum>
  <w:abstractNum w:abstractNumId="6">
    <w:nsid w:val="9C8AC8EF"/>
    <w:multiLevelType w:val="multilevel"/>
    <w:tmpl w:val="9C8AC8EF"/>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1049" w:hanging="258"/>
      </w:pPr>
      <w:rPr>
        <w:rFonts w:hint="default"/>
      </w:rPr>
    </w:lvl>
    <w:lvl w:ilvl="2" w:tentative="0">
      <w:start w:val="0"/>
      <w:numFmt w:val="bullet"/>
      <w:lvlText w:val="•"/>
      <w:lvlJc w:val="left"/>
      <w:pPr>
        <w:ind w:left="1719" w:hanging="258"/>
      </w:pPr>
      <w:rPr>
        <w:rFonts w:hint="default"/>
      </w:rPr>
    </w:lvl>
    <w:lvl w:ilvl="3" w:tentative="0">
      <w:start w:val="0"/>
      <w:numFmt w:val="bullet"/>
      <w:lvlText w:val="•"/>
      <w:lvlJc w:val="left"/>
      <w:pPr>
        <w:ind w:left="2388" w:hanging="258"/>
      </w:pPr>
      <w:rPr>
        <w:rFonts w:hint="default"/>
      </w:rPr>
    </w:lvl>
    <w:lvl w:ilvl="4" w:tentative="0">
      <w:start w:val="0"/>
      <w:numFmt w:val="bullet"/>
      <w:lvlText w:val="•"/>
      <w:lvlJc w:val="left"/>
      <w:pPr>
        <w:ind w:left="3058" w:hanging="258"/>
      </w:pPr>
      <w:rPr>
        <w:rFonts w:hint="default"/>
      </w:rPr>
    </w:lvl>
    <w:lvl w:ilvl="5" w:tentative="0">
      <w:start w:val="0"/>
      <w:numFmt w:val="bullet"/>
      <w:lvlText w:val="•"/>
      <w:lvlJc w:val="left"/>
      <w:pPr>
        <w:ind w:left="3728" w:hanging="258"/>
      </w:pPr>
      <w:rPr>
        <w:rFonts w:hint="default"/>
      </w:rPr>
    </w:lvl>
    <w:lvl w:ilvl="6" w:tentative="0">
      <w:start w:val="0"/>
      <w:numFmt w:val="bullet"/>
      <w:lvlText w:val="•"/>
      <w:lvlJc w:val="left"/>
      <w:pPr>
        <w:ind w:left="4397" w:hanging="258"/>
      </w:pPr>
      <w:rPr>
        <w:rFonts w:hint="default"/>
      </w:rPr>
    </w:lvl>
    <w:lvl w:ilvl="7" w:tentative="0">
      <w:start w:val="0"/>
      <w:numFmt w:val="bullet"/>
      <w:lvlText w:val="•"/>
      <w:lvlJc w:val="left"/>
      <w:pPr>
        <w:ind w:left="5067" w:hanging="258"/>
      </w:pPr>
      <w:rPr>
        <w:rFonts w:hint="default"/>
      </w:rPr>
    </w:lvl>
    <w:lvl w:ilvl="8" w:tentative="0">
      <w:start w:val="0"/>
      <w:numFmt w:val="bullet"/>
      <w:lvlText w:val="•"/>
      <w:lvlJc w:val="left"/>
      <w:pPr>
        <w:ind w:left="5737" w:hanging="258"/>
      </w:pPr>
      <w:rPr>
        <w:rFonts w:hint="default"/>
      </w:rPr>
    </w:lvl>
  </w:abstractNum>
  <w:abstractNum w:abstractNumId="7">
    <w:nsid w:val="B0F1ACD9"/>
    <w:multiLevelType w:val="multilevel"/>
    <w:tmpl w:val="B0F1ACD9"/>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900" w:hanging="258"/>
      </w:pPr>
      <w:rPr>
        <w:rFonts w:hint="default"/>
      </w:rPr>
    </w:lvl>
    <w:lvl w:ilvl="2" w:tentative="0">
      <w:start w:val="0"/>
      <w:numFmt w:val="bullet"/>
      <w:lvlText w:val="•"/>
      <w:lvlJc w:val="left"/>
      <w:pPr>
        <w:ind w:left="1789" w:hanging="258"/>
      </w:pPr>
      <w:rPr>
        <w:rFonts w:hint="default"/>
      </w:rPr>
    </w:lvl>
    <w:lvl w:ilvl="3" w:tentative="0">
      <w:start w:val="0"/>
      <w:numFmt w:val="bullet"/>
      <w:lvlText w:val="•"/>
      <w:lvlJc w:val="left"/>
      <w:pPr>
        <w:ind w:left="2678" w:hanging="258"/>
      </w:pPr>
      <w:rPr>
        <w:rFonts w:hint="default"/>
      </w:rPr>
    </w:lvl>
    <w:lvl w:ilvl="4" w:tentative="0">
      <w:start w:val="0"/>
      <w:numFmt w:val="bullet"/>
      <w:lvlText w:val="•"/>
      <w:lvlJc w:val="left"/>
      <w:pPr>
        <w:ind w:left="3568" w:hanging="258"/>
      </w:pPr>
      <w:rPr>
        <w:rFonts w:hint="default"/>
      </w:rPr>
    </w:lvl>
    <w:lvl w:ilvl="5" w:tentative="0">
      <w:start w:val="0"/>
      <w:numFmt w:val="bullet"/>
      <w:lvlText w:val="•"/>
      <w:lvlJc w:val="left"/>
      <w:pPr>
        <w:ind w:left="4457" w:hanging="258"/>
      </w:pPr>
      <w:rPr>
        <w:rFonts w:hint="default"/>
      </w:rPr>
    </w:lvl>
    <w:lvl w:ilvl="6" w:tentative="0">
      <w:start w:val="0"/>
      <w:numFmt w:val="bullet"/>
      <w:lvlText w:val="•"/>
      <w:lvlJc w:val="left"/>
      <w:pPr>
        <w:ind w:left="5346" w:hanging="258"/>
      </w:pPr>
      <w:rPr>
        <w:rFonts w:hint="default"/>
      </w:rPr>
    </w:lvl>
    <w:lvl w:ilvl="7" w:tentative="0">
      <w:start w:val="0"/>
      <w:numFmt w:val="bullet"/>
      <w:lvlText w:val="•"/>
      <w:lvlJc w:val="left"/>
      <w:pPr>
        <w:ind w:left="6236" w:hanging="258"/>
      </w:pPr>
      <w:rPr>
        <w:rFonts w:hint="default"/>
      </w:rPr>
    </w:lvl>
    <w:lvl w:ilvl="8" w:tentative="0">
      <w:start w:val="0"/>
      <w:numFmt w:val="bullet"/>
      <w:lvlText w:val="•"/>
      <w:lvlJc w:val="left"/>
      <w:pPr>
        <w:ind w:left="7125" w:hanging="258"/>
      </w:pPr>
      <w:rPr>
        <w:rFonts w:hint="default"/>
      </w:rPr>
    </w:lvl>
  </w:abstractNum>
  <w:abstractNum w:abstractNumId="8">
    <w:nsid w:val="B5E306ED"/>
    <w:multiLevelType w:val="multilevel"/>
    <w:tmpl w:val="B5E306ED"/>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1504" w:hanging="354"/>
      </w:pPr>
      <w:rPr>
        <w:rFonts w:hint="default"/>
      </w:rPr>
    </w:lvl>
    <w:lvl w:ilvl="2" w:tentative="0">
      <w:start w:val="0"/>
      <w:numFmt w:val="bullet"/>
      <w:lvlText w:val="•"/>
      <w:lvlJc w:val="left"/>
      <w:pPr>
        <w:ind w:left="2508" w:hanging="354"/>
      </w:pPr>
      <w:rPr>
        <w:rFonts w:hint="default"/>
      </w:rPr>
    </w:lvl>
    <w:lvl w:ilvl="3" w:tentative="0">
      <w:start w:val="0"/>
      <w:numFmt w:val="bullet"/>
      <w:lvlText w:val="•"/>
      <w:lvlJc w:val="left"/>
      <w:pPr>
        <w:ind w:left="3512" w:hanging="354"/>
      </w:pPr>
      <w:rPr>
        <w:rFonts w:hint="default"/>
      </w:rPr>
    </w:lvl>
    <w:lvl w:ilvl="4" w:tentative="0">
      <w:start w:val="0"/>
      <w:numFmt w:val="bullet"/>
      <w:lvlText w:val="•"/>
      <w:lvlJc w:val="left"/>
      <w:pPr>
        <w:ind w:left="4516" w:hanging="354"/>
      </w:pPr>
      <w:rPr>
        <w:rFonts w:hint="default"/>
      </w:rPr>
    </w:lvl>
    <w:lvl w:ilvl="5" w:tentative="0">
      <w:start w:val="0"/>
      <w:numFmt w:val="bullet"/>
      <w:lvlText w:val="•"/>
      <w:lvlJc w:val="left"/>
      <w:pPr>
        <w:ind w:left="5520" w:hanging="354"/>
      </w:pPr>
      <w:rPr>
        <w:rFonts w:hint="default"/>
      </w:rPr>
    </w:lvl>
    <w:lvl w:ilvl="6" w:tentative="0">
      <w:start w:val="0"/>
      <w:numFmt w:val="bullet"/>
      <w:lvlText w:val="•"/>
      <w:lvlJc w:val="left"/>
      <w:pPr>
        <w:ind w:left="6524" w:hanging="354"/>
      </w:pPr>
      <w:rPr>
        <w:rFonts w:hint="default"/>
      </w:rPr>
    </w:lvl>
    <w:lvl w:ilvl="7" w:tentative="0">
      <w:start w:val="0"/>
      <w:numFmt w:val="bullet"/>
      <w:lvlText w:val="•"/>
      <w:lvlJc w:val="left"/>
      <w:pPr>
        <w:ind w:left="7528" w:hanging="354"/>
      </w:pPr>
      <w:rPr>
        <w:rFonts w:hint="default"/>
      </w:rPr>
    </w:lvl>
    <w:lvl w:ilvl="8" w:tentative="0">
      <w:start w:val="0"/>
      <w:numFmt w:val="bullet"/>
      <w:lvlText w:val="•"/>
      <w:lvlJc w:val="left"/>
      <w:pPr>
        <w:ind w:left="8532" w:hanging="354"/>
      </w:pPr>
      <w:rPr>
        <w:rFonts w:hint="default"/>
      </w:rPr>
    </w:lvl>
  </w:abstractNum>
  <w:abstractNum w:abstractNumId="9">
    <w:nsid w:val="B8CEF35B"/>
    <w:multiLevelType w:val="multilevel"/>
    <w:tmpl w:val="B8CEF35B"/>
    <w:lvl w:ilvl="0" w:tentative="0">
      <w:start w:val="11"/>
      <w:numFmt w:val="decimal"/>
      <w:lvlText w:val="%1."/>
      <w:lvlJc w:val="left"/>
      <w:pPr>
        <w:ind w:left="1538" w:hanging="1337"/>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2440" w:hanging="1337"/>
      </w:pPr>
      <w:rPr>
        <w:rFonts w:hint="default"/>
      </w:rPr>
    </w:lvl>
    <w:lvl w:ilvl="2" w:tentative="0">
      <w:start w:val="0"/>
      <w:numFmt w:val="bullet"/>
      <w:lvlText w:val="•"/>
      <w:lvlJc w:val="left"/>
      <w:pPr>
        <w:ind w:left="3340" w:hanging="1337"/>
      </w:pPr>
      <w:rPr>
        <w:rFonts w:hint="default"/>
      </w:rPr>
    </w:lvl>
    <w:lvl w:ilvl="3" w:tentative="0">
      <w:start w:val="0"/>
      <w:numFmt w:val="bullet"/>
      <w:lvlText w:val="•"/>
      <w:lvlJc w:val="left"/>
      <w:pPr>
        <w:ind w:left="4240" w:hanging="1337"/>
      </w:pPr>
      <w:rPr>
        <w:rFonts w:hint="default"/>
      </w:rPr>
    </w:lvl>
    <w:lvl w:ilvl="4" w:tentative="0">
      <w:start w:val="0"/>
      <w:numFmt w:val="bullet"/>
      <w:lvlText w:val="•"/>
      <w:lvlJc w:val="left"/>
      <w:pPr>
        <w:ind w:left="5140" w:hanging="1337"/>
      </w:pPr>
      <w:rPr>
        <w:rFonts w:hint="default"/>
      </w:rPr>
    </w:lvl>
    <w:lvl w:ilvl="5" w:tentative="0">
      <w:start w:val="0"/>
      <w:numFmt w:val="bullet"/>
      <w:lvlText w:val="•"/>
      <w:lvlJc w:val="left"/>
      <w:pPr>
        <w:ind w:left="6040" w:hanging="1337"/>
      </w:pPr>
      <w:rPr>
        <w:rFonts w:hint="default"/>
      </w:rPr>
    </w:lvl>
    <w:lvl w:ilvl="6" w:tentative="0">
      <w:start w:val="0"/>
      <w:numFmt w:val="bullet"/>
      <w:lvlText w:val="•"/>
      <w:lvlJc w:val="left"/>
      <w:pPr>
        <w:ind w:left="6940" w:hanging="1337"/>
      </w:pPr>
      <w:rPr>
        <w:rFonts w:hint="default"/>
      </w:rPr>
    </w:lvl>
    <w:lvl w:ilvl="7" w:tentative="0">
      <w:start w:val="0"/>
      <w:numFmt w:val="bullet"/>
      <w:lvlText w:val="•"/>
      <w:lvlJc w:val="left"/>
      <w:pPr>
        <w:ind w:left="7840" w:hanging="1337"/>
      </w:pPr>
      <w:rPr>
        <w:rFonts w:hint="default"/>
      </w:rPr>
    </w:lvl>
    <w:lvl w:ilvl="8" w:tentative="0">
      <w:start w:val="0"/>
      <w:numFmt w:val="bullet"/>
      <w:lvlText w:val="•"/>
      <w:lvlJc w:val="left"/>
      <w:pPr>
        <w:ind w:left="8740" w:hanging="1337"/>
      </w:pPr>
      <w:rPr>
        <w:rFonts w:hint="default"/>
      </w:rPr>
    </w:lvl>
  </w:abstractNum>
  <w:abstractNum w:abstractNumId="10">
    <w:nsid w:val="BB64CFA9"/>
    <w:multiLevelType w:val="multilevel"/>
    <w:tmpl w:val="BB64CFA9"/>
    <w:lvl w:ilvl="0" w:tentative="0">
      <w:start w:val="9"/>
      <w:numFmt w:val="decimal"/>
      <w:lvlText w:val="%1."/>
      <w:lvlJc w:val="left"/>
      <w:pPr>
        <w:ind w:left="1538" w:hanging="1199"/>
        <w:jc w:val="right"/>
      </w:pPr>
      <w:rPr>
        <w:rFonts w:hint="default" w:ascii="Courier New" w:hAnsi="Courier New" w:eastAsia="Courier New" w:cs="Courier New"/>
        <w:color w:val="668099"/>
        <w:spacing w:val="-7"/>
        <w:w w:val="102"/>
        <w:sz w:val="21"/>
        <w:szCs w:val="21"/>
      </w:rPr>
    </w:lvl>
    <w:lvl w:ilvl="1" w:tentative="0">
      <w:start w:val="0"/>
      <w:numFmt w:val="bullet"/>
      <w:lvlText w:val="•"/>
      <w:lvlJc w:val="left"/>
      <w:pPr>
        <w:ind w:left="2440" w:hanging="1199"/>
      </w:pPr>
      <w:rPr>
        <w:rFonts w:hint="default"/>
      </w:rPr>
    </w:lvl>
    <w:lvl w:ilvl="2" w:tentative="0">
      <w:start w:val="0"/>
      <w:numFmt w:val="bullet"/>
      <w:lvlText w:val="•"/>
      <w:lvlJc w:val="left"/>
      <w:pPr>
        <w:ind w:left="3340" w:hanging="1199"/>
      </w:pPr>
      <w:rPr>
        <w:rFonts w:hint="default"/>
      </w:rPr>
    </w:lvl>
    <w:lvl w:ilvl="3" w:tentative="0">
      <w:start w:val="0"/>
      <w:numFmt w:val="bullet"/>
      <w:lvlText w:val="•"/>
      <w:lvlJc w:val="left"/>
      <w:pPr>
        <w:ind w:left="4240" w:hanging="1199"/>
      </w:pPr>
      <w:rPr>
        <w:rFonts w:hint="default"/>
      </w:rPr>
    </w:lvl>
    <w:lvl w:ilvl="4" w:tentative="0">
      <w:start w:val="0"/>
      <w:numFmt w:val="bullet"/>
      <w:lvlText w:val="•"/>
      <w:lvlJc w:val="left"/>
      <w:pPr>
        <w:ind w:left="5140" w:hanging="1199"/>
      </w:pPr>
      <w:rPr>
        <w:rFonts w:hint="default"/>
      </w:rPr>
    </w:lvl>
    <w:lvl w:ilvl="5" w:tentative="0">
      <w:start w:val="0"/>
      <w:numFmt w:val="bullet"/>
      <w:lvlText w:val="•"/>
      <w:lvlJc w:val="left"/>
      <w:pPr>
        <w:ind w:left="6040" w:hanging="1199"/>
      </w:pPr>
      <w:rPr>
        <w:rFonts w:hint="default"/>
      </w:rPr>
    </w:lvl>
    <w:lvl w:ilvl="6" w:tentative="0">
      <w:start w:val="0"/>
      <w:numFmt w:val="bullet"/>
      <w:lvlText w:val="•"/>
      <w:lvlJc w:val="left"/>
      <w:pPr>
        <w:ind w:left="6940" w:hanging="1199"/>
      </w:pPr>
      <w:rPr>
        <w:rFonts w:hint="default"/>
      </w:rPr>
    </w:lvl>
    <w:lvl w:ilvl="7" w:tentative="0">
      <w:start w:val="0"/>
      <w:numFmt w:val="bullet"/>
      <w:lvlText w:val="•"/>
      <w:lvlJc w:val="left"/>
      <w:pPr>
        <w:ind w:left="7840" w:hanging="1199"/>
      </w:pPr>
      <w:rPr>
        <w:rFonts w:hint="default"/>
      </w:rPr>
    </w:lvl>
    <w:lvl w:ilvl="8" w:tentative="0">
      <w:start w:val="0"/>
      <w:numFmt w:val="bullet"/>
      <w:lvlText w:val="•"/>
      <w:lvlJc w:val="left"/>
      <w:pPr>
        <w:ind w:left="8740" w:hanging="1199"/>
      </w:pPr>
      <w:rPr>
        <w:rFonts w:hint="default"/>
      </w:rPr>
    </w:lvl>
  </w:abstractNum>
  <w:abstractNum w:abstractNumId="11">
    <w:nsid w:val="BE923771"/>
    <w:multiLevelType w:val="multilevel"/>
    <w:tmpl w:val="BE923771"/>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1504" w:hanging="354"/>
      </w:pPr>
      <w:rPr>
        <w:rFonts w:hint="default"/>
      </w:rPr>
    </w:lvl>
    <w:lvl w:ilvl="2" w:tentative="0">
      <w:start w:val="0"/>
      <w:numFmt w:val="bullet"/>
      <w:lvlText w:val="•"/>
      <w:lvlJc w:val="left"/>
      <w:pPr>
        <w:ind w:left="2508" w:hanging="354"/>
      </w:pPr>
      <w:rPr>
        <w:rFonts w:hint="default"/>
      </w:rPr>
    </w:lvl>
    <w:lvl w:ilvl="3" w:tentative="0">
      <w:start w:val="0"/>
      <w:numFmt w:val="bullet"/>
      <w:lvlText w:val="•"/>
      <w:lvlJc w:val="left"/>
      <w:pPr>
        <w:ind w:left="3512" w:hanging="354"/>
      </w:pPr>
      <w:rPr>
        <w:rFonts w:hint="default"/>
      </w:rPr>
    </w:lvl>
    <w:lvl w:ilvl="4" w:tentative="0">
      <w:start w:val="0"/>
      <w:numFmt w:val="bullet"/>
      <w:lvlText w:val="•"/>
      <w:lvlJc w:val="left"/>
      <w:pPr>
        <w:ind w:left="4516" w:hanging="354"/>
      </w:pPr>
      <w:rPr>
        <w:rFonts w:hint="default"/>
      </w:rPr>
    </w:lvl>
    <w:lvl w:ilvl="5" w:tentative="0">
      <w:start w:val="0"/>
      <w:numFmt w:val="bullet"/>
      <w:lvlText w:val="•"/>
      <w:lvlJc w:val="left"/>
      <w:pPr>
        <w:ind w:left="5520" w:hanging="354"/>
      </w:pPr>
      <w:rPr>
        <w:rFonts w:hint="default"/>
      </w:rPr>
    </w:lvl>
    <w:lvl w:ilvl="6" w:tentative="0">
      <w:start w:val="0"/>
      <w:numFmt w:val="bullet"/>
      <w:lvlText w:val="•"/>
      <w:lvlJc w:val="left"/>
      <w:pPr>
        <w:ind w:left="6524" w:hanging="354"/>
      </w:pPr>
      <w:rPr>
        <w:rFonts w:hint="default"/>
      </w:rPr>
    </w:lvl>
    <w:lvl w:ilvl="7" w:tentative="0">
      <w:start w:val="0"/>
      <w:numFmt w:val="bullet"/>
      <w:lvlText w:val="•"/>
      <w:lvlJc w:val="left"/>
      <w:pPr>
        <w:ind w:left="7528" w:hanging="354"/>
      </w:pPr>
      <w:rPr>
        <w:rFonts w:hint="default"/>
      </w:rPr>
    </w:lvl>
    <w:lvl w:ilvl="8" w:tentative="0">
      <w:start w:val="0"/>
      <w:numFmt w:val="bullet"/>
      <w:lvlText w:val="•"/>
      <w:lvlJc w:val="left"/>
      <w:pPr>
        <w:ind w:left="8532" w:hanging="354"/>
      </w:pPr>
      <w:rPr>
        <w:rFonts w:hint="default"/>
      </w:rPr>
    </w:lvl>
  </w:abstractNum>
  <w:abstractNum w:abstractNumId="12">
    <w:nsid w:val="BF205925"/>
    <w:multiLevelType w:val="multilevel"/>
    <w:tmpl w:val="BF205925"/>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1504" w:hanging="354"/>
      </w:pPr>
      <w:rPr>
        <w:rFonts w:hint="default"/>
      </w:rPr>
    </w:lvl>
    <w:lvl w:ilvl="2" w:tentative="0">
      <w:start w:val="0"/>
      <w:numFmt w:val="bullet"/>
      <w:lvlText w:val="•"/>
      <w:lvlJc w:val="left"/>
      <w:pPr>
        <w:ind w:left="2508" w:hanging="354"/>
      </w:pPr>
      <w:rPr>
        <w:rFonts w:hint="default"/>
      </w:rPr>
    </w:lvl>
    <w:lvl w:ilvl="3" w:tentative="0">
      <w:start w:val="0"/>
      <w:numFmt w:val="bullet"/>
      <w:lvlText w:val="•"/>
      <w:lvlJc w:val="left"/>
      <w:pPr>
        <w:ind w:left="3512" w:hanging="354"/>
      </w:pPr>
      <w:rPr>
        <w:rFonts w:hint="default"/>
      </w:rPr>
    </w:lvl>
    <w:lvl w:ilvl="4" w:tentative="0">
      <w:start w:val="0"/>
      <w:numFmt w:val="bullet"/>
      <w:lvlText w:val="•"/>
      <w:lvlJc w:val="left"/>
      <w:pPr>
        <w:ind w:left="4516" w:hanging="354"/>
      </w:pPr>
      <w:rPr>
        <w:rFonts w:hint="default"/>
      </w:rPr>
    </w:lvl>
    <w:lvl w:ilvl="5" w:tentative="0">
      <w:start w:val="0"/>
      <w:numFmt w:val="bullet"/>
      <w:lvlText w:val="•"/>
      <w:lvlJc w:val="left"/>
      <w:pPr>
        <w:ind w:left="5520" w:hanging="354"/>
      </w:pPr>
      <w:rPr>
        <w:rFonts w:hint="default"/>
      </w:rPr>
    </w:lvl>
    <w:lvl w:ilvl="6" w:tentative="0">
      <w:start w:val="0"/>
      <w:numFmt w:val="bullet"/>
      <w:lvlText w:val="•"/>
      <w:lvlJc w:val="left"/>
      <w:pPr>
        <w:ind w:left="6524" w:hanging="354"/>
      </w:pPr>
      <w:rPr>
        <w:rFonts w:hint="default"/>
      </w:rPr>
    </w:lvl>
    <w:lvl w:ilvl="7" w:tentative="0">
      <w:start w:val="0"/>
      <w:numFmt w:val="bullet"/>
      <w:lvlText w:val="•"/>
      <w:lvlJc w:val="left"/>
      <w:pPr>
        <w:ind w:left="7528" w:hanging="354"/>
      </w:pPr>
      <w:rPr>
        <w:rFonts w:hint="default"/>
      </w:rPr>
    </w:lvl>
    <w:lvl w:ilvl="8" w:tentative="0">
      <w:start w:val="0"/>
      <w:numFmt w:val="bullet"/>
      <w:lvlText w:val="•"/>
      <w:lvlJc w:val="left"/>
      <w:pPr>
        <w:ind w:left="8532" w:hanging="354"/>
      </w:pPr>
      <w:rPr>
        <w:rFonts w:hint="default"/>
      </w:rPr>
    </w:lvl>
  </w:abstractNum>
  <w:abstractNum w:abstractNumId="13">
    <w:nsid w:val="C8879AEF"/>
    <w:multiLevelType w:val="multilevel"/>
    <w:tmpl w:val="C8879AEF"/>
    <w:lvl w:ilvl="0" w:tentative="0">
      <w:start w:val="3"/>
      <w:numFmt w:val="decimal"/>
      <w:lvlText w:val="%1"/>
      <w:lvlJc w:val="left"/>
      <w:pPr>
        <w:ind w:left="661" w:hanging="552"/>
        <w:jc w:val="left"/>
      </w:pPr>
      <w:rPr>
        <w:rFonts w:hint="default"/>
      </w:rPr>
    </w:lvl>
    <w:lvl w:ilvl="1" w:tentative="0">
      <w:start w:val="3"/>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1"/>
      <w:numFmt w:val="decimal"/>
      <w:lvlText w:val="%4."/>
      <w:lvlJc w:val="left"/>
      <w:pPr>
        <w:ind w:left="340" w:hanging="676"/>
        <w:jc w:val="left"/>
      </w:pPr>
      <w:rPr>
        <w:rFonts w:hint="default" w:ascii="Courier New" w:hAnsi="Courier New" w:eastAsia="Courier New" w:cs="Courier New"/>
        <w:color w:val="668099"/>
        <w:spacing w:val="-7"/>
        <w:w w:val="102"/>
        <w:sz w:val="21"/>
        <w:szCs w:val="21"/>
      </w:rPr>
    </w:lvl>
    <w:lvl w:ilvl="4" w:tentative="0">
      <w:start w:val="0"/>
      <w:numFmt w:val="bullet"/>
      <w:lvlText w:val="•"/>
      <w:lvlJc w:val="left"/>
      <w:pPr>
        <w:ind w:left="2065" w:hanging="676"/>
      </w:pPr>
      <w:rPr>
        <w:rFonts w:hint="default"/>
      </w:rPr>
    </w:lvl>
    <w:lvl w:ilvl="5" w:tentative="0">
      <w:start w:val="0"/>
      <w:numFmt w:val="bullet"/>
      <w:lvlText w:val="•"/>
      <w:lvlJc w:val="left"/>
      <w:pPr>
        <w:ind w:left="2688" w:hanging="676"/>
      </w:pPr>
      <w:rPr>
        <w:rFonts w:hint="default"/>
      </w:rPr>
    </w:lvl>
    <w:lvl w:ilvl="6" w:tentative="0">
      <w:start w:val="0"/>
      <w:numFmt w:val="bullet"/>
      <w:lvlText w:val="•"/>
      <w:lvlJc w:val="left"/>
      <w:pPr>
        <w:ind w:left="3311" w:hanging="676"/>
      </w:pPr>
      <w:rPr>
        <w:rFonts w:hint="default"/>
      </w:rPr>
    </w:lvl>
    <w:lvl w:ilvl="7" w:tentative="0">
      <w:start w:val="0"/>
      <w:numFmt w:val="bullet"/>
      <w:lvlText w:val="•"/>
      <w:lvlJc w:val="left"/>
      <w:pPr>
        <w:ind w:left="3934" w:hanging="676"/>
      </w:pPr>
      <w:rPr>
        <w:rFonts w:hint="default"/>
      </w:rPr>
    </w:lvl>
    <w:lvl w:ilvl="8" w:tentative="0">
      <w:start w:val="0"/>
      <w:numFmt w:val="bullet"/>
      <w:lvlText w:val="•"/>
      <w:lvlJc w:val="left"/>
      <w:pPr>
        <w:ind w:left="4557" w:hanging="676"/>
      </w:pPr>
      <w:rPr>
        <w:rFonts w:hint="default"/>
      </w:rPr>
    </w:lvl>
  </w:abstractNum>
  <w:abstractNum w:abstractNumId="14">
    <w:nsid w:val="CF092B84"/>
    <w:multiLevelType w:val="multilevel"/>
    <w:tmpl w:val="CF092B84"/>
    <w:lvl w:ilvl="0" w:tentative="0">
      <w:start w:val="3"/>
      <w:numFmt w:val="decimal"/>
      <w:lvlText w:val="%1"/>
      <w:lvlJc w:val="left"/>
      <w:pPr>
        <w:ind w:left="2269" w:hanging="623"/>
        <w:jc w:val="left"/>
      </w:pPr>
      <w:rPr>
        <w:rFonts w:hint="default"/>
      </w:rPr>
    </w:lvl>
    <w:lvl w:ilvl="1" w:tentative="0">
      <w:start w:val="3"/>
      <w:numFmt w:val="decimal"/>
      <w:lvlText w:val="%1.%2"/>
      <w:lvlJc w:val="left"/>
      <w:pPr>
        <w:ind w:left="2269" w:hanging="623"/>
        <w:jc w:val="left"/>
      </w:pPr>
      <w:rPr>
        <w:rFonts w:hint="default"/>
      </w:rPr>
    </w:lvl>
    <w:lvl w:ilvl="2" w:tentative="0">
      <w:start w:val="3"/>
      <w:numFmt w:val="decimal"/>
      <w:lvlText w:val="%1.%2.%3"/>
      <w:lvlJc w:val="left"/>
      <w:pPr>
        <w:ind w:left="2269" w:hanging="623"/>
        <w:jc w:val="left"/>
      </w:pPr>
      <w:rPr>
        <w:rFonts w:hint="default" w:ascii="Noto Sans CJK JP Regular" w:hAnsi="Noto Sans CJK JP Regular" w:eastAsia="Noto Sans CJK JP Regular" w:cs="Noto Sans CJK JP Regular"/>
        <w:color w:val="0087CC"/>
        <w:spacing w:val="-1"/>
        <w:w w:val="88"/>
        <w:sz w:val="24"/>
        <w:szCs w:val="24"/>
      </w:rPr>
    </w:lvl>
    <w:lvl w:ilvl="3" w:tentative="0">
      <w:start w:val="0"/>
      <w:numFmt w:val="bullet"/>
      <w:lvlText w:val="•"/>
      <w:lvlJc w:val="left"/>
      <w:pPr>
        <w:ind w:left="4744" w:hanging="623"/>
      </w:pPr>
      <w:rPr>
        <w:rFonts w:hint="default"/>
      </w:rPr>
    </w:lvl>
    <w:lvl w:ilvl="4" w:tentative="0">
      <w:start w:val="0"/>
      <w:numFmt w:val="bullet"/>
      <w:lvlText w:val="•"/>
      <w:lvlJc w:val="left"/>
      <w:pPr>
        <w:ind w:left="5572" w:hanging="623"/>
      </w:pPr>
      <w:rPr>
        <w:rFonts w:hint="default"/>
      </w:rPr>
    </w:lvl>
    <w:lvl w:ilvl="5" w:tentative="0">
      <w:start w:val="0"/>
      <w:numFmt w:val="bullet"/>
      <w:lvlText w:val="•"/>
      <w:lvlJc w:val="left"/>
      <w:pPr>
        <w:ind w:left="6400" w:hanging="623"/>
      </w:pPr>
      <w:rPr>
        <w:rFonts w:hint="default"/>
      </w:rPr>
    </w:lvl>
    <w:lvl w:ilvl="6" w:tentative="0">
      <w:start w:val="0"/>
      <w:numFmt w:val="bullet"/>
      <w:lvlText w:val="•"/>
      <w:lvlJc w:val="left"/>
      <w:pPr>
        <w:ind w:left="7228" w:hanging="623"/>
      </w:pPr>
      <w:rPr>
        <w:rFonts w:hint="default"/>
      </w:rPr>
    </w:lvl>
    <w:lvl w:ilvl="7" w:tentative="0">
      <w:start w:val="0"/>
      <w:numFmt w:val="bullet"/>
      <w:lvlText w:val="•"/>
      <w:lvlJc w:val="left"/>
      <w:pPr>
        <w:ind w:left="8056" w:hanging="623"/>
      </w:pPr>
      <w:rPr>
        <w:rFonts w:hint="default"/>
      </w:rPr>
    </w:lvl>
    <w:lvl w:ilvl="8" w:tentative="0">
      <w:start w:val="0"/>
      <w:numFmt w:val="bullet"/>
      <w:lvlText w:val="•"/>
      <w:lvlJc w:val="left"/>
      <w:pPr>
        <w:ind w:left="8884" w:hanging="623"/>
      </w:pPr>
      <w:rPr>
        <w:rFonts w:hint="default"/>
      </w:rPr>
    </w:lvl>
  </w:abstractNum>
  <w:abstractNum w:abstractNumId="15">
    <w:nsid w:val="D7F9FE59"/>
    <w:multiLevelType w:val="multilevel"/>
    <w:tmpl w:val="D7F9FE59"/>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900" w:hanging="258"/>
      </w:pPr>
      <w:rPr>
        <w:rFonts w:hint="default"/>
      </w:rPr>
    </w:lvl>
    <w:lvl w:ilvl="2" w:tentative="0">
      <w:start w:val="0"/>
      <w:numFmt w:val="bullet"/>
      <w:lvlText w:val="•"/>
      <w:lvlJc w:val="left"/>
      <w:pPr>
        <w:ind w:left="1504" w:hanging="258"/>
      </w:pPr>
      <w:rPr>
        <w:rFonts w:hint="default"/>
      </w:rPr>
    </w:lvl>
    <w:lvl w:ilvl="3" w:tentative="0">
      <w:start w:val="0"/>
      <w:numFmt w:val="bullet"/>
      <w:lvlText w:val="•"/>
      <w:lvlJc w:val="left"/>
      <w:pPr>
        <w:ind w:left="2108" w:hanging="258"/>
      </w:pPr>
      <w:rPr>
        <w:rFonts w:hint="default"/>
      </w:rPr>
    </w:lvl>
    <w:lvl w:ilvl="4" w:tentative="0">
      <w:start w:val="0"/>
      <w:numFmt w:val="bullet"/>
      <w:lvlText w:val="•"/>
      <w:lvlJc w:val="left"/>
      <w:pPr>
        <w:ind w:left="2713" w:hanging="258"/>
      </w:pPr>
      <w:rPr>
        <w:rFonts w:hint="default"/>
      </w:rPr>
    </w:lvl>
    <w:lvl w:ilvl="5" w:tentative="0">
      <w:start w:val="0"/>
      <w:numFmt w:val="bullet"/>
      <w:lvlText w:val="•"/>
      <w:lvlJc w:val="left"/>
      <w:pPr>
        <w:ind w:left="3317" w:hanging="258"/>
      </w:pPr>
      <w:rPr>
        <w:rFonts w:hint="default"/>
      </w:rPr>
    </w:lvl>
    <w:lvl w:ilvl="6" w:tentative="0">
      <w:start w:val="0"/>
      <w:numFmt w:val="bullet"/>
      <w:lvlText w:val="•"/>
      <w:lvlJc w:val="left"/>
      <w:pPr>
        <w:ind w:left="3921" w:hanging="258"/>
      </w:pPr>
      <w:rPr>
        <w:rFonts w:hint="default"/>
      </w:rPr>
    </w:lvl>
    <w:lvl w:ilvl="7" w:tentative="0">
      <w:start w:val="0"/>
      <w:numFmt w:val="bullet"/>
      <w:lvlText w:val="•"/>
      <w:lvlJc w:val="left"/>
      <w:pPr>
        <w:ind w:left="4526" w:hanging="258"/>
      </w:pPr>
      <w:rPr>
        <w:rFonts w:hint="default"/>
      </w:rPr>
    </w:lvl>
    <w:lvl w:ilvl="8" w:tentative="0">
      <w:start w:val="0"/>
      <w:numFmt w:val="bullet"/>
      <w:lvlText w:val="•"/>
      <w:lvlJc w:val="left"/>
      <w:pPr>
        <w:ind w:left="5130" w:hanging="258"/>
      </w:pPr>
      <w:rPr>
        <w:rFonts w:hint="default"/>
      </w:rPr>
    </w:lvl>
  </w:abstractNum>
  <w:abstractNum w:abstractNumId="16">
    <w:nsid w:val="DCBA6B53"/>
    <w:multiLevelType w:val="multilevel"/>
    <w:tmpl w:val="DCBA6B53"/>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1504" w:hanging="354"/>
      </w:pPr>
      <w:rPr>
        <w:rFonts w:hint="default"/>
      </w:rPr>
    </w:lvl>
    <w:lvl w:ilvl="2" w:tentative="0">
      <w:start w:val="0"/>
      <w:numFmt w:val="bullet"/>
      <w:lvlText w:val="•"/>
      <w:lvlJc w:val="left"/>
      <w:pPr>
        <w:ind w:left="2508" w:hanging="354"/>
      </w:pPr>
      <w:rPr>
        <w:rFonts w:hint="default"/>
      </w:rPr>
    </w:lvl>
    <w:lvl w:ilvl="3" w:tentative="0">
      <w:start w:val="0"/>
      <w:numFmt w:val="bullet"/>
      <w:lvlText w:val="•"/>
      <w:lvlJc w:val="left"/>
      <w:pPr>
        <w:ind w:left="3512" w:hanging="354"/>
      </w:pPr>
      <w:rPr>
        <w:rFonts w:hint="default"/>
      </w:rPr>
    </w:lvl>
    <w:lvl w:ilvl="4" w:tentative="0">
      <w:start w:val="0"/>
      <w:numFmt w:val="bullet"/>
      <w:lvlText w:val="•"/>
      <w:lvlJc w:val="left"/>
      <w:pPr>
        <w:ind w:left="4516" w:hanging="354"/>
      </w:pPr>
      <w:rPr>
        <w:rFonts w:hint="default"/>
      </w:rPr>
    </w:lvl>
    <w:lvl w:ilvl="5" w:tentative="0">
      <w:start w:val="0"/>
      <w:numFmt w:val="bullet"/>
      <w:lvlText w:val="•"/>
      <w:lvlJc w:val="left"/>
      <w:pPr>
        <w:ind w:left="5520" w:hanging="354"/>
      </w:pPr>
      <w:rPr>
        <w:rFonts w:hint="default"/>
      </w:rPr>
    </w:lvl>
    <w:lvl w:ilvl="6" w:tentative="0">
      <w:start w:val="0"/>
      <w:numFmt w:val="bullet"/>
      <w:lvlText w:val="•"/>
      <w:lvlJc w:val="left"/>
      <w:pPr>
        <w:ind w:left="6524" w:hanging="354"/>
      </w:pPr>
      <w:rPr>
        <w:rFonts w:hint="default"/>
      </w:rPr>
    </w:lvl>
    <w:lvl w:ilvl="7" w:tentative="0">
      <w:start w:val="0"/>
      <w:numFmt w:val="bullet"/>
      <w:lvlText w:val="•"/>
      <w:lvlJc w:val="left"/>
      <w:pPr>
        <w:ind w:left="7528" w:hanging="354"/>
      </w:pPr>
      <w:rPr>
        <w:rFonts w:hint="default"/>
      </w:rPr>
    </w:lvl>
    <w:lvl w:ilvl="8" w:tentative="0">
      <w:start w:val="0"/>
      <w:numFmt w:val="bullet"/>
      <w:lvlText w:val="•"/>
      <w:lvlJc w:val="left"/>
      <w:pPr>
        <w:ind w:left="8532" w:hanging="354"/>
      </w:pPr>
      <w:rPr>
        <w:rFonts w:hint="default"/>
      </w:rPr>
    </w:lvl>
  </w:abstractNum>
  <w:abstractNum w:abstractNumId="17">
    <w:nsid w:val="E093A4B0"/>
    <w:multiLevelType w:val="multilevel"/>
    <w:tmpl w:val="E093A4B0"/>
    <w:lvl w:ilvl="0" w:tentative="0">
      <w:start w:val="18"/>
      <w:numFmt w:val="decimal"/>
      <w:lvlText w:val="%1."/>
      <w:lvlJc w:val="left"/>
      <w:pPr>
        <w:ind w:left="1016" w:hanging="1337"/>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1972" w:hanging="1337"/>
      </w:pPr>
      <w:rPr>
        <w:rFonts w:hint="default"/>
      </w:rPr>
    </w:lvl>
    <w:lvl w:ilvl="2" w:tentative="0">
      <w:start w:val="0"/>
      <w:numFmt w:val="bullet"/>
      <w:lvlText w:val="•"/>
      <w:lvlJc w:val="left"/>
      <w:pPr>
        <w:ind w:left="2924" w:hanging="1337"/>
      </w:pPr>
      <w:rPr>
        <w:rFonts w:hint="default"/>
      </w:rPr>
    </w:lvl>
    <w:lvl w:ilvl="3" w:tentative="0">
      <w:start w:val="0"/>
      <w:numFmt w:val="bullet"/>
      <w:lvlText w:val="•"/>
      <w:lvlJc w:val="left"/>
      <w:pPr>
        <w:ind w:left="3876" w:hanging="1337"/>
      </w:pPr>
      <w:rPr>
        <w:rFonts w:hint="default"/>
      </w:rPr>
    </w:lvl>
    <w:lvl w:ilvl="4" w:tentative="0">
      <w:start w:val="0"/>
      <w:numFmt w:val="bullet"/>
      <w:lvlText w:val="•"/>
      <w:lvlJc w:val="left"/>
      <w:pPr>
        <w:ind w:left="4828" w:hanging="1337"/>
      </w:pPr>
      <w:rPr>
        <w:rFonts w:hint="default"/>
      </w:rPr>
    </w:lvl>
    <w:lvl w:ilvl="5" w:tentative="0">
      <w:start w:val="0"/>
      <w:numFmt w:val="bullet"/>
      <w:lvlText w:val="•"/>
      <w:lvlJc w:val="left"/>
      <w:pPr>
        <w:ind w:left="5780" w:hanging="1337"/>
      </w:pPr>
      <w:rPr>
        <w:rFonts w:hint="default"/>
      </w:rPr>
    </w:lvl>
    <w:lvl w:ilvl="6" w:tentative="0">
      <w:start w:val="0"/>
      <w:numFmt w:val="bullet"/>
      <w:lvlText w:val="•"/>
      <w:lvlJc w:val="left"/>
      <w:pPr>
        <w:ind w:left="6732" w:hanging="1337"/>
      </w:pPr>
      <w:rPr>
        <w:rFonts w:hint="default"/>
      </w:rPr>
    </w:lvl>
    <w:lvl w:ilvl="7" w:tentative="0">
      <w:start w:val="0"/>
      <w:numFmt w:val="bullet"/>
      <w:lvlText w:val="•"/>
      <w:lvlJc w:val="left"/>
      <w:pPr>
        <w:ind w:left="7684" w:hanging="1337"/>
      </w:pPr>
      <w:rPr>
        <w:rFonts w:hint="default"/>
      </w:rPr>
    </w:lvl>
    <w:lvl w:ilvl="8" w:tentative="0">
      <w:start w:val="0"/>
      <w:numFmt w:val="bullet"/>
      <w:lvlText w:val="•"/>
      <w:lvlJc w:val="left"/>
      <w:pPr>
        <w:ind w:left="8636" w:hanging="1337"/>
      </w:pPr>
      <w:rPr>
        <w:rFonts w:hint="default"/>
      </w:rPr>
    </w:lvl>
  </w:abstractNum>
  <w:abstractNum w:abstractNumId="18">
    <w:nsid w:val="F4B5D9F5"/>
    <w:multiLevelType w:val="multilevel"/>
    <w:tmpl w:val="F4B5D9F5"/>
    <w:lvl w:ilvl="0" w:tentative="0">
      <w:start w:val="6"/>
      <w:numFmt w:val="decimal"/>
      <w:lvlText w:val="%1."/>
      <w:lvlJc w:val="left"/>
      <w:pPr>
        <w:ind w:left="340" w:hanging="676"/>
        <w:jc w:val="left"/>
      </w:pPr>
      <w:rPr>
        <w:rFonts w:hint="default" w:ascii="Courier New" w:hAnsi="Courier New" w:eastAsia="Courier New" w:cs="Courier New"/>
        <w:color w:val="668099"/>
        <w:spacing w:val="-7"/>
        <w:w w:val="102"/>
        <w:sz w:val="21"/>
        <w:szCs w:val="21"/>
      </w:rPr>
    </w:lvl>
    <w:lvl w:ilvl="1" w:tentative="0">
      <w:start w:val="0"/>
      <w:numFmt w:val="bullet"/>
      <w:lvlText w:val="•"/>
      <w:lvlJc w:val="left"/>
      <w:pPr>
        <w:ind w:left="1360" w:hanging="676"/>
      </w:pPr>
      <w:rPr>
        <w:rFonts w:hint="default"/>
      </w:rPr>
    </w:lvl>
    <w:lvl w:ilvl="2" w:tentative="0">
      <w:start w:val="0"/>
      <w:numFmt w:val="bullet"/>
      <w:lvlText w:val="•"/>
      <w:lvlJc w:val="left"/>
      <w:pPr>
        <w:ind w:left="2380" w:hanging="676"/>
      </w:pPr>
      <w:rPr>
        <w:rFonts w:hint="default"/>
      </w:rPr>
    </w:lvl>
    <w:lvl w:ilvl="3" w:tentative="0">
      <w:start w:val="0"/>
      <w:numFmt w:val="bullet"/>
      <w:lvlText w:val="•"/>
      <w:lvlJc w:val="left"/>
      <w:pPr>
        <w:ind w:left="3400" w:hanging="676"/>
      </w:pPr>
      <w:rPr>
        <w:rFonts w:hint="default"/>
      </w:rPr>
    </w:lvl>
    <w:lvl w:ilvl="4" w:tentative="0">
      <w:start w:val="0"/>
      <w:numFmt w:val="bullet"/>
      <w:lvlText w:val="•"/>
      <w:lvlJc w:val="left"/>
      <w:pPr>
        <w:ind w:left="4420" w:hanging="676"/>
      </w:pPr>
      <w:rPr>
        <w:rFonts w:hint="default"/>
      </w:rPr>
    </w:lvl>
    <w:lvl w:ilvl="5" w:tentative="0">
      <w:start w:val="0"/>
      <w:numFmt w:val="bullet"/>
      <w:lvlText w:val="•"/>
      <w:lvlJc w:val="left"/>
      <w:pPr>
        <w:ind w:left="5440" w:hanging="676"/>
      </w:pPr>
      <w:rPr>
        <w:rFonts w:hint="default"/>
      </w:rPr>
    </w:lvl>
    <w:lvl w:ilvl="6" w:tentative="0">
      <w:start w:val="0"/>
      <w:numFmt w:val="bullet"/>
      <w:lvlText w:val="•"/>
      <w:lvlJc w:val="left"/>
      <w:pPr>
        <w:ind w:left="6460" w:hanging="676"/>
      </w:pPr>
      <w:rPr>
        <w:rFonts w:hint="default"/>
      </w:rPr>
    </w:lvl>
    <w:lvl w:ilvl="7" w:tentative="0">
      <w:start w:val="0"/>
      <w:numFmt w:val="bullet"/>
      <w:lvlText w:val="•"/>
      <w:lvlJc w:val="left"/>
      <w:pPr>
        <w:ind w:left="7480" w:hanging="676"/>
      </w:pPr>
      <w:rPr>
        <w:rFonts w:hint="default"/>
      </w:rPr>
    </w:lvl>
    <w:lvl w:ilvl="8" w:tentative="0">
      <w:start w:val="0"/>
      <w:numFmt w:val="bullet"/>
      <w:lvlText w:val="•"/>
      <w:lvlJc w:val="left"/>
      <w:pPr>
        <w:ind w:left="8500" w:hanging="676"/>
      </w:pPr>
      <w:rPr>
        <w:rFonts w:hint="default"/>
      </w:rPr>
    </w:lvl>
  </w:abstractNum>
  <w:abstractNum w:abstractNumId="19">
    <w:nsid w:val="F7735DC9"/>
    <w:multiLevelType w:val="multilevel"/>
    <w:tmpl w:val="F7735DC9"/>
    <w:lvl w:ilvl="0" w:tentative="0">
      <w:start w:val="11"/>
      <w:numFmt w:val="decimal"/>
      <w:lvlText w:val="%1."/>
      <w:lvlJc w:val="left"/>
      <w:pPr>
        <w:ind w:left="1016" w:hanging="1337"/>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1972" w:hanging="1337"/>
      </w:pPr>
      <w:rPr>
        <w:rFonts w:hint="default"/>
      </w:rPr>
    </w:lvl>
    <w:lvl w:ilvl="2" w:tentative="0">
      <w:start w:val="0"/>
      <w:numFmt w:val="bullet"/>
      <w:lvlText w:val="•"/>
      <w:lvlJc w:val="left"/>
      <w:pPr>
        <w:ind w:left="2924" w:hanging="1337"/>
      </w:pPr>
      <w:rPr>
        <w:rFonts w:hint="default"/>
      </w:rPr>
    </w:lvl>
    <w:lvl w:ilvl="3" w:tentative="0">
      <w:start w:val="0"/>
      <w:numFmt w:val="bullet"/>
      <w:lvlText w:val="•"/>
      <w:lvlJc w:val="left"/>
      <w:pPr>
        <w:ind w:left="3876" w:hanging="1337"/>
      </w:pPr>
      <w:rPr>
        <w:rFonts w:hint="default"/>
      </w:rPr>
    </w:lvl>
    <w:lvl w:ilvl="4" w:tentative="0">
      <w:start w:val="0"/>
      <w:numFmt w:val="bullet"/>
      <w:lvlText w:val="•"/>
      <w:lvlJc w:val="left"/>
      <w:pPr>
        <w:ind w:left="4828" w:hanging="1337"/>
      </w:pPr>
      <w:rPr>
        <w:rFonts w:hint="default"/>
      </w:rPr>
    </w:lvl>
    <w:lvl w:ilvl="5" w:tentative="0">
      <w:start w:val="0"/>
      <w:numFmt w:val="bullet"/>
      <w:lvlText w:val="•"/>
      <w:lvlJc w:val="left"/>
      <w:pPr>
        <w:ind w:left="5780" w:hanging="1337"/>
      </w:pPr>
      <w:rPr>
        <w:rFonts w:hint="default"/>
      </w:rPr>
    </w:lvl>
    <w:lvl w:ilvl="6" w:tentative="0">
      <w:start w:val="0"/>
      <w:numFmt w:val="bullet"/>
      <w:lvlText w:val="•"/>
      <w:lvlJc w:val="left"/>
      <w:pPr>
        <w:ind w:left="6732" w:hanging="1337"/>
      </w:pPr>
      <w:rPr>
        <w:rFonts w:hint="default"/>
      </w:rPr>
    </w:lvl>
    <w:lvl w:ilvl="7" w:tentative="0">
      <w:start w:val="0"/>
      <w:numFmt w:val="bullet"/>
      <w:lvlText w:val="•"/>
      <w:lvlJc w:val="left"/>
      <w:pPr>
        <w:ind w:left="7684" w:hanging="1337"/>
      </w:pPr>
      <w:rPr>
        <w:rFonts w:hint="default"/>
      </w:rPr>
    </w:lvl>
    <w:lvl w:ilvl="8" w:tentative="0">
      <w:start w:val="0"/>
      <w:numFmt w:val="bullet"/>
      <w:lvlText w:val="•"/>
      <w:lvlJc w:val="left"/>
      <w:pPr>
        <w:ind w:left="8636" w:hanging="1337"/>
      </w:pPr>
      <w:rPr>
        <w:rFonts w:hint="default"/>
      </w:rPr>
    </w:lvl>
  </w:abstractNum>
  <w:abstractNum w:abstractNumId="20">
    <w:nsid w:val="0053208E"/>
    <w:multiLevelType w:val="multilevel"/>
    <w:tmpl w:val="0053208E"/>
    <w:lvl w:ilvl="0" w:tentative="0">
      <w:start w:val="1"/>
      <w:numFmt w:val="decimal"/>
      <w:lvlText w:val="%1."/>
      <w:lvlJc w:val="left"/>
      <w:pPr>
        <w:ind w:left="1154" w:hanging="276"/>
        <w:jc w:val="left"/>
      </w:pPr>
      <w:rPr>
        <w:rFonts w:hint="default" w:ascii="Noto Sans CJK JP Regular" w:hAnsi="Noto Sans CJK JP Regular" w:eastAsia="Noto Sans CJK JP Regular" w:cs="Noto Sans CJK JP Regular"/>
        <w:color w:val="0087CC"/>
        <w:spacing w:val="-1"/>
        <w:w w:val="88"/>
        <w:sz w:val="24"/>
        <w:szCs w:val="24"/>
      </w:rPr>
    </w:lvl>
    <w:lvl w:ilvl="1" w:tentative="0">
      <w:start w:val="1"/>
      <w:numFmt w:val="decimal"/>
      <w:lvlText w:val="%1.%2"/>
      <w:lvlJc w:val="left"/>
      <w:pPr>
        <w:ind w:left="1682" w:hanging="420"/>
        <w:jc w:val="left"/>
      </w:pPr>
      <w:rPr>
        <w:rFonts w:hint="default" w:ascii="Noto Sans CJK JP Regular" w:hAnsi="Noto Sans CJK JP Regular" w:eastAsia="Noto Sans CJK JP Regular" w:cs="Noto Sans CJK JP Regular"/>
        <w:color w:val="0087CC"/>
        <w:spacing w:val="-1"/>
        <w:w w:val="88"/>
        <w:sz w:val="24"/>
        <w:szCs w:val="24"/>
      </w:rPr>
    </w:lvl>
    <w:lvl w:ilvl="2" w:tentative="0">
      <w:start w:val="1"/>
      <w:numFmt w:val="decimal"/>
      <w:lvlText w:val="%1.%2.%3"/>
      <w:lvlJc w:val="left"/>
      <w:pPr>
        <w:ind w:left="2269" w:hanging="623"/>
        <w:jc w:val="left"/>
      </w:pPr>
      <w:rPr>
        <w:rFonts w:hint="default" w:ascii="Noto Sans CJK JP Regular" w:hAnsi="Noto Sans CJK JP Regular" w:eastAsia="Noto Sans CJK JP Regular" w:cs="Noto Sans CJK JP Regular"/>
        <w:color w:val="0087CC"/>
        <w:spacing w:val="-1"/>
        <w:w w:val="88"/>
        <w:sz w:val="24"/>
        <w:szCs w:val="24"/>
      </w:rPr>
    </w:lvl>
    <w:lvl w:ilvl="3" w:tentative="0">
      <w:start w:val="0"/>
      <w:numFmt w:val="bullet"/>
      <w:lvlText w:val="•"/>
      <w:lvlJc w:val="left"/>
      <w:pPr>
        <w:ind w:left="2420" w:hanging="623"/>
      </w:pPr>
      <w:rPr>
        <w:rFonts w:hint="default"/>
      </w:rPr>
    </w:lvl>
    <w:lvl w:ilvl="4" w:tentative="0">
      <w:start w:val="0"/>
      <w:numFmt w:val="bullet"/>
      <w:lvlText w:val="•"/>
      <w:lvlJc w:val="left"/>
      <w:pPr>
        <w:ind w:left="3580" w:hanging="623"/>
      </w:pPr>
      <w:rPr>
        <w:rFonts w:hint="default"/>
      </w:rPr>
    </w:lvl>
    <w:lvl w:ilvl="5" w:tentative="0">
      <w:start w:val="0"/>
      <w:numFmt w:val="bullet"/>
      <w:lvlText w:val="•"/>
      <w:lvlJc w:val="left"/>
      <w:pPr>
        <w:ind w:left="4740" w:hanging="623"/>
      </w:pPr>
      <w:rPr>
        <w:rFonts w:hint="default"/>
      </w:rPr>
    </w:lvl>
    <w:lvl w:ilvl="6" w:tentative="0">
      <w:start w:val="0"/>
      <w:numFmt w:val="bullet"/>
      <w:lvlText w:val="•"/>
      <w:lvlJc w:val="left"/>
      <w:pPr>
        <w:ind w:left="5900" w:hanging="623"/>
      </w:pPr>
      <w:rPr>
        <w:rFonts w:hint="default"/>
      </w:rPr>
    </w:lvl>
    <w:lvl w:ilvl="7" w:tentative="0">
      <w:start w:val="0"/>
      <w:numFmt w:val="bullet"/>
      <w:lvlText w:val="•"/>
      <w:lvlJc w:val="left"/>
      <w:pPr>
        <w:ind w:left="7060" w:hanging="623"/>
      </w:pPr>
      <w:rPr>
        <w:rFonts w:hint="default"/>
      </w:rPr>
    </w:lvl>
    <w:lvl w:ilvl="8" w:tentative="0">
      <w:start w:val="0"/>
      <w:numFmt w:val="bullet"/>
      <w:lvlText w:val="•"/>
      <w:lvlJc w:val="left"/>
      <w:pPr>
        <w:ind w:left="8220" w:hanging="623"/>
      </w:pPr>
      <w:rPr>
        <w:rFonts w:hint="default"/>
      </w:rPr>
    </w:lvl>
  </w:abstractNum>
  <w:abstractNum w:abstractNumId="21">
    <w:nsid w:val="0248C179"/>
    <w:multiLevelType w:val="multilevel"/>
    <w:tmpl w:val="0248C179"/>
    <w:lvl w:ilvl="0" w:tentative="0">
      <w:start w:val="2"/>
      <w:numFmt w:val="decimal"/>
      <w:lvlText w:val="%1."/>
      <w:lvlJc w:val="left"/>
      <w:pPr>
        <w:ind w:left="110" w:hanging="1567"/>
        <w:jc w:val="left"/>
      </w:pPr>
      <w:rPr>
        <w:rFonts w:hint="default" w:ascii="Noto Sans CJK JP Regular" w:hAnsi="Noto Sans CJK JP Regular" w:eastAsia="Noto Sans CJK JP Regular" w:cs="Noto Sans CJK JP Regular"/>
        <w:color w:val="333333"/>
        <w:spacing w:val="-1"/>
        <w:w w:val="88"/>
        <w:sz w:val="24"/>
        <w:szCs w:val="24"/>
      </w:rPr>
    </w:lvl>
    <w:lvl w:ilvl="1" w:tentative="0">
      <w:start w:val="0"/>
      <w:numFmt w:val="bullet"/>
      <w:lvlText w:val="•"/>
      <w:lvlJc w:val="left"/>
      <w:pPr>
        <w:ind w:left="1162" w:hanging="1567"/>
      </w:pPr>
      <w:rPr>
        <w:rFonts w:hint="default"/>
      </w:rPr>
    </w:lvl>
    <w:lvl w:ilvl="2" w:tentative="0">
      <w:start w:val="0"/>
      <w:numFmt w:val="bullet"/>
      <w:lvlText w:val="•"/>
      <w:lvlJc w:val="left"/>
      <w:pPr>
        <w:ind w:left="2204" w:hanging="1567"/>
      </w:pPr>
      <w:rPr>
        <w:rFonts w:hint="default"/>
      </w:rPr>
    </w:lvl>
    <w:lvl w:ilvl="3" w:tentative="0">
      <w:start w:val="0"/>
      <w:numFmt w:val="bullet"/>
      <w:lvlText w:val="•"/>
      <w:lvlJc w:val="left"/>
      <w:pPr>
        <w:ind w:left="3246" w:hanging="1567"/>
      </w:pPr>
      <w:rPr>
        <w:rFonts w:hint="default"/>
      </w:rPr>
    </w:lvl>
    <w:lvl w:ilvl="4" w:tentative="0">
      <w:start w:val="0"/>
      <w:numFmt w:val="bullet"/>
      <w:lvlText w:val="•"/>
      <w:lvlJc w:val="left"/>
      <w:pPr>
        <w:ind w:left="4288" w:hanging="1567"/>
      </w:pPr>
      <w:rPr>
        <w:rFonts w:hint="default"/>
      </w:rPr>
    </w:lvl>
    <w:lvl w:ilvl="5" w:tentative="0">
      <w:start w:val="0"/>
      <w:numFmt w:val="bullet"/>
      <w:lvlText w:val="•"/>
      <w:lvlJc w:val="left"/>
      <w:pPr>
        <w:ind w:left="5330" w:hanging="1567"/>
      </w:pPr>
      <w:rPr>
        <w:rFonts w:hint="default"/>
      </w:rPr>
    </w:lvl>
    <w:lvl w:ilvl="6" w:tentative="0">
      <w:start w:val="0"/>
      <w:numFmt w:val="bullet"/>
      <w:lvlText w:val="•"/>
      <w:lvlJc w:val="left"/>
      <w:pPr>
        <w:ind w:left="6372" w:hanging="1567"/>
      </w:pPr>
      <w:rPr>
        <w:rFonts w:hint="default"/>
      </w:rPr>
    </w:lvl>
    <w:lvl w:ilvl="7" w:tentative="0">
      <w:start w:val="0"/>
      <w:numFmt w:val="bullet"/>
      <w:lvlText w:val="•"/>
      <w:lvlJc w:val="left"/>
      <w:pPr>
        <w:ind w:left="7414" w:hanging="1567"/>
      </w:pPr>
      <w:rPr>
        <w:rFonts w:hint="default"/>
      </w:rPr>
    </w:lvl>
    <w:lvl w:ilvl="8" w:tentative="0">
      <w:start w:val="0"/>
      <w:numFmt w:val="bullet"/>
      <w:lvlText w:val="•"/>
      <w:lvlJc w:val="left"/>
      <w:pPr>
        <w:ind w:left="8456" w:hanging="1567"/>
      </w:pPr>
      <w:rPr>
        <w:rFonts w:hint="default"/>
      </w:rPr>
    </w:lvl>
  </w:abstractNum>
  <w:abstractNum w:abstractNumId="22">
    <w:nsid w:val="03D62ECE"/>
    <w:multiLevelType w:val="multilevel"/>
    <w:tmpl w:val="03D62ECE"/>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552" w:hanging="354"/>
      </w:pPr>
      <w:rPr>
        <w:rFonts w:hint="default"/>
      </w:rPr>
    </w:lvl>
    <w:lvl w:ilvl="2" w:tentative="0">
      <w:start w:val="0"/>
      <w:numFmt w:val="bullet"/>
      <w:lvlText w:val="•"/>
      <w:lvlJc w:val="left"/>
      <w:pPr>
        <w:ind w:left="605" w:hanging="354"/>
      </w:pPr>
      <w:rPr>
        <w:rFonts w:hint="default"/>
      </w:rPr>
    </w:lvl>
    <w:lvl w:ilvl="3" w:tentative="0">
      <w:start w:val="0"/>
      <w:numFmt w:val="bullet"/>
      <w:lvlText w:val="•"/>
      <w:lvlJc w:val="left"/>
      <w:pPr>
        <w:ind w:left="657" w:hanging="354"/>
      </w:pPr>
      <w:rPr>
        <w:rFonts w:hint="default"/>
      </w:rPr>
    </w:lvl>
    <w:lvl w:ilvl="4" w:tentative="0">
      <w:start w:val="0"/>
      <w:numFmt w:val="bullet"/>
      <w:lvlText w:val="•"/>
      <w:lvlJc w:val="left"/>
      <w:pPr>
        <w:ind w:left="710" w:hanging="354"/>
      </w:pPr>
      <w:rPr>
        <w:rFonts w:hint="default"/>
      </w:rPr>
    </w:lvl>
    <w:lvl w:ilvl="5" w:tentative="0">
      <w:start w:val="0"/>
      <w:numFmt w:val="bullet"/>
      <w:lvlText w:val="•"/>
      <w:lvlJc w:val="left"/>
      <w:pPr>
        <w:ind w:left="762" w:hanging="354"/>
      </w:pPr>
      <w:rPr>
        <w:rFonts w:hint="default"/>
      </w:rPr>
    </w:lvl>
    <w:lvl w:ilvl="6" w:tentative="0">
      <w:start w:val="0"/>
      <w:numFmt w:val="bullet"/>
      <w:lvlText w:val="•"/>
      <w:lvlJc w:val="left"/>
      <w:pPr>
        <w:ind w:left="815" w:hanging="354"/>
      </w:pPr>
      <w:rPr>
        <w:rFonts w:hint="default"/>
      </w:rPr>
    </w:lvl>
    <w:lvl w:ilvl="7" w:tentative="0">
      <w:start w:val="0"/>
      <w:numFmt w:val="bullet"/>
      <w:lvlText w:val="•"/>
      <w:lvlJc w:val="left"/>
      <w:pPr>
        <w:ind w:left="868" w:hanging="354"/>
      </w:pPr>
      <w:rPr>
        <w:rFonts w:hint="default"/>
      </w:rPr>
    </w:lvl>
    <w:lvl w:ilvl="8" w:tentative="0">
      <w:start w:val="0"/>
      <w:numFmt w:val="bullet"/>
      <w:lvlText w:val="•"/>
      <w:lvlJc w:val="left"/>
      <w:pPr>
        <w:ind w:left="920" w:hanging="354"/>
      </w:pPr>
      <w:rPr>
        <w:rFonts w:hint="default"/>
      </w:rPr>
    </w:lvl>
  </w:abstractNum>
  <w:abstractNum w:abstractNumId="23">
    <w:nsid w:val="0E640482"/>
    <w:multiLevelType w:val="multilevel"/>
    <w:tmpl w:val="0E640482"/>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1140" w:hanging="354"/>
      </w:pPr>
      <w:rPr>
        <w:rFonts w:hint="default"/>
      </w:rPr>
    </w:lvl>
    <w:lvl w:ilvl="2" w:tentative="0">
      <w:start w:val="0"/>
      <w:numFmt w:val="bullet"/>
      <w:lvlText w:val="•"/>
      <w:lvlJc w:val="left"/>
      <w:pPr>
        <w:ind w:left="1127" w:hanging="354"/>
      </w:pPr>
      <w:rPr>
        <w:rFonts w:hint="default"/>
      </w:rPr>
    </w:lvl>
    <w:lvl w:ilvl="3" w:tentative="0">
      <w:start w:val="0"/>
      <w:numFmt w:val="bullet"/>
      <w:lvlText w:val="•"/>
      <w:lvlJc w:val="left"/>
      <w:pPr>
        <w:ind w:left="1114" w:hanging="354"/>
      </w:pPr>
      <w:rPr>
        <w:rFonts w:hint="default"/>
      </w:rPr>
    </w:lvl>
    <w:lvl w:ilvl="4" w:tentative="0">
      <w:start w:val="0"/>
      <w:numFmt w:val="bullet"/>
      <w:lvlText w:val="•"/>
      <w:lvlJc w:val="left"/>
      <w:pPr>
        <w:ind w:left="1101" w:hanging="354"/>
      </w:pPr>
      <w:rPr>
        <w:rFonts w:hint="default"/>
      </w:rPr>
    </w:lvl>
    <w:lvl w:ilvl="5" w:tentative="0">
      <w:start w:val="0"/>
      <w:numFmt w:val="bullet"/>
      <w:lvlText w:val="•"/>
      <w:lvlJc w:val="left"/>
      <w:pPr>
        <w:ind w:left="1089" w:hanging="354"/>
      </w:pPr>
      <w:rPr>
        <w:rFonts w:hint="default"/>
      </w:rPr>
    </w:lvl>
    <w:lvl w:ilvl="6" w:tentative="0">
      <w:start w:val="0"/>
      <w:numFmt w:val="bullet"/>
      <w:lvlText w:val="•"/>
      <w:lvlJc w:val="left"/>
      <w:pPr>
        <w:ind w:left="1076" w:hanging="354"/>
      </w:pPr>
      <w:rPr>
        <w:rFonts w:hint="default"/>
      </w:rPr>
    </w:lvl>
    <w:lvl w:ilvl="7" w:tentative="0">
      <w:start w:val="0"/>
      <w:numFmt w:val="bullet"/>
      <w:lvlText w:val="•"/>
      <w:lvlJc w:val="left"/>
      <w:pPr>
        <w:ind w:left="1063" w:hanging="354"/>
      </w:pPr>
      <w:rPr>
        <w:rFonts w:hint="default"/>
      </w:rPr>
    </w:lvl>
    <w:lvl w:ilvl="8" w:tentative="0">
      <w:start w:val="0"/>
      <w:numFmt w:val="bullet"/>
      <w:lvlText w:val="•"/>
      <w:lvlJc w:val="left"/>
      <w:pPr>
        <w:ind w:left="1051" w:hanging="354"/>
      </w:pPr>
      <w:rPr>
        <w:rFonts w:hint="default"/>
      </w:rPr>
    </w:lvl>
  </w:abstractNum>
  <w:abstractNum w:abstractNumId="24">
    <w:nsid w:val="1ACDE60F"/>
    <w:multiLevelType w:val="multilevel"/>
    <w:tmpl w:val="1ACDE60F"/>
    <w:lvl w:ilvl="0" w:tentative="0">
      <w:start w:val="5"/>
      <w:numFmt w:val="decimal"/>
      <w:lvlText w:val="%1"/>
      <w:lvlJc w:val="left"/>
      <w:pPr>
        <w:ind w:left="661" w:hanging="552"/>
        <w:jc w:val="left"/>
      </w:pPr>
      <w:rPr>
        <w:rFonts w:hint="default"/>
      </w:rPr>
    </w:lvl>
    <w:lvl w:ilvl="1" w:tentative="0">
      <w:start w:val="4"/>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1326" w:hanging="701"/>
      </w:pPr>
      <w:rPr>
        <w:rFonts w:hint="default"/>
      </w:rPr>
    </w:lvl>
    <w:lvl w:ilvl="4" w:tentative="0">
      <w:start w:val="0"/>
      <w:numFmt w:val="bullet"/>
      <w:lvlText w:val="•"/>
      <w:lvlJc w:val="left"/>
      <w:pPr>
        <w:ind w:left="1579" w:hanging="701"/>
      </w:pPr>
      <w:rPr>
        <w:rFonts w:hint="default"/>
      </w:rPr>
    </w:lvl>
    <w:lvl w:ilvl="5" w:tentative="0">
      <w:start w:val="0"/>
      <w:numFmt w:val="bullet"/>
      <w:lvlText w:val="•"/>
      <w:lvlJc w:val="left"/>
      <w:pPr>
        <w:ind w:left="1833" w:hanging="701"/>
      </w:pPr>
      <w:rPr>
        <w:rFonts w:hint="default"/>
      </w:rPr>
    </w:lvl>
    <w:lvl w:ilvl="6" w:tentative="0">
      <w:start w:val="0"/>
      <w:numFmt w:val="bullet"/>
      <w:lvlText w:val="•"/>
      <w:lvlJc w:val="left"/>
      <w:pPr>
        <w:ind w:left="2086" w:hanging="701"/>
      </w:pPr>
      <w:rPr>
        <w:rFonts w:hint="default"/>
      </w:rPr>
    </w:lvl>
    <w:lvl w:ilvl="7" w:tentative="0">
      <w:start w:val="0"/>
      <w:numFmt w:val="bullet"/>
      <w:lvlText w:val="•"/>
      <w:lvlJc w:val="left"/>
      <w:pPr>
        <w:ind w:left="2339" w:hanging="701"/>
      </w:pPr>
      <w:rPr>
        <w:rFonts w:hint="default"/>
      </w:rPr>
    </w:lvl>
    <w:lvl w:ilvl="8" w:tentative="0">
      <w:start w:val="0"/>
      <w:numFmt w:val="bullet"/>
      <w:lvlText w:val="•"/>
      <w:lvlJc w:val="left"/>
      <w:pPr>
        <w:ind w:left="2592" w:hanging="701"/>
      </w:pPr>
      <w:rPr>
        <w:rFonts w:hint="default"/>
      </w:rPr>
    </w:lvl>
  </w:abstractNum>
  <w:abstractNum w:abstractNumId="25">
    <w:nsid w:val="243FCF68"/>
    <w:multiLevelType w:val="multilevel"/>
    <w:tmpl w:val="243FCF68"/>
    <w:lvl w:ilvl="0" w:tentative="0">
      <w:start w:val="4"/>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500" w:hanging="354"/>
      </w:pPr>
      <w:rPr>
        <w:rFonts w:hint="default"/>
      </w:rPr>
    </w:lvl>
    <w:lvl w:ilvl="2" w:tentative="0">
      <w:start w:val="0"/>
      <w:numFmt w:val="bullet"/>
      <w:lvlText w:val="•"/>
      <w:lvlJc w:val="left"/>
      <w:pPr>
        <w:ind w:left="1615" w:hanging="354"/>
      </w:pPr>
      <w:rPr>
        <w:rFonts w:hint="default"/>
      </w:rPr>
    </w:lvl>
    <w:lvl w:ilvl="3" w:tentative="0">
      <w:start w:val="0"/>
      <w:numFmt w:val="bullet"/>
      <w:lvlText w:val="•"/>
      <w:lvlJc w:val="left"/>
      <w:pPr>
        <w:ind w:left="2731" w:hanging="354"/>
      </w:pPr>
      <w:rPr>
        <w:rFonts w:hint="default"/>
      </w:rPr>
    </w:lvl>
    <w:lvl w:ilvl="4" w:tentative="0">
      <w:start w:val="0"/>
      <w:numFmt w:val="bullet"/>
      <w:lvlText w:val="•"/>
      <w:lvlJc w:val="left"/>
      <w:pPr>
        <w:ind w:left="3846" w:hanging="354"/>
      </w:pPr>
      <w:rPr>
        <w:rFonts w:hint="default"/>
      </w:rPr>
    </w:lvl>
    <w:lvl w:ilvl="5" w:tentative="0">
      <w:start w:val="0"/>
      <w:numFmt w:val="bullet"/>
      <w:lvlText w:val="•"/>
      <w:lvlJc w:val="left"/>
      <w:pPr>
        <w:ind w:left="4962" w:hanging="354"/>
      </w:pPr>
      <w:rPr>
        <w:rFonts w:hint="default"/>
      </w:rPr>
    </w:lvl>
    <w:lvl w:ilvl="6" w:tentative="0">
      <w:start w:val="0"/>
      <w:numFmt w:val="bullet"/>
      <w:lvlText w:val="•"/>
      <w:lvlJc w:val="left"/>
      <w:pPr>
        <w:ind w:left="6077" w:hanging="354"/>
      </w:pPr>
      <w:rPr>
        <w:rFonts w:hint="default"/>
      </w:rPr>
    </w:lvl>
    <w:lvl w:ilvl="7" w:tentative="0">
      <w:start w:val="0"/>
      <w:numFmt w:val="bullet"/>
      <w:lvlText w:val="•"/>
      <w:lvlJc w:val="left"/>
      <w:pPr>
        <w:ind w:left="7193" w:hanging="354"/>
      </w:pPr>
      <w:rPr>
        <w:rFonts w:hint="default"/>
      </w:rPr>
    </w:lvl>
    <w:lvl w:ilvl="8" w:tentative="0">
      <w:start w:val="0"/>
      <w:numFmt w:val="bullet"/>
      <w:lvlText w:val="•"/>
      <w:lvlJc w:val="left"/>
      <w:pPr>
        <w:ind w:left="8308" w:hanging="354"/>
      </w:pPr>
      <w:rPr>
        <w:rFonts w:hint="default"/>
      </w:rPr>
    </w:lvl>
  </w:abstractNum>
  <w:abstractNum w:abstractNumId="26">
    <w:nsid w:val="2470EC97"/>
    <w:multiLevelType w:val="multilevel"/>
    <w:tmpl w:val="2470EC97"/>
    <w:lvl w:ilvl="0" w:tentative="0">
      <w:start w:val="12"/>
      <w:numFmt w:val="decimal"/>
      <w:lvlText w:val="%1."/>
      <w:lvlJc w:val="left"/>
      <w:pPr>
        <w:ind w:left="1016" w:hanging="815"/>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1972" w:hanging="815"/>
      </w:pPr>
      <w:rPr>
        <w:rFonts w:hint="default"/>
      </w:rPr>
    </w:lvl>
    <w:lvl w:ilvl="2" w:tentative="0">
      <w:start w:val="0"/>
      <w:numFmt w:val="bullet"/>
      <w:lvlText w:val="•"/>
      <w:lvlJc w:val="left"/>
      <w:pPr>
        <w:ind w:left="2924" w:hanging="815"/>
      </w:pPr>
      <w:rPr>
        <w:rFonts w:hint="default"/>
      </w:rPr>
    </w:lvl>
    <w:lvl w:ilvl="3" w:tentative="0">
      <w:start w:val="0"/>
      <w:numFmt w:val="bullet"/>
      <w:lvlText w:val="•"/>
      <w:lvlJc w:val="left"/>
      <w:pPr>
        <w:ind w:left="3876" w:hanging="815"/>
      </w:pPr>
      <w:rPr>
        <w:rFonts w:hint="default"/>
      </w:rPr>
    </w:lvl>
    <w:lvl w:ilvl="4" w:tentative="0">
      <w:start w:val="0"/>
      <w:numFmt w:val="bullet"/>
      <w:lvlText w:val="•"/>
      <w:lvlJc w:val="left"/>
      <w:pPr>
        <w:ind w:left="4828" w:hanging="815"/>
      </w:pPr>
      <w:rPr>
        <w:rFonts w:hint="default"/>
      </w:rPr>
    </w:lvl>
    <w:lvl w:ilvl="5" w:tentative="0">
      <w:start w:val="0"/>
      <w:numFmt w:val="bullet"/>
      <w:lvlText w:val="•"/>
      <w:lvlJc w:val="left"/>
      <w:pPr>
        <w:ind w:left="5780" w:hanging="815"/>
      </w:pPr>
      <w:rPr>
        <w:rFonts w:hint="default"/>
      </w:rPr>
    </w:lvl>
    <w:lvl w:ilvl="6" w:tentative="0">
      <w:start w:val="0"/>
      <w:numFmt w:val="bullet"/>
      <w:lvlText w:val="•"/>
      <w:lvlJc w:val="left"/>
      <w:pPr>
        <w:ind w:left="6732" w:hanging="815"/>
      </w:pPr>
      <w:rPr>
        <w:rFonts w:hint="default"/>
      </w:rPr>
    </w:lvl>
    <w:lvl w:ilvl="7" w:tentative="0">
      <w:start w:val="0"/>
      <w:numFmt w:val="bullet"/>
      <w:lvlText w:val="•"/>
      <w:lvlJc w:val="left"/>
      <w:pPr>
        <w:ind w:left="7684" w:hanging="815"/>
      </w:pPr>
      <w:rPr>
        <w:rFonts w:hint="default"/>
      </w:rPr>
    </w:lvl>
    <w:lvl w:ilvl="8" w:tentative="0">
      <w:start w:val="0"/>
      <w:numFmt w:val="bullet"/>
      <w:lvlText w:val="•"/>
      <w:lvlJc w:val="left"/>
      <w:pPr>
        <w:ind w:left="8636" w:hanging="815"/>
      </w:pPr>
      <w:rPr>
        <w:rFonts w:hint="default"/>
      </w:rPr>
    </w:lvl>
  </w:abstractNum>
  <w:abstractNum w:abstractNumId="27">
    <w:nsid w:val="25B654F3"/>
    <w:multiLevelType w:val="multilevel"/>
    <w:tmpl w:val="25B654F3"/>
    <w:lvl w:ilvl="0" w:tentative="0">
      <w:start w:val="1"/>
      <w:numFmt w:val="decimal"/>
      <w:lvlText w:val="%1."/>
      <w:lvlJc w:val="left"/>
      <w:pPr>
        <w:ind w:left="494" w:hanging="354"/>
        <w:jc w:val="left"/>
      </w:pPr>
      <w:rPr>
        <w:rFonts w:hint="default" w:ascii="Noto Sans CJK JP Regular" w:hAnsi="Noto Sans CJK JP Regular" w:eastAsia="Noto Sans CJK JP Regular" w:cs="Noto Sans CJK JP Regular"/>
        <w:color w:val="333333"/>
        <w:spacing w:val="-6"/>
        <w:w w:val="88"/>
        <w:sz w:val="24"/>
        <w:szCs w:val="24"/>
      </w:rPr>
    </w:lvl>
    <w:lvl w:ilvl="1" w:tentative="0">
      <w:start w:val="0"/>
      <w:numFmt w:val="bullet"/>
      <w:lvlText w:val="•"/>
      <w:lvlJc w:val="left"/>
      <w:pPr>
        <w:ind w:left="1504" w:hanging="354"/>
      </w:pPr>
      <w:rPr>
        <w:rFonts w:hint="default"/>
      </w:rPr>
    </w:lvl>
    <w:lvl w:ilvl="2" w:tentative="0">
      <w:start w:val="0"/>
      <w:numFmt w:val="bullet"/>
      <w:lvlText w:val="•"/>
      <w:lvlJc w:val="left"/>
      <w:pPr>
        <w:ind w:left="2508" w:hanging="354"/>
      </w:pPr>
      <w:rPr>
        <w:rFonts w:hint="default"/>
      </w:rPr>
    </w:lvl>
    <w:lvl w:ilvl="3" w:tentative="0">
      <w:start w:val="0"/>
      <w:numFmt w:val="bullet"/>
      <w:lvlText w:val="•"/>
      <w:lvlJc w:val="left"/>
      <w:pPr>
        <w:ind w:left="3512" w:hanging="354"/>
      </w:pPr>
      <w:rPr>
        <w:rFonts w:hint="default"/>
      </w:rPr>
    </w:lvl>
    <w:lvl w:ilvl="4" w:tentative="0">
      <w:start w:val="0"/>
      <w:numFmt w:val="bullet"/>
      <w:lvlText w:val="•"/>
      <w:lvlJc w:val="left"/>
      <w:pPr>
        <w:ind w:left="4516" w:hanging="354"/>
      </w:pPr>
      <w:rPr>
        <w:rFonts w:hint="default"/>
      </w:rPr>
    </w:lvl>
    <w:lvl w:ilvl="5" w:tentative="0">
      <w:start w:val="0"/>
      <w:numFmt w:val="bullet"/>
      <w:lvlText w:val="•"/>
      <w:lvlJc w:val="left"/>
      <w:pPr>
        <w:ind w:left="5520" w:hanging="354"/>
      </w:pPr>
      <w:rPr>
        <w:rFonts w:hint="default"/>
      </w:rPr>
    </w:lvl>
    <w:lvl w:ilvl="6" w:tentative="0">
      <w:start w:val="0"/>
      <w:numFmt w:val="bullet"/>
      <w:lvlText w:val="•"/>
      <w:lvlJc w:val="left"/>
      <w:pPr>
        <w:ind w:left="6524" w:hanging="354"/>
      </w:pPr>
      <w:rPr>
        <w:rFonts w:hint="default"/>
      </w:rPr>
    </w:lvl>
    <w:lvl w:ilvl="7" w:tentative="0">
      <w:start w:val="0"/>
      <w:numFmt w:val="bullet"/>
      <w:lvlText w:val="•"/>
      <w:lvlJc w:val="left"/>
      <w:pPr>
        <w:ind w:left="7528" w:hanging="354"/>
      </w:pPr>
      <w:rPr>
        <w:rFonts w:hint="default"/>
      </w:rPr>
    </w:lvl>
    <w:lvl w:ilvl="8" w:tentative="0">
      <w:start w:val="0"/>
      <w:numFmt w:val="bullet"/>
      <w:lvlText w:val="•"/>
      <w:lvlJc w:val="left"/>
      <w:pPr>
        <w:ind w:left="8532" w:hanging="354"/>
      </w:pPr>
      <w:rPr>
        <w:rFonts w:hint="default"/>
      </w:rPr>
    </w:lvl>
  </w:abstractNum>
  <w:abstractNum w:abstractNumId="28">
    <w:nsid w:val="2A8F537B"/>
    <w:multiLevelType w:val="multilevel"/>
    <w:tmpl w:val="2A8F537B"/>
    <w:lvl w:ilvl="0" w:tentative="0">
      <w:start w:val="1"/>
      <w:numFmt w:val="decimal"/>
      <w:lvlText w:val="%1."/>
      <w:lvlJc w:val="left"/>
      <w:pPr>
        <w:ind w:left="110" w:hanging="277"/>
        <w:jc w:val="left"/>
      </w:pPr>
      <w:rPr>
        <w:rFonts w:hint="default" w:ascii="Noto Sans CJK JP Regular" w:hAnsi="Noto Sans CJK JP Regular" w:eastAsia="Noto Sans CJK JP Regular" w:cs="Noto Sans CJK JP Regular"/>
        <w:color w:val="333333"/>
        <w:spacing w:val="-1"/>
        <w:w w:val="88"/>
        <w:sz w:val="24"/>
        <w:szCs w:val="24"/>
      </w:rPr>
    </w:lvl>
    <w:lvl w:ilvl="1" w:tentative="0">
      <w:start w:val="0"/>
      <w:numFmt w:val="bullet"/>
      <w:lvlText w:val="•"/>
      <w:lvlJc w:val="left"/>
      <w:pPr>
        <w:ind w:left="1162" w:hanging="277"/>
      </w:pPr>
      <w:rPr>
        <w:rFonts w:hint="default"/>
      </w:rPr>
    </w:lvl>
    <w:lvl w:ilvl="2" w:tentative="0">
      <w:start w:val="0"/>
      <w:numFmt w:val="bullet"/>
      <w:lvlText w:val="•"/>
      <w:lvlJc w:val="left"/>
      <w:pPr>
        <w:ind w:left="2204" w:hanging="277"/>
      </w:pPr>
      <w:rPr>
        <w:rFonts w:hint="default"/>
      </w:rPr>
    </w:lvl>
    <w:lvl w:ilvl="3" w:tentative="0">
      <w:start w:val="0"/>
      <w:numFmt w:val="bullet"/>
      <w:lvlText w:val="•"/>
      <w:lvlJc w:val="left"/>
      <w:pPr>
        <w:ind w:left="3246" w:hanging="277"/>
      </w:pPr>
      <w:rPr>
        <w:rFonts w:hint="default"/>
      </w:rPr>
    </w:lvl>
    <w:lvl w:ilvl="4" w:tentative="0">
      <w:start w:val="0"/>
      <w:numFmt w:val="bullet"/>
      <w:lvlText w:val="•"/>
      <w:lvlJc w:val="left"/>
      <w:pPr>
        <w:ind w:left="4288" w:hanging="277"/>
      </w:pPr>
      <w:rPr>
        <w:rFonts w:hint="default"/>
      </w:rPr>
    </w:lvl>
    <w:lvl w:ilvl="5" w:tentative="0">
      <w:start w:val="0"/>
      <w:numFmt w:val="bullet"/>
      <w:lvlText w:val="•"/>
      <w:lvlJc w:val="left"/>
      <w:pPr>
        <w:ind w:left="5330" w:hanging="277"/>
      </w:pPr>
      <w:rPr>
        <w:rFonts w:hint="default"/>
      </w:rPr>
    </w:lvl>
    <w:lvl w:ilvl="6" w:tentative="0">
      <w:start w:val="0"/>
      <w:numFmt w:val="bullet"/>
      <w:lvlText w:val="•"/>
      <w:lvlJc w:val="left"/>
      <w:pPr>
        <w:ind w:left="6372" w:hanging="277"/>
      </w:pPr>
      <w:rPr>
        <w:rFonts w:hint="default"/>
      </w:rPr>
    </w:lvl>
    <w:lvl w:ilvl="7" w:tentative="0">
      <w:start w:val="0"/>
      <w:numFmt w:val="bullet"/>
      <w:lvlText w:val="•"/>
      <w:lvlJc w:val="left"/>
      <w:pPr>
        <w:ind w:left="7414" w:hanging="277"/>
      </w:pPr>
      <w:rPr>
        <w:rFonts w:hint="default"/>
      </w:rPr>
    </w:lvl>
    <w:lvl w:ilvl="8" w:tentative="0">
      <w:start w:val="0"/>
      <w:numFmt w:val="bullet"/>
      <w:lvlText w:val="•"/>
      <w:lvlJc w:val="left"/>
      <w:pPr>
        <w:ind w:left="8456" w:hanging="277"/>
      </w:pPr>
      <w:rPr>
        <w:rFonts w:hint="default"/>
      </w:rPr>
    </w:lvl>
  </w:abstractNum>
  <w:abstractNum w:abstractNumId="29">
    <w:nsid w:val="30FC5B15"/>
    <w:multiLevelType w:val="multilevel"/>
    <w:tmpl w:val="30FC5B15"/>
    <w:lvl w:ilvl="0" w:tentative="0">
      <w:start w:val="5"/>
      <w:numFmt w:val="decimal"/>
      <w:lvlText w:val="%1."/>
      <w:lvlJc w:val="left"/>
      <w:pPr>
        <w:ind w:left="558" w:hanging="449"/>
        <w:jc w:val="left"/>
      </w:pPr>
      <w:rPr>
        <w:rFonts w:hint="default" w:ascii="Noto Sans CJK JP Regular" w:hAnsi="Noto Sans CJK JP Regular" w:eastAsia="Noto Sans CJK JP Regular" w:cs="Noto Sans CJK JP Regular"/>
        <w:color w:val="333333"/>
        <w:spacing w:val="-1"/>
        <w:w w:val="86"/>
        <w:sz w:val="40"/>
        <w:szCs w:val="40"/>
      </w:rPr>
    </w:lvl>
    <w:lvl w:ilvl="1" w:tentative="0">
      <w:start w:val="1"/>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1258" w:hanging="701"/>
      </w:pPr>
      <w:rPr>
        <w:rFonts w:hint="default"/>
      </w:rPr>
    </w:lvl>
    <w:lvl w:ilvl="4" w:tentative="0">
      <w:start w:val="0"/>
      <w:numFmt w:val="bullet"/>
      <w:lvlText w:val="•"/>
      <w:lvlJc w:val="left"/>
      <w:pPr>
        <w:ind w:left="1697" w:hanging="701"/>
      </w:pPr>
      <w:rPr>
        <w:rFonts w:hint="default"/>
      </w:rPr>
    </w:lvl>
    <w:lvl w:ilvl="5" w:tentative="0">
      <w:start w:val="0"/>
      <w:numFmt w:val="bullet"/>
      <w:lvlText w:val="•"/>
      <w:lvlJc w:val="left"/>
      <w:pPr>
        <w:ind w:left="2135" w:hanging="701"/>
      </w:pPr>
      <w:rPr>
        <w:rFonts w:hint="default"/>
      </w:rPr>
    </w:lvl>
    <w:lvl w:ilvl="6" w:tentative="0">
      <w:start w:val="0"/>
      <w:numFmt w:val="bullet"/>
      <w:lvlText w:val="•"/>
      <w:lvlJc w:val="left"/>
      <w:pPr>
        <w:ind w:left="2574" w:hanging="701"/>
      </w:pPr>
      <w:rPr>
        <w:rFonts w:hint="default"/>
      </w:rPr>
    </w:lvl>
    <w:lvl w:ilvl="7" w:tentative="0">
      <w:start w:val="0"/>
      <w:numFmt w:val="bullet"/>
      <w:lvlText w:val="•"/>
      <w:lvlJc w:val="left"/>
      <w:pPr>
        <w:ind w:left="3012" w:hanging="701"/>
      </w:pPr>
      <w:rPr>
        <w:rFonts w:hint="default"/>
      </w:rPr>
    </w:lvl>
    <w:lvl w:ilvl="8" w:tentative="0">
      <w:start w:val="0"/>
      <w:numFmt w:val="bullet"/>
      <w:lvlText w:val="•"/>
      <w:lvlJc w:val="left"/>
      <w:pPr>
        <w:ind w:left="3451" w:hanging="701"/>
      </w:pPr>
      <w:rPr>
        <w:rFonts w:hint="default"/>
      </w:rPr>
    </w:lvl>
  </w:abstractNum>
  <w:abstractNum w:abstractNumId="30">
    <w:nsid w:val="39A0D9AC"/>
    <w:multiLevelType w:val="multilevel"/>
    <w:tmpl w:val="39A0D9AC"/>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1127" w:hanging="258"/>
      </w:pPr>
      <w:rPr>
        <w:rFonts w:hint="default"/>
      </w:rPr>
    </w:lvl>
    <w:lvl w:ilvl="2" w:tentative="0">
      <w:start w:val="0"/>
      <w:numFmt w:val="bullet"/>
      <w:lvlText w:val="•"/>
      <w:lvlJc w:val="left"/>
      <w:pPr>
        <w:ind w:left="1875" w:hanging="258"/>
      </w:pPr>
      <w:rPr>
        <w:rFonts w:hint="default"/>
      </w:rPr>
    </w:lvl>
    <w:lvl w:ilvl="3" w:tentative="0">
      <w:start w:val="0"/>
      <w:numFmt w:val="bullet"/>
      <w:lvlText w:val="•"/>
      <w:lvlJc w:val="left"/>
      <w:pPr>
        <w:ind w:left="2623" w:hanging="258"/>
      </w:pPr>
      <w:rPr>
        <w:rFonts w:hint="default"/>
      </w:rPr>
    </w:lvl>
    <w:lvl w:ilvl="4" w:tentative="0">
      <w:start w:val="0"/>
      <w:numFmt w:val="bullet"/>
      <w:lvlText w:val="•"/>
      <w:lvlJc w:val="left"/>
      <w:pPr>
        <w:ind w:left="3371" w:hanging="258"/>
      </w:pPr>
      <w:rPr>
        <w:rFonts w:hint="default"/>
      </w:rPr>
    </w:lvl>
    <w:lvl w:ilvl="5" w:tentative="0">
      <w:start w:val="0"/>
      <w:numFmt w:val="bullet"/>
      <w:lvlText w:val="•"/>
      <w:lvlJc w:val="left"/>
      <w:pPr>
        <w:ind w:left="4119" w:hanging="258"/>
      </w:pPr>
      <w:rPr>
        <w:rFonts w:hint="default"/>
      </w:rPr>
    </w:lvl>
    <w:lvl w:ilvl="6" w:tentative="0">
      <w:start w:val="0"/>
      <w:numFmt w:val="bullet"/>
      <w:lvlText w:val="•"/>
      <w:lvlJc w:val="left"/>
      <w:pPr>
        <w:ind w:left="4867" w:hanging="258"/>
      </w:pPr>
      <w:rPr>
        <w:rFonts w:hint="default"/>
      </w:rPr>
    </w:lvl>
    <w:lvl w:ilvl="7" w:tentative="0">
      <w:start w:val="0"/>
      <w:numFmt w:val="bullet"/>
      <w:lvlText w:val="•"/>
      <w:lvlJc w:val="left"/>
      <w:pPr>
        <w:ind w:left="5615" w:hanging="258"/>
      </w:pPr>
      <w:rPr>
        <w:rFonts w:hint="default"/>
      </w:rPr>
    </w:lvl>
    <w:lvl w:ilvl="8" w:tentative="0">
      <w:start w:val="0"/>
      <w:numFmt w:val="bullet"/>
      <w:lvlText w:val="•"/>
      <w:lvlJc w:val="left"/>
      <w:pPr>
        <w:ind w:left="6363" w:hanging="258"/>
      </w:pPr>
      <w:rPr>
        <w:rFonts w:hint="default"/>
      </w:rPr>
    </w:lvl>
  </w:abstractNum>
  <w:abstractNum w:abstractNumId="31">
    <w:nsid w:val="46A08BB8"/>
    <w:multiLevelType w:val="multilevel"/>
    <w:tmpl w:val="46A08BB8"/>
    <w:lvl w:ilvl="0" w:tentative="0">
      <w:start w:val="3"/>
      <w:numFmt w:val="decimal"/>
      <w:lvlText w:val="%1"/>
      <w:lvlJc w:val="left"/>
      <w:pPr>
        <w:ind w:left="661" w:hanging="552"/>
        <w:jc w:val="left"/>
      </w:pPr>
      <w:rPr>
        <w:rFonts w:hint="default"/>
      </w:rPr>
    </w:lvl>
    <w:lvl w:ilvl="1" w:tentative="0">
      <w:start w:val="8"/>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175" w:hanging="701"/>
      </w:pPr>
      <w:rPr>
        <w:rFonts w:hint="default"/>
      </w:rPr>
    </w:lvl>
    <w:lvl w:ilvl="4" w:tentative="0">
      <w:start w:val="0"/>
      <w:numFmt w:val="bullet"/>
      <w:lvlText w:val="•"/>
      <w:lvlJc w:val="left"/>
      <w:pPr>
        <w:ind w:left="3370" w:hanging="701"/>
      </w:pPr>
      <w:rPr>
        <w:rFonts w:hint="default"/>
      </w:rPr>
    </w:lvl>
    <w:lvl w:ilvl="5" w:tentative="0">
      <w:start w:val="0"/>
      <w:numFmt w:val="bullet"/>
      <w:lvlText w:val="•"/>
      <w:lvlJc w:val="left"/>
      <w:pPr>
        <w:ind w:left="4565" w:hanging="701"/>
      </w:pPr>
      <w:rPr>
        <w:rFonts w:hint="default"/>
      </w:rPr>
    </w:lvl>
    <w:lvl w:ilvl="6" w:tentative="0">
      <w:start w:val="0"/>
      <w:numFmt w:val="bullet"/>
      <w:lvlText w:val="•"/>
      <w:lvlJc w:val="left"/>
      <w:pPr>
        <w:ind w:left="5760" w:hanging="701"/>
      </w:pPr>
      <w:rPr>
        <w:rFonts w:hint="default"/>
      </w:rPr>
    </w:lvl>
    <w:lvl w:ilvl="7" w:tentative="0">
      <w:start w:val="0"/>
      <w:numFmt w:val="bullet"/>
      <w:lvlText w:val="•"/>
      <w:lvlJc w:val="left"/>
      <w:pPr>
        <w:ind w:left="6955" w:hanging="701"/>
      </w:pPr>
      <w:rPr>
        <w:rFonts w:hint="default"/>
      </w:rPr>
    </w:lvl>
    <w:lvl w:ilvl="8" w:tentative="0">
      <w:start w:val="0"/>
      <w:numFmt w:val="bullet"/>
      <w:lvlText w:val="•"/>
      <w:lvlJc w:val="left"/>
      <w:pPr>
        <w:ind w:left="8150" w:hanging="701"/>
      </w:pPr>
      <w:rPr>
        <w:rFonts w:hint="default"/>
      </w:rPr>
    </w:lvl>
  </w:abstractNum>
  <w:abstractNum w:abstractNumId="32">
    <w:nsid w:val="4C1BAE26"/>
    <w:multiLevelType w:val="multilevel"/>
    <w:tmpl w:val="4C1BAE26"/>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1141" w:hanging="258"/>
      </w:pPr>
      <w:rPr>
        <w:rFonts w:hint="default"/>
      </w:rPr>
    </w:lvl>
    <w:lvl w:ilvl="2" w:tentative="0">
      <w:start w:val="0"/>
      <w:numFmt w:val="bullet"/>
      <w:lvlText w:val="•"/>
      <w:lvlJc w:val="left"/>
      <w:pPr>
        <w:ind w:left="1903" w:hanging="258"/>
      </w:pPr>
      <w:rPr>
        <w:rFonts w:hint="default"/>
      </w:rPr>
    </w:lvl>
    <w:lvl w:ilvl="3" w:tentative="0">
      <w:start w:val="0"/>
      <w:numFmt w:val="bullet"/>
      <w:lvlText w:val="•"/>
      <w:lvlJc w:val="left"/>
      <w:pPr>
        <w:ind w:left="2665" w:hanging="258"/>
      </w:pPr>
      <w:rPr>
        <w:rFonts w:hint="default"/>
      </w:rPr>
    </w:lvl>
    <w:lvl w:ilvl="4" w:tentative="0">
      <w:start w:val="0"/>
      <w:numFmt w:val="bullet"/>
      <w:lvlText w:val="•"/>
      <w:lvlJc w:val="left"/>
      <w:pPr>
        <w:ind w:left="3427" w:hanging="258"/>
      </w:pPr>
      <w:rPr>
        <w:rFonts w:hint="default"/>
      </w:rPr>
    </w:lvl>
    <w:lvl w:ilvl="5" w:tentative="0">
      <w:start w:val="0"/>
      <w:numFmt w:val="bullet"/>
      <w:lvlText w:val="•"/>
      <w:lvlJc w:val="left"/>
      <w:pPr>
        <w:ind w:left="4189" w:hanging="258"/>
      </w:pPr>
      <w:rPr>
        <w:rFonts w:hint="default"/>
      </w:rPr>
    </w:lvl>
    <w:lvl w:ilvl="6" w:tentative="0">
      <w:start w:val="0"/>
      <w:numFmt w:val="bullet"/>
      <w:lvlText w:val="•"/>
      <w:lvlJc w:val="left"/>
      <w:pPr>
        <w:ind w:left="4950" w:hanging="258"/>
      </w:pPr>
      <w:rPr>
        <w:rFonts w:hint="default"/>
      </w:rPr>
    </w:lvl>
    <w:lvl w:ilvl="7" w:tentative="0">
      <w:start w:val="0"/>
      <w:numFmt w:val="bullet"/>
      <w:lvlText w:val="•"/>
      <w:lvlJc w:val="left"/>
      <w:pPr>
        <w:ind w:left="5712" w:hanging="258"/>
      </w:pPr>
      <w:rPr>
        <w:rFonts w:hint="default"/>
      </w:rPr>
    </w:lvl>
    <w:lvl w:ilvl="8" w:tentative="0">
      <w:start w:val="0"/>
      <w:numFmt w:val="bullet"/>
      <w:lvlText w:val="•"/>
      <w:lvlJc w:val="left"/>
      <w:pPr>
        <w:ind w:left="6474" w:hanging="258"/>
      </w:pPr>
      <w:rPr>
        <w:rFonts w:hint="default"/>
      </w:rPr>
    </w:lvl>
  </w:abstractNum>
  <w:abstractNum w:abstractNumId="33">
    <w:nsid w:val="4D4DC07F"/>
    <w:multiLevelType w:val="multilevel"/>
    <w:tmpl w:val="4D4DC07F"/>
    <w:lvl w:ilvl="0" w:tentative="0">
      <w:start w:val="1"/>
      <w:numFmt w:val="decimal"/>
      <w:lvlText w:val="%1."/>
      <w:lvlJc w:val="left"/>
      <w:pPr>
        <w:ind w:left="1016" w:hanging="676"/>
        <w:jc w:val="left"/>
      </w:pPr>
      <w:rPr>
        <w:rFonts w:hint="default" w:ascii="Courier New" w:hAnsi="Courier New" w:eastAsia="Courier New" w:cs="Courier New"/>
        <w:color w:val="668099"/>
        <w:spacing w:val="-7"/>
        <w:w w:val="102"/>
        <w:sz w:val="21"/>
        <w:szCs w:val="21"/>
      </w:rPr>
    </w:lvl>
    <w:lvl w:ilvl="1" w:tentative="0">
      <w:start w:val="0"/>
      <w:numFmt w:val="bullet"/>
      <w:lvlText w:val="•"/>
      <w:lvlJc w:val="left"/>
      <w:pPr>
        <w:ind w:left="1972" w:hanging="676"/>
      </w:pPr>
      <w:rPr>
        <w:rFonts w:hint="default"/>
      </w:rPr>
    </w:lvl>
    <w:lvl w:ilvl="2" w:tentative="0">
      <w:start w:val="0"/>
      <w:numFmt w:val="bullet"/>
      <w:lvlText w:val="•"/>
      <w:lvlJc w:val="left"/>
      <w:pPr>
        <w:ind w:left="2924" w:hanging="676"/>
      </w:pPr>
      <w:rPr>
        <w:rFonts w:hint="default"/>
      </w:rPr>
    </w:lvl>
    <w:lvl w:ilvl="3" w:tentative="0">
      <w:start w:val="0"/>
      <w:numFmt w:val="bullet"/>
      <w:lvlText w:val="•"/>
      <w:lvlJc w:val="left"/>
      <w:pPr>
        <w:ind w:left="3876" w:hanging="676"/>
      </w:pPr>
      <w:rPr>
        <w:rFonts w:hint="default"/>
      </w:rPr>
    </w:lvl>
    <w:lvl w:ilvl="4" w:tentative="0">
      <w:start w:val="0"/>
      <w:numFmt w:val="bullet"/>
      <w:lvlText w:val="•"/>
      <w:lvlJc w:val="left"/>
      <w:pPr>
        <w:ind w:left="4828" w:hanging="676"/>
      </w:pPr>
      <w:rPr>
        <w:rFonts w:hint="default"/>
      </w:rPr>
    </w:lvl>
    <w:lvl w:ilvl="5" w:tentative="0">
      <w:start w:val="0"/>
      <w:numFmt w:val="bullet"/>
      <w:lvlText w:val="•"/>
      <w:lvlJc w:val="left"/>
      <w:pPr>
        <w:ind w:left="5780" w:hanging="676"/>
      </w:pPr>
      <w:rPr>
        <w:rFonts w:hint="default"/>
      </w:rPr>
    </w:lvl>
    <w:lvl w:ilvl="6" w:tentative="0">
      <w:start w:val="0"/>
      <w:numFmt w:val="bullet"/>
      <w:lvlText w:val="•"/>
      <w:lvlJc w:val="left"/>
      <w:pPr>
        <w:ind w:left="6732" w:hanging="676"/>
      </w:pPr>
      <w:rPr>
        <w:rFonts w:hint="default"/>
      </w:rPr>
    </w:lvl>
    <w:lvl w:ilvl="7" w:tentative="0">
      <w:start w:val="0"/>
      <w:numFmt w:val="bullet"/>
      <w:lvlText w:val="•"/>
      <w:lvlJc w:val="left"/>
      <w:pPr>
        <w:ind w:left="7684" w:hanging="676"/>
      </w:pPr>
      <w:rPr>
        <w:rFonts w:hint="default"/>
      </w:rPr>
    </w:lvl>
    <w:lvl w:ilvl="8" w:tentative="0">
      <w:start w:val="0"/>
      <w:numFmt w:val="bullet"/>
      <w:lvlText w:val="•"/>
      <w:lvlJc w:val="left"/>
      <w:pPr>
        <w:ind w:left="8636" w:hanging="676"/>
      </w:pPr>
      <w:rPr>
        <w:rFonts w:hint="default"/>
      </w:rPr>
    </w:lvl>
  </w:abstractNum>
  <w:abstractNum w:abstractNumId="34">
    <w:nsid w:val="4D94DA66"/>
    <w:multiLevelType w:val="multilevel"/>
    <w:tmpl w:val="4D94DA66"/>
    <w:lvl w:ilvl="0" w:tentative="0">
      <w:start w:val="0"/>
      <w:numFmt w:val="bullet"/>
      <w:lvlText w:val="*"/>
      <w:lvlJc w:val="left"/>
      <w:pPr>
        <w:ind w:left="386" w:hanging="258"/>
      </w:pPr>
      <w:rPr>
        <w:rFonts w:hint="default" w:ascii="Courier New" w:hAnsi="Courier New" w:eastAsia="Courier New" w:cs="Courier New"/>
        <w:color w:val="870000"/>
        <w:w w:val="102"/>
        <w:sz w:val="21"/>
        <w:szCs w:val="21"/>
      </w:rPr>
    </w:lvl>
    <w:lvl w:ilvl="1" w:tentative="0">
      <w:start w:val="0"/>
      <w:numFmt w:val="bullet"/>
      <w:lvlText w:val="•"/>
      <w:lvlJc w:val="left"/>
      <w:pPr>
        <w:ind w:left="730" w:hanging="258"/>
      </w:pPr>
      <w:rPr>
        <w:rFonts w:hint="default"/>
      </w:rPr>
    </w:lvl>
    <w:lvl w:ilvl="2" w:tentative="0">
      <w:start w:val="0"/>
      <w:numFmt w:val="bullet"/>
      <w:lvlText w:val="•"/>
      <w:lvlJc w:val="left"/>
      <w:pPr>
        <w:ind w:left="1081" w:hanging="258"/>
      </w:pPr>
      <w:rPr>
        <w:rFonts w:hint="default"/>
      </w:rPr>
    </w:lvl>
    <w:lvl w:ilvl="3" w:tentative="0">
      <w:start w:val="0"/>
      <w:numFmt w:val="bullet"/>
      <w:lvlText w:val="•"/>
      <w:lvlJc w:val="left"/>
      <w:pPr>
        <w:ind w:left="1432" w:hanging="258"/>
      </w:pPr>
      <w:rPr>
        <w:rFonts w:hint="default"/>
      </w:rPr>
    </w:lvl>
    <w:lvl w:ilvl="4" w:tentative="0">
      <w:start w:val="0"/>
      <w:numFmt w:val="bullet"/>
      <w:lvlText w:val="•"/>
      <w:lvlJc w:val="left"/>
      <w:pPr>
        <w:ind w:left="1782" w:hanging="258"/>
      </w:pPr>
      <w:rPr>
        <w:rFonts w:hint="default"/>
      </w:rPr>
    </w:lvl>
    <w:lvl w:ilvl="5" w:tentative="0">
      <w:start w:val="0"/>
      <w:numFmt w:val="bullet"/>
      <w:lvlText w:val="•"/>
      <w:lvlJc w:val="left"/>
      <w:pPr>
        <w:ind w:left="2133" w:hanging="258"/>
      </w:pPr>
      <w:rPr>
        <w:rFonts w:hint="default"/>
      </w:rPr>
    </w:lvl>
    <w:lvl w:ilvl="6" w:tentative="0">
      <w:start w:val="0"/>
      <w:numFmt w:val="bullet"/>
      <w:lvlText w:val="•"/>
      <w:lvlJc w:val="left"/>
      <w:pPr>
        <w:ind w:left="2484" w:hanging="258"/>
      </w:pPr>
      <w:rPr>
        <w:rFonts w:hint="default"/>
      </w:rPr>
    </w:lvl>
    <w:lvl w:ilvl="7" w:tentative="0">
      <w:start w:val="0"/>
      <w:numFmt w:val="bullet"/>
      <w:lvlText w:val="•"/>
      <w:lvlJc w:val="left"/>
      <w:pPr>
        <w:ind w:left="2835" w:hanging="258"/>
      </w:pPr>
      <w:rPr>
        <w:rFonts w:hint="default"/>
      </w:rPr>
    </w:lvl>
    <w:lvl w:ilvl="8" w:tentative="0">
      <w:start w:val="0"/>
      <w:numFmt w:val="bullet"/>
      <w:lvlText w:val="•"/>
      <w:lvlJc w:val="left"/>
      <w:pPr>
        <w:ind w:left="3185" w:hanging="258"/>
      </w:pPr>
      <w:rPr>
        <w:rFonts w:hint="default"/>
      </w:rPr>
    </w:lvl>
  </w:abstractNum>
  <w:abstractNum w:abstractNumId="35">
    <w:nsid w:val="58765686"/>
    <w:multiLevelType w:val="multilevel"/>
    <w:tmpl w:val="58765686"/>
    <w:lvl w:ilvl="0" w:tentative="0">
      <w:start w:val="1"/>
      <w:numFmt w:val="decimal"/>
      <w:lvlText w:val="%1."/>
      <w:lvlJc w:val="left"/>
      <w:pPr>
        <w:ind w:left="110" w:hanging="276"/>
        <w:jc w:val="left"/>
      </w:pPr>
      <w:rPr>
        <w:rFonts w:hint="default" w:ascii="Noto Sans CJK JP Regular" w:hAnsi="Noto Sans CJK JP Regular" w:eastAsia="Noto Sans CJK JP Regular" w:cs="Noto Sans CJK JP Regular"/>
        <w:color w:val="333333"/>
        <w:spacing w:val="-1"/>
        <w:w w:val="88"/>
        <w:sz w:val="24"/>
        <w:szCs w:val="24"/>
      </w:rPr>
    </w:lvl>
    <w:lvl w:ilvl="1" w:tentative="0">
      <w:start w:val="0"/>
      <w:numFmt w:val="bullet"/>
      <w:lvlText w:val="•"/>
      <w:lvlJc w:val="left"/>
      <w:pPr>
        <w:ind w:left="303" w:hanging="276"/>
      </w:pPr>
      <w:rPr>
        <w:rFonts w:hint="default"/>
      </w:rPr>
    </w:lvl>
    <w:lvl w:ilvl="2" w:tentative="0">
      <w:start w:val="0"/>
      <w:numFmt w:val="bullet"/>
      <w:lvlText w:val="•"/>
      <w:lvlJc w:val="left"/>
      <w:pPr>
        <w:ind w:left="487" w:hanging="276"/>
      </w:pPr>
      <w:rPr>
        <w:rFonts w:hint="default"/>
      </w:rPr>
    </w:lvl>
    <w:lvl w:ilvl="3" w:tentative="0">
      <w:start w:val="0"/>
      <w:numFmt w:val="bullet"/>
      <w:lvlText w:val="•"/>
      <w:lvlJc w:val="left"/>
      <w:pPr>
        <w:ind w:left="671" w:hanging="276"/>
      </w:pPr>
      <w:rPr>
        <w:rFonts w:hint="default"/>
      </w:rPr>
    </w:lvl>
    <w:lvl w:ilvl="4" w:tentative="0">
      <w:start w:val="0"/>
      <w:numFmt w:val="bullet"/>
      <w:lvlText w:val="•"/>
      <w:lvlJc w:val="left"/>
      <w:pPr>
        <w:ind w:left="854" w:hanging="276"/>
      </w:pPr>
      <w:rPr>
        <w:rFonts w:hint="default"/>
      </w:rPr>
    </w:lvl>
    <w:lvl w:ilvl="5" w:tentative="0">
      <w:start w:val="0"/>
      <w:numFmt w:val="bullet"/>
      <w:lvlText w:val="•"/>
      <w:lvlJc w:val="left"/>
      <w:pPr>
        <w:ind w:left="1038" w:hanging="276"/>
      </w:pPr>
      <w:rPr>
        <w:rFonts w:hint="default"/>
      </w:rPr>
    </w:lvl>
    <w:lvl w:ilvl="6" w:tentative="0">
      <w:start w:val="0"/>
      <w:numFmt w:val="bullet"/>
      <w:lvlText w:val="•"/>
      <w:lvlJc w:val="left"/>
      <w:pPr>
        <w:ind w:left="1222" w:hanging="276"/>
      </w:pPr>
      <w:rPr>
        <w:rFonts w:hint="default"/>
      </w:rPr>
    </w:lvl>
    <w:lvl w:ilvl="7" w:tentative="0">
      <w:start w:val="0"/>
      <w:numFmt w:val="bullet"/>
      <w:lvlText w:val="•"/>
      <w:lvlJc w:val="left"/>
      <w:pPr>
        <w:ind w:left="1405" w:hanging="276"/>
      </w:pPr>
      <w:rPr>
        <w:rFonts w:hint="default"/>
      </w:rPr>
    </w:lvl>
    <w:lvl w:ilvl="8" w:tentative="0">
      <w:start w:val="0"/>
      <w:numFmt w:val="bullet"/>
      <w:lvlText w:val="•"/>
      <w:lvlJc w:val="left"/>
      <w:pPr>
        <w:ind w:left="1589" w:hanging="276"/>
      </w:pPr>
      <w:rPr>
        <w:rFonts w:hint="default"/>
      </w:rPr>
    </w:lvl>
  </w:abstractNum>
  <w:abstractNum w:abstractNumId="36">
    <w:nsid w:val="59ADCABA"/>
    <w:multiLevelType w:val="multilevel"/>
    <w:tmpl w:val="59ADCABA"/>
    <w:lvl w:ilvl="0" w:tentative="0">
      <w:start w:val="1"/>
      <w:numFmt w:val="decimal"/>
      <w:lvlText w:val="%1."/>
      <w:lvlJc w:val="left"/>
      <w:pPr>
        <w:ind w:left="558" w:hanging="449"/>
        <w:jc w:val="left"/>
      </w:pPr>
      <w:rPr>
        <w:rFonts w:hint="default" w:ascii="Noto Sans CJK JP Regular" w:hAnsi="Noto Sans CJK JP Regular" w:eastAsia="Noto Sans CJK JP Regular" w:cs="Noto Sans CJK JP Regular"/>
        <w:color w:val="333333"/>
        <w:spacing w:val="-1"/>
        <w:w w:val="86"/>
        <w:sz w:val="40"/>
        <w:szCs w:val="40"/>
      </w:rPr>
    </w:lvl>
    <w:lvl w:ilvl="1" w:tentative="0">
      <w:start w:val="1"/>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035" w:hanging="701"/>
      </w:pPr>
      <w:rPr>
        <w:rFonts w:hint="default"/>
      </w:rPr>
    </w:lvl>
    <w:lvl w:ilvl="4" w:tentative="0">
      <w:start w:val="0"/>
      <w:numFmt w:val="bullet"/>
      <w:lvlText w:val="•"/>
      <w:lvlJc w:val="left"/>
      <w:pPr>
        <w:ind w:left="3250" w:hanging="701"/>
      </w:pPr>
      <w:rPr>
        <w:rFonts w:hint="default"/>
      </w:rPr>
    </w:lvl>
    <w:lvl w:ilvl="5" w:tentative="0">
      <w:start w:val="0"/>
      <w:numFmt w:val="bullet"/>
      <w:lvlText w:val="•"/>
      <w:lvlJc w:val="left"/>
      <w:pPr>
        <w:ind w:left="4465" w:hanging="701"/>
      </w:pPr>
      <w:rPr>
        <w:rFonts w:hint="default"/>
      </w:rPr>
    </w:lvl>
    <w:lvl w:ilvl="6" w:tentative="0">
      <w:start w:val="0"/>
      <w:numFmt w:val="bullet"/>
      <w:lvlText w:val="•"/>
      <w:lvlJc w:val="left"/>
      <w:pPr>
        <w:ind w:left="5680" w:hanging="701"/>
      </w:pPr>
      <w:rPr>
        <w:rFonts w:hint="default"/>
      </w:rPr>
    </w:lvl>
    <w:lvl w:ilvl="7" w:tentative="0">
      <w:start w:val="0"/>
      <w:numFmt w:val="bullet"/>
      <w:lvlText w:val="•"/>
      <w:lvlJc w:val="left"/>
      <w:pPr>
        <w:ind w:left="6895" w:hanging="701"/>
      </w:pPr>
      <w:rPr>
        <w:rFonts w:hint="default"/>
      </w:rPr>
    </w:lvl>
    <w:lvl w:ilvl="8" w:tentative="0">
      <w:start w:val="0"/>
      <w:numFmt w:val="bullet"/>
      <w:lvlText w:val="•"/>
      <w:lvlJc w:val="left"/>
      <w:pPr>
        <w:ind w:left="8110" w:hanging="701"/>
      </w:pPr>
      <w:rPr>
        <w:rFonts w:hint="default"/>
      </w:rPr>
    </w:lvl>
  </w:abstractNum>
  <w:abstractNum w:abstractNumId="37">
    <w:nsid w:val="5A241D34"/>
    <w:multiLevelType w:val="multilevel"/>
    <w:tmpl w:val="5A241D34"/>
    <w:lvl w:ilvl="0" w:tentative="0">
      <w:start w:val="3"/>
      <w:numFmt w:val="decimal"/>
      <w:lvlText w:val="%1"/>
      <w:lvlJc w:val="left"/>
      <w:pPr>
        <w:ind w:left="810" w:hanging="701"/>
        <w:jc w:val="left"/>
      </w:pPr>
      <w:rPr>
        <w:rFonts w:hint="default"/>
      </w:rPr>
    </w:lvl>
    <w:lvl w:ilvl="1" w:tentative="0">
      <w:start w:val="3"/>
      <w:numFmt w:val="decimal"/>
      <w:lvlText w:val="%1.%2"/>
      <w:lvlJc w:val="left"/>
      <w:pPr>
        <w:ind w:left="810" w:hanging="701"/>
        <w:jc w:val="left"/>
      </w:pPr>
      <w:rPr>
        <w:rFonts w:hint="default"/>
      </w:rPr>
    </w:lvl>
    <w:lvl w:ilvl="2" w:tentative="0">
      <w:start w:val="3"/>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1"/>
      <w:numFmt w:val="decimal"/>
      <w:lvlText w:val="%4."/>
      <w:lvlJc w:val="left"/>
      <w:pPr>
        <w:ind w:left="1016" w:hanging="676"/>
        <w:jc w:val="left"/>
      </w:pPr>
      <w:rPr>
        <w:rFonts w:hint="default" w:ascii="Courier New" w:hAnsi="Courier New" w:eastAsia="Courier New" w:cs="Courier New"/>
        <w:color w:val="668099"/>
        <w:spacing w:val="-7"/>
        <w:w w:val="102"/>
        <w:sz w:val="21"/>
        <w:szCs w:val="21"/>
      </w:rPr>
    </w:lvl>
    <w:lvl w:ilvl="4" w:tentative="0">
      <w:start w:val="0"/>
      <w:numFmt w:val="bullet"/>
      <w:lvlText w:val="•"/>
      <w:lvlJc w:val="left"/>
      <w:pPr>
        <w:ind w:left="4193" w:hanging="676"/>
      </w:pPr>
      <w:rPr>
        <w:rFonts w:hint="default"/>
      </w:rPr>
    </w:lvl>
    <w:lvl w:ilvl="5" w:tentative="0">
      <w:start w:val="0"/>
      <w:numFmt w:val="bullet"/>
      <w:lvlText w:val="•"/>
      <w:lvlJc w:val="left"/>
      <w:pPr>
        <w:ind w:left="5251" w:hanging="676"/>
      </w:pPr>
      <w:rPr>
        <w:rFonts w:hint="default"/>
      </w:rPr>
    </w:lvl>
    <w:lvl w:ilvl="6" w:tentative="0">
      <w:start w:val="0"/>
      <w:numFmt w:val="bullet"/>
      <w:lvlText w:val="•"/>
      <w:lvlJc w:val="left"/>
      <w:pPr>
        <w:ind w:left="6308" w:hanging="676"/>
      </w:pPr>
      <w:rPr>
        <w:rFonts w:hint="default"/>
      </w:rPr>
    </w:lvl>
    <w:lvl w:ilvl="7" w:tentative="0">
      <w:start w:val="0"/>
      <w:numFmt w:val="bullet"/>
      <w:lvlText w:val="•"/>
      <w:lvlJc w:val="left"/>
      <w:pPr>
        <w:ind w:left="7366" w:hanging="676"/>
      </w:pPr>
      <w:rPr>
        <w:rFonts w:hint="default"/>
      </w:rPr>
    </w:lvl>
    <w:lvl w:ilvl="8" w:tentative="0">
      <w:start w:val="0"/>
      <w:numFmt w:val="bullet"/>
      <w:lvlText w:val="•"/>
      <w:lvlJc w:val="left"/>
      <w:pPr>
        <w:ind w:left="8424" w:hanging="676"/>
      </w:pPr>
      <w:rPr>
        <w:rFonts w:hint="default"/>
      </w:rPr>
    </w:lvl>
  </w:abstractNum>
  <w:abstractNum w:abstractNumId="38">
    <w:nsid w:val="5E29AB5A"/>
    <w:multiLevelType w:val="multilevel"/>
    <w:tmpl w:val="5E29AB5A"/>
    <w:lvl w:ilvl="0" w:tentative="0">
      <w:start w:val="15"/>
      <w:numFmt w:val="decimal"/>
      <w:lvlText w:val="%1."/>
      <w:lvlJc w:val="left"/>
      <w:pPr>
        <w:ind w:left="1538" w:hanging="1337"/>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2440" w:hanging="1337"/>
      </w:pPr>
      <w:rPr>
        <w:rFonts w:hint="default"/>
      </w:rPr>
    </w:lvl>
    <w:lvl w:ilvl="2" w:tentative="0">
      <w:start w:val="0"/>
      <w:numFmt w:val="bullet"/>
      <w:lvlText w:val="•"/>
      <w:lvlJc w:val="left"/>
      <w:pPr>
        <w:ind w:left="3340" w:hanging="1337"/>
      </w:pPr>
      <w:rPr>
        <w:rFonts w:hint="default"/>
      </w:rPr>
    </w:lvl>
    <w:lvl w:ilvl="3" w:tentative="0">
      <w:start w:val="0"/>
      <w:numFmt w:val="bullet"/>
      <w:lvlText w:val="•"/>
      <w:lvlJc w:val="left"/>
      <w:pPr>
        <w:ind w:left="4240" w:hanging="1337"/>
      </w:pPr>
      <w:rPr>
        <w:rFonts w:hint="default"/>
      </w:rPr>
    </w:lvl>
    <w:lvl w:ilvl="4" w:tentative="0">
      <w:start w:val="0"/>
      <w:numFmt w:val="bullet"/>
      <w:lvlText w:val="•"/>
      <w:lvlJc w:val="left"/>
      <w:pPr>
        <w:ind w:left="5140" w:hanging="1337"/>
      </w:pPr>
      <w:rPr>
        <w:rFonts w:hint="default"/>
      </w:rPr>
    </w:lvl>
    <w:lvl w:ilvl="5" w:tentative="0">
      <w:start w:val="0"/>
      <w:numFmt w:val="bullet"/>
      <w:lvlText w:val="•"/>
      <w:lvlJc w:val="left"/>
      <w:pPr>
        <w:ind w:left="6040" w:hanging="1337"/>
      </w:pPr>
      <w:rPr>
        <w:rFonts w:hint="default"/>
      </w:rPr>
    </w:lvl>
    <w:lvl w:ilvl="6" w:tentative="0">
      <w:start w:val="0"/>
      <w:numFmt w:val="bullet"/>
      <w:lvlText w:val="•"/>
      <w:lvlJc w:val="left"/>
      <w:pPr>
        <w:ind w:left="6940" w:hanging="1337"/>
      </w:pPr>
      <w:rPr>
        <w:rFonts w:hint="default"/>
      </w:rPr>
    </w:lvl>
    <w:lvl w:ilvl="7" w:tentative="0">
      <w:start w:val="0"/>
      <w:numFmt w:val="bullet"/>
      <w:lvlText w:val="•"/>
      <w:lvlJc w:val="left"/>
      <w:pPr>
        <w:ind w:left="7840" w:hanging="1337"/>
      </w:pPr>
      <w:rPr>
        <w:rFonts w:hint="default"/>
      </w:rPr>
    </w:lvl>
    <w:lvl w:ilvl="8" w:tentative="0">
      <w:start w:val="0"/>
      <w:numFmt w:val="bullet"/>
      <w:lvlText w:val="•"/>
      <w:lvlJc w:val="left"/>
      <w:pPr>
        <w:ind w:left="8740" w:hanging="1337"/>
      </w:pPr>
      <w:rPr>
        <w:rFonts w:hint="default"/>
      </w:rPr>
    </w:lvl>
  </w:abstractNum>
  <w:abstractNum w:abstractNumId="39">
    <w:nsid w:val="60382F6E"/>
    <w:multiLevelType w:val="multilevel"/>
    <w:tmpl w:val="60382F6E"/>
    <w:lvl w:ilvl="0" w:tentative="0">
      <w:start w:val="3"/>
      <w:numFmt w:val="decimal"/>
      <w:lvlText w:val="%1."/>
      <w:lvlJc w:val="left"/>
      <w:pPr>
        <w:ind w:left="1016" w:hanging="1199"/>
        <w:jc w:val="right"/>
      </w:pPr>
      <w:rPr>
        <w:rFonts w:hint="default" w:ascii="Courier New" w:hAnsi="Courier New" w:eastAsia="Courier New" w:cs="Courier New"/>
        <w:color w:val="668099"/>
        <w:spacing w:val="-7"/>
        <w:w w:val="102"/>
        <w:sz w:val="21"/>
        <w:szCs w:val="21"/>
      </w:rPr>
    </w:lvl>
    <w:lvl w:ilvl="1" w:tentative="0">
      <w:start w:val="0"/>
      <w:numFmt w:val="bullet"/>
      <w:lvlText w:val="•"/>
      <w:lvlJc w:val="left"/>
      <w:pPr>
        <w:ind w:left="1972" w:hanging="1199"/>
      </w:pPr>
      <w:rPr>
        <w:rFonts w:hint="default"/>
      </w:rPr>
    </w:lvl>
    <w:lvl w:ilvl="2" w:tentative="0">
      <w:start w:val="0"/>
      <w:numFmt w:val="bullet"/>
      <w:lvlText w:val="•"/>
      <w:lvlJc w:val="left"/>
      <w:pPr>
        <w:ind w:left="2924" w:hanging="1199"/>
      </w:pPr>
      <w:rPr>
        <w:rFonts w:hint="default"/>
      </w:rPr>
    </w:lvl>
    <w:lvl w:ilvl="3" w:tentative="0">
      <w:start w:val="0"/>
      <w:numFmt w:val="bullet"/>
      <w:lvlText w:val="•"/>
      <w:lvlJc w:val="left"/>
      <w:pPr>
        <w:ind w:left="3876" w:hanging="1199"/>
      </w:pPr>
      <w:rPr>
        <w:rFonts w:hint="default"/>
      </w:rPr>
    </w:lvl>
    <w:lvl w:ilvl="4" w:tentative="0">
      <w:start w:val="0"/>
      <w:numFmt w:val="bullet"/>
      <w:lvlText w:val="•"/>
      <w:lvlJc w:val="left"/>
      <w:pPr>
        <w:ind w:left="4828" w:hanging="1199"/>
      </w:pPr>
      <w:rPr>
        <w:rFonts w:hint="default"/>
      </w:rPr>
    </w:lvl>
    <w:lvl w:ilvl="5" w:tentative="0">
      <w:start w:val="0"/>
      <w:numFmt w:val="bullet"/>
      <w:lvlText w:val="•"/>
      <w:lvlJc w:val="left"/>
      <w:pPr>
        <w:ind w:left="5780" w:hanging="1199"/>
      </w:pPr>
      <w:rPr>
        <w:rFonts w:hint="default"/>
      </w:rPr>
    </w:lvl>
    <w:lvl w:ilvl="6" w:tentative="0">
      <w:start w:val="0"/>
      <w:numFmt w:val="bullet"/>
      <w:lvlText w:val="•"/>
      <w:lvlJc w:val="left"/>
      <w:pPr>
        <w:ind w:left="6732" w:hanging="1199"/>
      </w:pPr>
      <w:rPr>
        <w:rFonts w:hint="default"/>
      </w:rPr>
    </w:lvl>
    <w:lvl w:ilvl="7" w:tentative="0">
      <w:start w:val="0"/>
      <w:numFmt w:val="bullet"/>
      <w:lvlText w:val="•"/>
      <w:lvlJc w:val="left"/>
      <w:pPr>
        <w:ind w:left="7684" w:hanging="1199"/>
      </w:pPr>
      <w:rPr>
        <w:rFonts w:hint="default"/>
      </w:rPr>
    </w:lvl>
    <w:lvl w:ilvl="8" w:tentative="0">
      <w:start w:val="0"/>
      <w:numFmt w:val="bullet"/>
      <w:lvlText w:val="•"/>
      <w:lvlJc w:val="left"/>
      <w:pPr>
        <w:ind w:left="8636" w:hanging="1199"/>
      </w:pPr>
      <w:rPr>
        <w:rFonts w:hint="default"/>
      </w:rPr>
    </w:lvl>
  </w:abstractNum>
  <w:abstractNum w:abstractNumId="40">
    <w:nsid w:val="629F7852"/>
    <w:multiLevelType w:val="multilevel"/>
    <w:tmpl w:val="629F7852"/>
    <w:lvl w:ilvl="0" w:tentative="0">
      <w:start w:val="3"/>
      <w:numFmt w:val="decimal"/>
      <w:lvlText w:val="%1"/>
      <w:lvlJc w:val="left"/>
      <w:pPr>
        <w:ind w:left="850" w:hanging="741"/>
        <w:jc w:val="left"/>
      </w:pPr>
      <w:rPr>
        <w:rFonts w:hint="default"/>
      </w:rPr>
    </w:lvl>
    <w:lvl w:ilvl="1" w:tentative="0">
      <w:start w:val="11"/>
      <w:numFmt w:val="decimal"/>
      <w:lvlText w:val="%1.%2"/>
      <w:lvlJc w:val="left"/>
      <w:pPr>
        <w:ind w:left="850" w:hanging="741"/>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972" w:hanging="863"/>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3104" w:hanging="863"/>
      </w:pPr>
      <w:rPr>
        <w:rFonts w:hint="default"/>
      </w:rPr>
    </w:lvl>
    <w:lvl w:ilvl="4" w:tentative="0">
      <w:start w:val="0"/>
      <w:numFmt w:val="bullet"/>
      <w:lvlText w:val="•"/>
      <w:lvlJc w:val="left"/>
      <w:pPr>
        <w:ind w:left="4166" w:hanging="863"/>
      </w:pPr>
      <w:rPr>
        <w:rFonts w:hint="default"/>
      </w:rPr>
    </w:lvl>
    <w:lvl w:ilvl="5" w:tentative="0">
      <w:start w:val="0"/>
      <w:numFmt w:val="bullet"/>
      <w:lvlText w:val="•"/>
      <w:lvlJc w:val="left"/>
      <w:pPr>
        <w:ind w:left="5228" w:hanging="863"/>
      </w:pPr>
      <w:rPr>
        <w:rFonts w:hint="default"/>
      </w:rPr>
    </w:lvl>
    <w:lvl w:ilvl="6" w:tentative="0">
      <w:start w:val="0"/>
      <w:numFmt w:val="bullet"/>
      <w:lvlText w:val="•"/>
      <w:lvlJc w:val="left"/>
      <w:pPr>
        <w:ind w:left="6291" w:hanging="863"/>
      </w:pPr>
      <w:rPr>
        <w:rFonts w:hint="default"/>
      </w:rPr>
    </w:lvl>
    <w:lvl w:ilvl="7" w:tentative="0">
      <w:start w:val="0"/>
      <w:numFmt w:val="bullet"/>
      <w:lvlText w:val="•"/>
      <w:lvlJc w:val="left"/>
      <w:pPr>
        <w:ind w:left="7353" w:hanging="863"/>
      </w:pPr>
      <w:rPr>
        <w:rFonts w:hint="default"/>
      </w:rPr>
    </w:lvl>
    <w:lvl w:ilvl="8" w:tentative="0">
      <w:start w:val="0"/>
      <w:numFmt w:val="bullet"/>
      <w:lvlText w:val="•"/>
      <w:lvlJc w:val="left"/>
      <w:pPr>
        <w:ind w:left="8415" w:hanging="863"/>
      </w:pPr>
      <w:rPr>
        <w:rFonts w:hint="default"/>
      </w:rPr>
    </w:lvl>
  </w:abstractNum>
  <w:abstractNum w:abstractNumId="41">
    <w:nsid w:val="72183CF9"/>
    <w:multiLevelType w:val="multilevel"/>
    <w:tmpl w:val="72183CF9"/>
    <w:lvl w:ilvl="0" w:tentative="0">
      <w:start w:val="3"/>
      <w:numFmt w:val="decimal"/>
      <w:lvlText w:val="%1."/>
      <w:lvlJc w:val="left"/>
      <w:pPr>
        <w:ind w:left="558" w:hanging="449"/>
        <w:jc w:val="left"/>
      </w:pPr>
      <w:rPr>
        <w:rFonts w:hint="default" w:ascii="Noto Sans CJK JP Regular" w:hAnsi="Noto Sans CJK JP Regular" w:eastAsia="Noto Sans CJK JP Regular" w:cs="Noto Sans CJK JP Regular"/>
        <w:color w:val="333333"/>
        <w:spacing w:val="-1"/>
        <w:w w:val="86"/>
        <w:sz w:val="40"/>
        <w:szCs w:val="40"/>
      </w:rPr>
    </w:lvl>
    <w:lvl w:ilvl="1" w:tentative="0">
      <w:start w:val="1"/>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035" w:hanging="701"/>
      </w:pPr>
      <w:rPr>
        <w:rFonts w:hint="default"/>
      </w:rPr>
    </w:lvl>
    <w:lvl w:ilvl="4" w:tentative="0">
      <w:start w:val="0"/>
      <w:numFmt w:val="bullet"/>
      <w:lvlText w:val="•"/>
      <w:lvlJc w:val="left"/>
      <w:pPr>
        <w:ind w:left="3250" w:hanging="701"/>
      </w:pPr>
      <w:rPr>
        <w:rFonts w:hint="default"/>
      </w:rPr>
    </w:lvl>
    <w:lvl w:ilvl="5" w:tentative="0">
      <w:start w:val="0"/>
      <w:numFmt w:val="bullet"/>
      <w:lvlText w:val="•"/>
      <w:lvlJc w:val="left"/>
      <w:pPr>
        <w:ind w:left="4465" w:hanging="701"/>
      </w:pPr>
      <w:rPr>
        <w:rFonts w:hint="default"/>
      </w:rPr>
    </w:lvl>
    <w:lvl w:ilvl="6" w:tentative="0">
      <w:start w:val="0"/>
      <w:numFmt w:val="bullet"/>
      <w:lvlText w:val="•"/>
      <w:lvlJc w:val="left"/>
      <w:pPr>
        <w:ind w:left="5680" w:hanging="701"/>
      </w:pPr>
      <w:rPr>
        <w:rFonts w:hint="default"/>
      </w:rPr>
    </w:lvl>
    <w:lvl w:ilvl="7" w:tentative="0">
      <w:start w:val="0"/>
      <w:numFmt w:val="bullet"/>
      <w:lvlText w:val="•"/>
      <w:lvlJc w:val="left"/>
      <w:pPr>
        <w:ind w:left="6895" w:hanging="701"/>
      </w:pPr>
      <w:rPr>
        <w:rFonts w:hint="default"/>
      </w:rPr>
    </w:lvl>
    <w:lvl w:ilvl="8" w:tentative="0">
      <w:start w:val="0"/>
      <w:numFmt w:val="bullet"/>
      <w:lvlText w:val="•"/>
      <w:lvlJc w:val="left"/>
      <w:pPr>
        <w:ind w:left="8110" w:hanging="701"/>
      </w:pPr>
      <w:rPr>
        <w:rFonts w:hint="default"/>
      </w:rPr>
    </w:lvl>
  </w:abstractNum>
  <w:abstractNum w:abstractNumId="42">
    <w:nsid w:val="77ECEA79"/>
    <w:multiLevelType w:val="multilevel"/>
    <w:tmpl w:val="77ECEA79"/>
    <w:lvl w:ilvl="0" w:tentative="0">
      <w:start w:val="24"/>
      <w:numFmt w:val="decimal"/>
      <w:lvlText w:val="%1."/>
      <w:lvlJc w:val="left"/>
      <w:pPr>
        <w:ind w:left="1538" w:hanging="1337"/>
        <w:jc w:val="left"/>
      </w:pPr>
      <w:rPr>
        <w:rFonts w:hint="default" w:ascii="Courier New" w:hAnsi="Courier New" w:eastAsia="Courier New" w:cs="Courier New"/>
        <w:color w:val="668099"/>
        <w:spacing w:val="-1"/>
        <w:w w:val="102"/>
        <w:sz w:val="21"/>
        <w:szCs w:val="21"/>
      </w:rPr>
    </w:lvl>
    <w:lvl w:ilvl="1" w:tentative="0">
      <w:start w:val="0"/>
      <w:numFmt w:val="bullet"/>
      <w:lvlText w:val="•"/>
      <w:lvlJc w:val="left"/>
      <w:pPr>
        <w:ind w:left="2440" w:hanging="1337"/>
      </w:pPr>
      <w:rPr>
        <w:rFonts w:hint="default"/>
      </w:rPr>
    </w:lvl>
    <w:lvl w:ilvl="2" w:tentative="0">
      <w:start w:val="0"/>
      <w:numFmt w:val="bullet"/>
      <w:lvlText w:val="•"/>
      <w:lvlJc w:val="left"/>
      <w:pPr>
        <w:ind w:left="3340" w:hanging="1337"/>
      </w:pPr>
      <w:rPr>
        <w:rFonts w:hint="default"/>
      </w:rPr>
    </w:lvl>
    <w:lvl w:ilvl="3" w:tentative="0">
      <w:start w:val="0"/>
      <w:numFmt w:val="bullet"/>
      <w:lvlText w:val="•"/>
      <w:lvlJc w:val="left"/>
      <w:pPr>
        <w:ind w:left="4240" w:hanging="1337"/>
      </w:pPr>
      <w:rPr>
        <w:rFonts w:hint="default"/>
      </w:rPr>
    </w:lvl>
    <w:lvl w:ilvl="4" w:tentative="0">
      <w:start w:val="0"/>
      <w:numFmt w:val="bullet"/>
      <w:lvlText w:val="•"/>
      <w:lvlJc w:val="left"/>
      <w:pPr>
        <w:ind w:left="5140" w:hanging="1337"/>
      </w:pPr>
      <w:rPr>
        <w:rFonts w:hint="default"/>
      </w:rPr>
    </w:lvl>
    <w:lvl w:ilvl="5" w:tentative="0">
      <w:start w:val="0"/>
      <w:numFmt w:val="bullet"/>
      <w:lvlText w:val="•"/>
      <w:lvlJc w:val="left"/>
      <w:pPr>
        <w:ind w:left="6040" w:hanging="1337"/>
      </w:pPr>
      <w:rPr>
        <w:rFonts w:hint="default"/>
      </w:rPr>
    </w:lvl>
    <w:lvl w:ilvl="6" w:tentative="0">
      <w:start w:val="0"/>
      <w:numFmt w:val="bullet"/>
      <w:lvlText w:val="•"/>
      <w:lvlJc w:val="left"/>
      <w:pPr>
        <w:ind w:left="6940" w:hanging="1337"/>
      </w:pPr>
      <w:rPr>
        <w:rFonts w:hint="default"/>
      </w:rPr>
    </w:lvl>
    <w:lvl w:ilvl="7" w:tentative="0">
      <w:start w:val="0"/>
      <w:numFmt w:val="bullet"/>
      <w:lvlText w:val="•"/>
      <w:lvlJc w:val="left"/>
      <w:pPr>
        <w:ind w:left="7840" w:hanging="1337"/>
      </w:pPr>
      <w:rPr>
        <w:rFonts w:hint="default"/>
      </w:rPr>
    </w:lvl>
    <w:lvl w:ilvl="8" w:tentative="0">
      <w:start w:val="0"/>
      <w:numFmt w:val="bullet"/>
      <w:lvlText w:val="•"/>
      <w:lvlJc w:val="left"/>
      <w:pPr>
        <w:ind w:left="8740" w:hanging="1337"/>
      </w:pPr>
      <w:rPr>
        <w:rFonts w:hint="default"/>
      </w:rPr>
    </w:lvl>
  </w:abstractNum>
  <w:abstractNum w:abstractNumId="43">
    <w:nsid w:val="79AA4FA4"/>
    <w:multiLevelType w:val="multilevel"/>
    <w:tmpl w:val="79AA4FA4"/>
    <w:lvl w:ilvl="0" w:tentative="0">
      <w:start w:val="5"/>
      <w:numFmt w:val="decimal"/>
      <w:lvlText w:val="%1"/>
      <w:lvlJc w:val="left"/>
      <w:pPr>
        <w:ind w:left="661" w:hanging="552"/>
        <w:jc w:val="left"/>
      </w:pPr>
      <w:rPr>
        <w:rFonts w:hint="default"/>
      </w:rPr>
    </w:lvl>
    <w:lvl w:ilvl="1" w:tentative="0">
      <w:start w:val="3"/>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980" w:hanging="701"/>
      </w:pPr>
      <w:rPr>
        <w:rFonts w:hint="default"/>
      </w:rPr>
    </w:lvl>
    <w:lvl w:ilvl="4" w:tentative="0">
      <w:start w:val="0"/>
      <w:numFmt w:val="bullet"/>
      <w:lvlText w:val="•"/>
      <w:lvlJc w:val="left"/>
      <w:pPr>
        <w:ind w:left="4060" w:hanging="701"/>
      </w:pPr>
      <w:rPr>
        <w:rFonts w:hint="default"/>
      </w:rPr>
    </w:lvl>
    <w:lvl w:ilvl="5" w:tentative="0">
      <w:start w:val="0"/>
      <w:numFmt w:val="bullet"/>
      <w:lvlText w:val="•"/>
      <w:lvlJc w:val="left"/>
      <w:pPr>
        <w:ind w:left="5140" w:hanging="701"/>
      </w:pPr>
      <w:rPr>
        <w:rFonts w:hint="default"/>
      </w:rPr>
    </w:lvl>
    <w:lvl w:ilvl="6" w:tentative="0">
      <w:start w:val="0"/>
      <w:numFmt w:val="bullet"/>
      <w:lvlText w:val="•"/>
      <w:lvlJc w:val="left"/>
      <w:pPr>
        <w:ind w:left="6220" w:hanging="701"/>
      </w:pPr>
      <w:rPr>
        <w:rFonts w:hint="default"/>
      </w:rPr>
    </w:lvl>
    <w:lvl w:ilvl="7" w:tentative="0">
      <w:start w:val="0"/>
      <w:numFmt w:val="bullet"/>
      <w:lvlText w:val="•"/>
      <w:lvlJc w:val="left"/>
      <w:pPr>
        <w:ind w:left="7300" w:hanging="701"/>
      </w:pPr>
      <w:rPr>
        <w:rFonts w:hint="default"/>
      </w:rPr>
    </w:lvl>
    <w:lvl w:ilvl="8" w:tentative="0">
      <w:start w:val="0"/>
      <w:numFmt w:val="bullet"/>
      <w:lvlText w:val="•"/>
      <w:lvlJc w:val="left"/>
      <w:pPr>
        <w:ind w:left="8380" w:hanging="701"/>
      </w:pPr>
      <w:rPr>
        <w:rFonts w:hint="default"/>
      </w:rPr>
    </w:lvl>
  </w:abstractNum>
  <w:abstractNum w:abstractNumId="44">
    <w:nsid w:val="7C246926"/>
    <w:multiLevelType w:val="multilevel"/>
    <w:tmpl w:val="7C246926"/>
    <w:lvl w:ilvl="0" w:tentative="0">
      <w:start w:val="9"/>
      <w:numFmt w:val="decimal"/>
      <w:lvlText w:val="%1."/>
      <w:lvlJc w:val="left"/>
      <w:pPr>
        <w:ind w:left="1538" w:hanging="1199"/>
        <w:jc w:val="right"/>
      </w:pPr>
      <w:rPr>
        <w:rFonts w:hint="default" w:ascii="Courier New" w:hAnsi="Courier New" w:eastAsia="Courier New" w:cs="Courier New"/>
        <w:color w:val="668099"/>
        <w:spacing w:val="-7"/>
        <w:w w:val="102"/>
        <w:sz w:val="21"/>
        <w:szCs w:val="21"/>
      </w:rPr>
    </w:lvl>
    <w:lvl w:ilvl="1" w:tentative="0">
      <w:start w:val="0"/>
      <w:numFmt w:val="bullet"/>
      <w:lvlText w:val="•"/>
      <w:lvlJc w:val="left"/>
      <w:pPr>
        <w:ind w:left="2440" w:hanging="1199"/>
      </w:pPr>
      <w:rPr>
        <w:rFonts w:hint="default"/>
      </w:rPr>
    </w:lvl>
    <w:lvl w:ilvl="2" w:tentative="0">
      <w:start w:val="0"/>
      <w:numFmt w:val="bullet"/>
      <w:lvlText w:val="•"/>
      <w:lvlJc w:val="left"/>
      <w:pPr>
        <w:ind w:left="3340" w:hanging="1199"/>
      </w:pPr>
      <w:rPr>
        <w:rFonts w:hint="default"/>
      </w:rPr>
    </w:lvl>
    <w:lvl w:ilvl="3" w:tentative="0">
      <w:start w:val="0"/>
      <w:numFmt w:val="bullet"/>
      <w:lvlText w:val="•"/>
      <w:lvlJc w:val="left"/>
      <w:pPr>
        <w:ind w:left="4240" w:hanging="1199"/>
      </w:pPr>
      <w:rPr>
        <w:rFonts w:hint="default"/>
      </w:rPr>
    </w:lvl>
    <w:lvl w:ilvl="4" w:tentative="0">
      <w:start w:val="0"/>
      <w:numFmt w:val="bullet"/>
      <w:lvlText w:val="•"/>
      <w:lvlJc w:val="left"/>
      <w:pPr>
        <w:ind w:left="5140" w:hanging="1199"/>
      </w:pPr>
      <w:rPr>
        <w:rFonts w:hint="default"/>
      </w:rPr>
    </w:lvl>
    <w:lvl w:ilvl="5" w:tentative="0">
      <w:start w:val="0"/>
      <w:numFmt w:val="bullet"/>
      <w:lvlText w:val="•"/>
      <w:lvlJc w:val="left"/>
      <w:pPr>
        <w:ind w:left="6040" w:hanging="1199"/>
      </w:pPr>
      <w:rPr>
        <w:rFonts w:hint="default"/>
      </w:rPr>
    </w:lvl>
    <w:lvl w:ilvl="6" w:tentative="0">
      <w:start w:val="0"/>
      <w:numFmt w:val="bullet"/>
      <w:lvlText w:val="•"/>
      <w:lvlJc w:val="left"/>
      <w:pPr>
        <w:ind w:left="6940" w:hanging="1199"/>
      </w:pPr>
      <w:rPr>
        <w:rFonts w:hint="default"/>
      </w:rPr>
    </w:lvl>
    <w:lvl w:ilvl="7" w:tentative="0">
      <w:start w:val="0"/>
      <w:numFmt w:val="bullet"/>
      <w:lvlText w:val="•"/>
      <w:lvlJc w:val="left"/>
      <w:pPr>
        <w:ind w:left="7840" w:hanging="1199"/>
      </w:pPr>
      <w:rPr>
        <w:rFonts w:hint="default"/>
      </w:rPr>
    </w:lvl>
    <w:lvl w:ilvl="8" w:tentative="0">
      <w:start w:val="0"/>
      <w:numFmt w:val="bullet"/>
      <w:lvlText w:val="•"/>
      <w:lvlJc w:val="left"/>
      <w:pPr>
        <w:ind w:left="8740" w:hanging="1199"/>
      </w:pPr>
      <w:rPr>
        <w:rFonts w:hint="default"/>
      </w:rPr>
    </w:lvl>
  </w:abstractNum>
  <w:abstractNum w:abstractNumId="45">
    <w:nsid w:val="7DEC2089"/>
    <w:multiLevelType w:val="multilevel"/>
    <w:tmpl w:val="7DEC2089"/>
    <w:lvl w:ilvl="0" w:tentative="0">
      <w:start w:val="4"/>
      <w:numFmt w:val="decimal"/>
      <w:lvlText w:val="%1"/>
      <w:lvlJc w:val="left"/>
      <w:pPr>
        <w:ind w:left="661" w:hanging="552"/>
        <w:jc w:val="left"/>
      </w:pPr>
      <w:rPr>
        <w:rFonts w:hint="default"/>
      </w:rPr>
    </w:lvl>
    <w:lvl w:ilvl="1" w:tentative="0">
      <w:start w:val="2"/>
      <w:numFmt w:val="decimal"/>
      <w:lvlText w:val="%1.%2"/>
      <w:lvlJc w:val="left"/>
      <w:pPr>
        <w:ind w:left="661" w:hanging="552"/>
        <w:jc w:val="left"/>
      </w:pPr>
      <w:rPr>
        <w:rFonts w:hint="default" w:ascii="Noto Sans CJK JP Regular" w:hAnsi="Noto Sans CJK JP Regular" w:eastAsia="Noto Sans CJK JP Regular" w:cs="Noto Sans CJK JP Regular"/>
        <w:color w:val="333333"/>
        <w:spacing w:val="-1"/>
        <w:w w:val="87"/>
        <w:sz w:val="32"/>
        <w:szCs w:val="32"/>
      </w:rPr>
    </w:lvl>
    <w:lvl w:ilvl="2" w:tentative="0">
      <w:start w:val="1"/>
      <w:numFmt w:val="decimal"/>
      <w:lvlText w:val="%1.%2.%3"/>
      <w:lvlJc w:val="left"/>
      <w:pPr>
        <w:ind w:left="810" w:hanging="701"/>
        <w:jc w:val="left"/>
      </w:pPr>
      <w:rPr>
        <w:rFonts w:hint="default" w:ascii="Noto Sans CJK JP Regular" w:hAnsi="Noto Sans CJK JP Regular" w:eastAsia="Noto Sans CJK JP Regular" w:cs="Noto Sans CJK JP Regular"/>
        <w:color w:val="333333"/>
        <w:spacing w:val="-1"/>
        <w:w w:val="88"/>
        <w:sz w:val="27"/>
        <w:szCs w:val="27"/>
      </w:rPr>
    </w:lvl>
    <w:lvl w:ilvl="3" w:tentative="0">
      <w:start w:val="0"/>
      <w:numFmt w:val="bullet"/>
      <w:lvlText w:val="•"/>
      <w:lvlJc w:val="left"/>
      <w:pPr>
        <w:ind w:left="2980" w:hanging="701"/>
      </w:pPr>
      <w:rPr>
        <w:rFonts w:hint="default"/>
      </w:rPr>
    </w:lvl>
    <w:lvl w:ilvl="4" w:tentative="0">
      <w:start w:val="0"/>
      <w:numFmt w:val="bullet"/>
      <w:lvlText w:val="•"/>
      <w:lvlJc w:val="left"/>
      <w:pPr>
        <w:ind w:left="4060" w:hanging="701"/>
      </w:pPr>
      <w:rPr>
        <w:rFonts w:hint="default"/>
      </w:rPr>
    </w:lvl>
    <w:lvl w:ilvl="5" w:tentative="0">
      <w:start w:val="0"/>
      <w:numFmt w:val="bullet"/>
      <w:lvlText w:val="•"/>
      <w:lvlJc w:val="left"/>
      <w:pPr>
        <w:ind w:left="5140" w:hanging="701"/>
      </w:pPr>
      <w:rPr>
        <w:rFonts w:hint="default"/>
      </w:rPr>
    </w:lvl>
    <w:lvl w:ilvl="6" w:tentative="0">
      <w:start w:val="0"/>
      <w:numFmt w:val="bullet"/>
      <w:lvlText w:val="•"/>
      <w:lvlJc w:val="left"/>
      <w:pPr>
        <w:ind w:left="6220" w:hanging="701"/>
      </w:pPr>
      <w:rPr>
        <w:rFonts w:hint="default"/>
      </w:rPr>
    </w:lvl>
    <w:lvl w:ilvl="7" w:tentative="0">
      <w:start w:val="0"/>
      <w:numFmt w:val="bullet"/>
      <w:lvlText w:val="•"/>
      <w:lvlJc w:val="left"/>
      <w:pPr>
        <w:ind w:left="7300" w:hanging="701"/>
      </w:pPr>
      <w:rPr>
        <w:rFonts w:hint="default"/>
      </w:rPr>
    </w:lvl>
    <w:lvl w:ilvl="8" w:tentative="0">
      <w:start w:val="0"/>
      <w:numFmt w:val="bullet"/>
      <w:lvlText w:val="•"/>
      <w:lvlJc w:val="left"/>
      <w:pPr>
        <w:ind w:left="8380" w:hanging="701"/>
      </w:pPr>
      <w:rPr>
        <w:rFonts w:hint="default"/>
      </w:rPr>
    </w:lvl>
  </w:abstractNum>
  <w:num w:numId="1">
    <w:abstractNumId w:val="20"/>
  </w:num>
  <w:num w:numId="2">
    <w:abstractNumId w:val="14"/>
  </w:num>
  <w:num w:numId="3">
    <w:abstractNumId w:val="36"/>
  </w:num>
  <w:num w:numId="4">
    <w:abstractNumId w:val="12"/>
  </w:num>
  <w:num w:numId="5">
    <w:abstractNumId w:val="8"/>
  </w:num>
  <w:num w:numId="6">
    <w:abstractNumId w:val="22"/>
  </w:num>
  <w:num w:numId="7">
    <w:abstractNumId w:val="27"/>
  </w:num>
  <w:num w:numId="8">
    <w:abstractNumId w:val="41"/>
  </w:num>
  <w:num w:numId="9">
    <w:abstractNumId w:val="21"/>
  </w:num>
  <w:num w:numId="10">
    <w:abstractNumId w:val="4"/>
  </w:num>
  <w:num w:numId="11">
    <w:abstractNumId w:val="28"/>
  </w:num>
  <w:num w:numId="12">
    <w:abstractNumId w:val="37"/>
  </w:num>
  <w:num w:numId="13">
    <w:abstractNumId w:val="13"/>
  </w:num>
  <w:num w:numId="14">
    <w:abstractNumId w:val="33"/>
  </w:num>
  <w:num w:numId="15">
    <w:abstractNumId w:val="18"/>
  </w:num>
  <w:num w:numId="16">
    <w:abstractNumId w:val="26"/>
  </w:num>
  <w:num w:numId="17">
    <w:abstractNumId w:val="16"/>
  </w:num>
  <w:num w:numId="18">
    <w:abstractNumId w:val="15"/>
  </w:num>
  <w:num w:numId="19">
    <w:abstractNumId w:val="6"/>
  </w:num>
  <w:num w:numId="20">
    <w:abstractNumId w:val="32"/>
  </w:num>
  <w:num w:numId="21">
    <w:abstractNumId w:val="39"/>
  </w:num>
  <w:num w:numId="22">
    <w:abstractNumId w:val="23"/>
  </w:num>
  <w:num w:numId="23">
    <w:abstractNumId w:val="31"/>
  </w:num>
  <w:num w:numId="24">
    <w:abstractNumId w:val="7"/>
  </w:num>
  <w:num w:numId="25">
    <w:abstractNumId w:val="44"/>
  </w:num>
  <w:num w:numId="26">
    <w:abstractNumId w:val="42"/>
  </w:num>
  <w:num w:numId="27">
    <w:abstractNumId w:val="11"/>
  </w:num>
  <w:num w:numId="28">
    <w:abstractNumId w:val="40"/>
  </w:num>
  <w:num w:numId="29">
    <w:abstractNumId w:val="5"/>
  </w:num>
  <w:num w:numId="30">
    <w:abstractNumId w:val="30"/>
  </w:num>
  <w:num w:numId="31">
    <w:abstractNumId w:val="2"/>
  </w:num>
  <w:num w:numId="32">
    <w:abstractNumId w:val="35"/>
  </w:num>
  <w:num w:numId="33">
    <w:abstractNumId w:val="45"/>
  </w:num>
  <w:num w:numId="34">
    <w:abstractNumId w:val="0"/>
  </w:num>
  <w:num w:numId="35">
    <w:abstractNumId w:val="25"/>
  </w:num>
  <w:num w:numId="36">
    <w:abstractNumId w:val="34"/>
  </w:num>
  <w:num w:numId="37">
    <w:abstractNumId w:val="19"/>
  </w:num>
  <w:num w:numId="38">
    <w:abstractNumId w:val="17"/>
  </w:num>
  <w:num w:numId="39">
    <w:abstractNumId w:val="29"/>
  </w:num>
  <w:num w:numId="40">
    <w:abstractNumId w:val="43"/>
  </w:num>
  <w:num w:numId="41">
    <w:abstractNumId w:val="10"/>
  </w:num>
  <w:num w:numId="42">
    <w:abstractNumId w:val="3"/>
  </w:num>
  <w:num w:numId="43">
    <w:abstractNumId w:val="9"/>
  </w:num>
  <w:num w:numId="44">
    <w:abstractNumId w:val="38"/>
  </w:num>
  <w:num w:numId="45">
    <w:abstractNumId w:val="1"/>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000000"/>
    <w:rsid w:val="09237221"/>
    <w:rsid w:val="22085110"/>
    <w:rsid w:val="4E2517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仿宋" w:hAnsi="仿宋" w:eastAsia="Noto Sans CJK JP Regular" w:cs="Noto Sans CJK JP Regular"/>
      <w:sz w:val="22"/>
      <w:szCs w:val="22"/>
      <w:lang w:val="en-US" w:eastAsia="en-US" w:bidi="ar-SA"/>
    </w:rPr>
  </w:style>
  <w:style w:type="paragraph" w:styleId="2">
    <w:name w:val="heading 1"/>
    <w:basedOn w:val="1"/>
    <w:next w:val="1"/>
    <w:qFormat/>
    <w:uiPriority w:val="1"/>
    <w:pPr>
      <w:spacing w:line="779" w:lineRule="exact"/>
      <w:ind w:left="558" w:hanging="448"/>
      <w:outlineLvl w:val="0"/>
    </w:pPr>
    <w:rPr>
      <w:rFonts w:ascii="仿宋" w:hAnsi="仿宋"/>
      <w:sz w:val="40"/>
      <w:szCs w:val="40"/>
    </w:rPr>
  </w:style>
  <w:style w:type="paragraph" w:styleId="3">
    <w:name w:val="heading 2"/>
    <w:basedOn w:val="1"/>
    <w:next w:val="1"/>
    <w:qFormat/>
    <w:uiPriority w:val="1"/>
    <w:pPr>
      <w:ind w:left="661" w:hanging="551"/>
      <w:outlineLvl w:val="1"/>
    </w:pPr>
    <w:rPr>
      <w:rFonts w:ascii="仿宋" w:hAnsi="仿宋"/>
      <w:sz w:val="32"/>
      <w:szCs w:val="32"/>
    </w:rPr>
  </w:style>
  <w:style w:type="paragraph" w:styleId="4">
    <w:name w:val="heading 3"/>
    <w:basedOn w:val="1"/>
    <w:next w:val="1"/>
    <w:qFormat/>
    <w:uiPriority w:val="1"/>
    <w:pPr>
      <w:spacing w:line="546" w:lineRule="exact"/>
      <w:ind w:left="810" w:hanging="700"/>
      <w:outlineLvl w:val="2"/>
    </w:pPr>
    <w:rPr>
      <w:rFonts w:ascii="仿宋" w:hAnsi="仿宋"/>
      <w:sz w:val="27"/>
      <w:szCs w:val="27"/>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仿宋" w:hAnsi="仿宋" w:eastAsia="仿宋"/>
      <w:sz w:val="24"/>
      <w:szCs w:val="24"/>
    </w:rPr>
  </w:style>
  <w:style w:type="table" w:customStyle="1" w:styleId="9">
    <w:name w:val="Table Normal"/>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661" w:hanging="551"/>
    </w:pPr>
    <w:rPr>
      <w:rFonts w:ascii="仿宋" w:hAnsi="仿宋" w:eastAsia="Courier New" w:cs="Courier New"/>
    </w:rPr>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jpeg"/><Relationship Id="rId94" Type="http://schemas.openxmlformats.org/officeDocument/2006/relationships/image" Target="media/image91.pn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jpe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jpe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jpeg"/><Relationship Id="rId67" Type="http://schemas.openxmlformats.org/officeDocument/2006/relationships/image" Target="media/image64.pn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12.jpeg"/><Relationship Id="rId149" Type="http://schemas.openxmlformats.org/officeDocument/2006/relationships/customXml" Target="../customXml/item1.xml"/><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jpe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jpeg"/><Relationship Id="rId140" Type="http://schemas.openxmlformats.org/officeDocument/2006/relationships/image" Target="media/image137.png"/><Relationship Id="rId14" Type="http://schemas.openxmlformats.org/officeDocument/2006/relationships/image" Target="media/image11.jpe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jpeg"/><Relationship Id="rId134" Type="http://schemas.openxmlformats.org/officeDocument/2006/relationships/image" Target="media/image131.jpeg"/><Relationship Id="rId133" Type="http://schemas.openxmlformats.org/officeDocument/2006/relationships/image" Target="media/image130.png"/><Relationship Id="rId132" Type="http://schemas.openxmlformats.org/officeDocument/2006/relationships/image" Target="media/image129.jpe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jpeg"/><Relationship Id="rId120" Type="http://schemas.openxmlformats.org/officeDocument/2006/relationships/image" Target="media/image117.jpeg"/><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jpe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png"/><Relationship Id="rId113" Type="http://schemas.openxmlformats.org/officeDocument/2006/relationships/image" Target="media/image110.jpeg"/><Relationship Id="rId112" Type="http://schemas.openxmlformats.org/officeDocument/2006/relationships/image" Target="media/image109.png"/><Relationship Id="rId111" Type="http://schemas.openxmlformats.org/officeDocument/2006/relationships/image" Target="media/image108.jpeg"/><Relationship Id="rId110" Type="http://schemas.openxmlformats.org/officeDocument/2006/relationships/image" Target="media/image107.jpe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png"/><Relationship Id="rId102" Type="http://schemas.openxmlformats.org/officeDocument/2006/relationships/image" Target="media/image99.jpe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26"/>
    <customShpInfo spid="_x0000_s1031"/>
    <customShpInfo spid="_x0000_s1032"/>
    <customShpInfo spid="_x0000_s1033"/>
    <customShpInfo spid="_x0000_s1030"/>
    <customShpInfo spid="_x0000_s1035"/>
    <customShpInfo spid="_x0000_s1036"/>
    <customShpInfo spid="_x0000_s1034"/>
    <customShpInfo spid="_x0000_s1038"/>
    <customShpInfo spid="_x0000_s1039"/>
    <customShpInfo spid="_x0000_s1037"/>
    <customShpInfo spid="_x0000_s1041"/>
    <customShpInfo spid="_x0000_s1042"/>
    <customShpInfo spid="_x0000_s1040"/>
    <customShpInfo spid="_x0000_s1044"/>
    <customShpInfo spid="_x0000_s1045"/>
    <customShpInfo spid="_x0000_s1043"/>
    <customShpInfo spid="_x0000_s1047"/>
    <customShpInfo spid="_x0000_s1048"/>
    <customShpInfo spid="_x0000_s1046"/>
    <customShpInfo spid="_x0000_s1050"/>
    <customShpInfo spid="_x0000_s1051"/>
    <customShpInfo spid="_x0000_s1052"/>
    <customShpInfo spid="_x0000_s1053"/>
    <customShpInfo spid="_x0000_s1054"/>
    <customShpInfo spid="_x0000_s1049"/>
    <customShpInfo spid="_x0000_s1056"/>
    <customShpInfo spid="_x0000_s1057"/>
    <customShpInfo spid="_x0000_s1058"/>
    <customShpInfo spid="_x0000_s1055"/>
    <customShpInfo spid="_x0000_s1060"/>
    <customShpInfo spid="_x0000_s1061"/>
    <customShpInfo spid="_x0000_s1062"/>
    <customShpInfo spid="_x0000_s1063"/>
    <customShpInfo spid="_x0000_s1064"/>
    <customShpInfo spid="_x0000_s1065"/>
    <customShpInfo spid="_x0000_s1066"/>
    <customShpInfo spid="_x0000_s1059"/>
    <customShpInfo spid="_x0000_s1068"/>
    <customShpInfo spid="_x0000_s1069"/>
    <customShpInfo spid="_x0000_s1067"/>
    <customShpInfo spid="_x0000_s1070"/>
    <customShpInfo spid="_x0000_s1071"/>
    <customShpInfo spid="_x0000_s1072"/>
    <customShpInfo spid="_x0000_s1074"/>
    <customShpInfo spid="_x0000_s1075"/>
    <customShpInfo spid="_x0000_s1073"/>
    <customShpInfo spid="_x0000_s1077"/>
    <customShpInfo spid="_x0000_s1078"/>
    <customShpInfo spid="_x0000_s1079"/>
    <customShpInfo spid="_x0000_s1080"/>
    <customShpInfo spid="_x0000_s1076"/>
    <customShpInfo spid="_x0000_s1082"/>
    <customShpInfo spid="_x0000_s1083"/>
    <customShpInfo spid="_x0000_s1081"/>
    <customShpInfo spid="_x0000_s1085"/>
    <customShpInfo spid="_x0000_s1086"/>
    <customShpInfo spid="_x0000_s1087"/>
    <customShpInfo spid="_x0000_s1088"/>
    <customShpInfo spid="_x0000_s1089"/>
    <customShpInfo spid="_x0000_s1084"/>
    <customShpInfo spid="_x0000_s1091"/>
    <customShpInfo spid="_x0000_s1092"/>
    <customShpInfo spid="_x0000_s1090"/>
    <customShpInfo spid="_x0000_s1094"/>
    <customShpInfo spid="_x0000_s1095"/>
    <customShpInfo spid="_x0000_s1093"/>
    <customShpInfo spid="_x0000_s1097"/>
    <customShpInfo spid="_x0000_s1098"/>
    <customShpInfo spid="_x0000_s1096"/>
    <customShpInfo spid="_x0000_s1099"/>
    <customShpInfo spid="_x0000_s1100"/>
    <customShpInfo spid="_x0000_s1102"/>
    <customShpInfo spid="_x0000_s1103"/>
    <customShpInfo spid="_x0000_s1101"/>
    <customShpInfo spid="_x0000_s1105"/>
    <customShpInfo spid="_x0000_s1106"/>
    <customShpInfo spid="_x0000_s1104"/>
    <customShpInfo spid="_x0000_s1108"/>
    <customShpInfo spid="_x0000_s1109"/>
    <customShpInfo spid="_x0000_s1107"/>
    <customShpInfo spid="_x0000_s1110"/>
    <customShpInfo spid="_x0000_s1112"/>
    <customShpInfo spid="_x0000_s1113"/>
    <customShpInfo spid="_x0000_s1111"/>
    <customShpInfo spid="_x0000_s1114"/>
    <customShpInfo spid="_x0000_s1115"/>
    <customShpInfo spid="_x0000_s1117"/>
    <customShpInfo spid="_x0000_s1118"/>
    <customShpInfo spid="_x0000_s1116"/>
    <customShpInfo spid="_x0000_s1119"/>
    <customShpInfo spid="_x0000_s1121"/>
    <customShpInfo spid="_x0000_s1122"/>
    <customShpInfo spid="_x0000_s1123"/>
    <customShpInfo spid="_x0000_s1120"/>
    <customShpInfo spid="_x0000_s1125"/>
    <customShpInfo spid="_x0000_s1126"/>
    <customShpInfo spid="_x0000_s1127"/>
    <customShpInfo spid="_x0000_s1128"/>
    <customShpInfo spid="_x0000_s1129"/>
    <customShpInfo spid="_x0000_s1130"/>
    <customShpInfo spid="_x0000_s1131"/>
    <customShpInfo spid="_x0000_s1124"/>
    <customShpInfo spid="_x0000_s1133"/>
    <customShpInfo spid="_x0000_s1134"/>
    <customShpInfo spid="_x0000_s1132"/>
    <customShpInfo spid="_x0000_s1136"/>
    <customShpInfo spid="_x0000_s1137"/>
    <customShpInfo spid="_x0000_s1135"/>
    <customShpInfo spid="_x0000_s1139"/>
    <customShpInfo spid="_x0000_s1140"/>
    <customShpInfo spid="_x0000_s1138"/>
    <customShpInfo spid="_x0000_s1141"/>
    <customShpInfo spid="_x0000_s1142"/>
    <customShpInfo spid="_x0000_s1144"/>
    <customShpInfo spid="_x0000_s1145"/>
    <customShpInfo spid="_x0000_s1143"/>
    <customShpInfo spid="_x0000_s1147"/>
    <customShpInfo spid="_x0000_s1148"/>
    <customShpInfo spid="_x0000_s1146"/>
    <customShpInfo spid="_x0000_s1150"/>
    <customShpInfo spid="_x0000_s1151"/>
    <customShpInfo spid="_x0000_s1152"/>
    <customShpInfo spid="_x0000_s1153"/>
    <customShpInfo spid="_x0000_s1149"/>
    <customShpInfo spid="_x0000_s1155"/>
    <customShpInfo spid="_x0000_s1156"/>
    <customShpInfo spid="_x0000_s1154"/>
    <customShpInfo spid="_x0000_s1157"/>
    <customShpInfo spid="_x0000_s1158"/>
    <customShpInfo spid="_x0000_s1160"/>
    <customShpInfo spid="_x0000_s1161"/>
    <customShpInfo spid="_x0000_s1159"/>
    <customShpInfo spid="_x0000_s1163"/>
    <customShpInfo spid="_x0000_s1164"/>
    <customShpInfo spid="_x0000_s1162"/>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65"/>
    <customShpInfo spid="_x0000_s1179"/>
    <customShpInfo spid="_x0000_s1180"/>
    <customShpInfo spid="_x0000_s1178"/>
    <customShpInfo spid="_x0000_s1182"/>
    <customShpInfo spid="_x0000_s1183"/>
    <customShpInfo spid="_x0000_s1184"/>
    <customShpInfo spid="_x0000_s1185"/>
    <customShpInfo spid="_x0000_s1181"/>
    <customShpInfo spid="_x0000_s1187"/>
    <customShpInfo spid="_x0000_s1188"/>
    <customShpInfo spid="_x0000_s1186"/>
    <customShpInfo spid="_x0000_s1190"/>
    <customShpInfo spid="_x0000_s1191"/>
    <customShpInfo spid="_x0000_s1189"/>
    <customShpInfo spid="_x0000_s1193"/>
    <customShpInfo spid="_x0000_s1194"/>
    <customShpInfo spid="_x0000_s1192"/>
    <customShpInfo spid="_x0000_s1195"/>
    <customShpInfo spid="_x0000_s1196"/>
    <customShpInfo spid="_x0000_s1198"/>
    <customShpInfo spid="_x0000_s1199"/>
    <customShpInfo spid="_x0000_s1197"/>
    <customShpInfo spid="_x0000_s1200"/>
    <customShpInfo spid="_x0000_s1202"/>
    <customShpInfo spid="_x0000_s1203"/>
    <customShpInfo spid="_x0000_s1201"/>
    <customShpInfo spid="_x0000_s1205"/>
    <customShpInfo spid="_x0000_s1206"/>
    <customShpInfo spid="_x0000_s1204"/>
    <customShpInfo spid="_x0000_s1207"/>
    <customShpInfo spid="_x0000_s1208"/>
    <customShpInfo spid="_x0000_s1209"/>
    <customShpInfo spid="_x0000_s1210"/>
    <customShpInfo spid="_x0000_s1211"/>
    <customShpInfo spid="_x0000_s1212"/>
    <customShpInfo spid="_x0000_s1213"/>
    <customShpInfo spid="_x0000_s1214"/>
    <customShpInfo spid="_x0000_s1216"/>
    <customShpInfo spid="_x0000_s1217"/>
    <customShpInfo spid="_x0000_s1215"/>
    <customShpInfo spid="_x0000_s1219"/>
    <customShpInfo spid="_x0000_s1220"/>
    <customShpInfo spid="_x0000_s1218"/>
    <customShpInfo spid="_x0000_s1222"/>
    <customShpInfo spid="_x0000_s1223"/>
    <customShpInfo spid="_x0000_s1224"/>
    <customShpInfo spid="_x0000_s1221"/>
    <customShpInfo spid="_x0000_s1225"/>
    <customShpInfo spid="_x0000_s1226"/>
    <customShpInfo spid="_x0000_s1228"/>
    <customShpInfo spid="_x0000_s1229"/>
    <customShpInfo spid="_x0000_s1227"/>
    <customShpInfo spid="_x0000_s1231"/>
    <customShpInfo spid="_x0000_s1232"/>
    <customShpInfo spid="_x0000_s1230"/>
    <customShpInfo spid="_x0000_s1234"/>
    <customShpInfo spid="_x0000_s1235"/>
    <customShpInfo spid="_x0000_s1233"/>
    <customShpInfo spid="_x0000_s1237"/>
    <customShpInfo spid="_x0000_s1238"/>
    <customShpInfo spid="_x0000_s1236"/>
    <customShpInfo spid="_x0000_s1240"/>
    <customShpInfo spid="_x0000_s1241"/>
    <customShpInfo spid="_x0000_s1239"/>
    <customShpInfo spid="_x0000_s1243"/>
    <customShpInfo spid="_x0000_s1244"/>
    <customShpInfo spid="_x0000_s1245"/>
    <customShpInfo spid="_x0000_s1246"/>
    <customShpInfo spid="_x0000_s1242"/>
    <customShpInfo spid="_x0000_s1248"/>
    <customShpInfo spid="_x0000_s1249"/>
    <customShpInfo spid="_x0000_s1250"/>
    <customShpInfo spid="_x0000_s1251"/>
    <customShpInfo spid="_x0000_s1247"/>
    <customShpInfo spid="_x0000_s1253"/>
    <customShpInfo spid="_x0000_s1254"/>
    <customShpInfo spid="_x0000_s1255"/>
    <customShpInfo spid="_x0000_s1256"/>
    <customShpInfo spid="_x0000_s1252"/>
    <customShpInfo spid="_x0000_s1258"/>
    <customShpInfo spid="_x0000_s1259"/>
    <customShpInfo spid="_x0000_s1260"/>
    <customShpInfo spid="_x0000_s1261"/>
    <customShpInfo spid="_x0000_s1257"/>
    <customShpInfo spid="_x0000_s1263"/>
    <customShpInfo spid="_x0000_s1264"/>
    <customShpInfo spid="_x0000_s1265"/>
    <customShpInfo spid="_x0000_s1266"/>
    <customShpInfo spid="_x0000_s1262"/>
    <customShpInfo spid="_x0000_s1268"/>
    <customShpInfo spid="_x0000_s1269"/>
    <customShpInfo spid="_x0000_s1267"/>
    <customShpInfo spid="_x0000_s1271"/>
    <customShpInfo spid="_x0000_s1272"/>
    <customShpInfo spid="_x0000_s1270"/>
    <customShpInfo spid="_x0000_s1274"/>
    <customShpInfo spid="_x0000_s1275"/>
    <customShpInfo spid="_x0000_s1273"/>
    <customShpInfo spid="_x0000_s1277"/>
    <customShpInfo spid="_x0000_s1278"/>
    <customShpInfo spid="_x0000_s1276"/>
    <customShpInfo spid="_x0000_s1280"/>
    <customShpInfo spid="_x0000_s1281"/>
    <customShpInfo spid="_x0000_s1279"/>
    <customShpInfo spid="_x0000_s1283"/>
    <customShpInfo spid="_x0000_s1284"/>
    <customShpInfo spid="_x0000_s1282"/>
    <customShpInfo spid="_x0000_s1285"/>
    <customShpInfo spid="_x0000_s1286"/>
    <customShpInfo spid="_x0000_s1287"/>
    <customShpInfo spid="_x0000_s1289"/>
    <customShpInfo spid="_x0000_s1290"/>
    <customShpInfo spid="_x0000_s1288"/>
    <customShpInfo spid="_x0000_s1291"/>
    <customShpInfo spid="_x0000_s1293"/>
    <customShpInfo spid="_x0000_s1294"/>
    <customShpInfo spid="_x0000_s1292"/>
    <customShpInfo spid="_x0000_s1296"/>
    <customShpInfo spid="_x0000_s1297"/>
    <customShpInfo spid="_x0000_s1298"/>
    <customShpInfo spid="_x0000_s1295"/>
    <customShpInfo spid="_x0000_s1300"/>
    <customShpInfo spid="_x0000_s1301"/>
    <customShpInfo spid="_x0000_s1299"/>
    <customShpInfo spid="_x0000_s1303"/>
    <customShpInfo spid="_x0000_s1304"/>
    <customShpInfo spid="_x0000_s1302"/>
    <customShpInfo spid="_x0000_s1306"/>
    <customShpInfo spid="_x0000_s1307"/>
    <customShpInfo spid="_x0000_s1305"/>
    <customShpInfo spid="_x0000_s1308"/>
    <customShpInfo spid="_x0000_s1309"/>
    <customShpInfo spid="_x0000_s1310"/>
    <customShpInfo spid="_x0000_s1311"/>
    <customShpInfo spid="_x0000_s1312"/>
    <customShpInfo spid="_x0000_s1314"/>
    <customShpInfo spid="_x0000_s1315"/>
    <customShpInfo spid="_x0000_s1313"/>
    <customShpInfo spid="_x0000_s1317"/>
    <customShpInfo spid="_x0000_s1318"/>
    <customShpInfo spid="_x0000_s1319"/>
    <customShpInfo spid="_x0000_s1316"/>
    <customShpInfo spid="_x0000_s1321"/>
    <customShpInfo spid="_x0000_s1322"/>
    <customShpInfo spid="_x0000_s1320"/>
    <customShpInfo spid="_x0000_s1324"/>
    <customShpInfo spid="_x0000_s1325"/>
    <customShpInfo spid="_x0000_s1323"/>
    <customShpInfo spid="_x0000_s1327"/>
    <customShpInfo spid="_x0000_s1328"/>
    <customShpInfo spid="_x0000_s1326"/>
    <customShpInfo spid="_x0000_s1330"/>
    <customShpInfo spid="_x0000_s1331"/>
    <customShpInfo spid="_x0000_s1329"/>
    <customShpInfo spid="_x0000_s1333"/>
    <customShpInfo spid="_x0000_s1334"/>
    <customShpInfo spid="_x0000_s1332"/>
    <customShpInfo spid="_x0000_s1336"/>
    <customShpInfo spid="_x0000_s1337"/>
    <customShpInfo spid="_x0000_s1335"/>
    <customShpInfo spid="_x0000_s1339"/>
    <customShpInfo spid="_x0000_s1340"/>
    <customShpInfo spid="_x0000_s1338"/>
    <customShpInfo spid="_x0000_s1342"/>
    <customShpInfo spid="_x0000_s1343"/>
    <customShpInfo spid="_x0000_s1341"/>
    <customShpInfo spid="_x0000_s1345"/>
    <customShpInfo spid="_x0000_s1346"/>
    <customShpInfo spid="_x0000_s1344"/>
    <customShpInfo spid="_x0000_s1347"/>
    <customShpInfo spid="_x0000_s1349"/>
    <customShpInfo spid="_x0000_s1350"/>
    <customShpInfo spid="_x0000_s1348"/>
    <customShpInfo spid="_x0000_s1352"/>
    <customShpInfo spid="_x0000_s1353"/>
    <customShpInfo spid="_x0000_s1351"/>
    <customShpInfo spid="_x0000_s1355"/>
    <customShpInfo spid="_x0000_s1356"/>
    <customShpInfo spid="_x0000_s1357"/>
    <customShpInfo spid="_x0000_s1354"/>
    <customShpInfo spid="_x0000_s1358"/>
    <customShpInfo spid="_x0000_s1359"/>
    <customShpInfo spid="_x0000_s1361"/>
    <customShpInfo spid="_x0000_s1362"/>
    <customShpInfo spid="_x0000_s1360"/>
    <customShpInfo spid="_x0000_s1364"/>
    <customShpInfo spid="_x0000_s1365"/>
    <customShpInfo spid="_x0000_s1363"/>
    <customShpInfo spid="_x0000_s1366"/>
    <customShpInfo spid="_x0000_s1368"/>
    <customShpInfo spid="_x0000_s1369"/>
    <customShpInfo spid="_x0000_s1370"/>
    <customShpInfo spid="_x0000_s1367"/>
    <customShpInfo spid="_x0000_s1372"/>
    <customShpInfo spid="_x0000_s1373"/>
    <customShpInfo spid="_x0000_s1371"/>
    <customShpInfo spid="_x0000_s1375"/>
    <customShpInfo spid="_x0000_s1376"/>
    <customShpInfo spid="_x0000_s1377"/>
    <customShpInfo spid="_x0000_s1378"/>
    <customShpInfo spid="_x0000_s1374"/>
    <customShpInfo spid="_x0000_s1380"/>
    <customShpInfo spid="_x0000_s1381"/>
    <customShpInfo spid="_x0000_s1379"/>
    <customShpInfo spid="_x0000_s1383"/>
    <customShpInfo spid="_x0000_s1384"/>
    <customShpInfo spid="_x0000_s1382"/>
    <customShpInfo spid="_x0000_s1385"/>
    <customShpInfo spid="_x0000_s1386"/>
    <customShpInfo spid="_x0000_s1387"/>
    <customShpInfo spid="_x0000_s1388"/>
    <customShpInfo spid="_x0000_s1390"/>
    <customShpInfo spid="_x0000_s1391"/>
    <customShpInfo spid="_x0000_s1389"/>
    <customShpInfo spid="_x0000_s1393"/>
    <customShpInfo spid="_x0000_s1394"/>
    <customShpInfo spid="_x0000_s1395"/>
    <customShpInfo spid="_x0000_s1396"/>
    <customShpInfo spid="_x0000_s1392"/>
    <customShpInfo spid="_x0000_s1397"/>
    <customShpInfo spid="_x0000_s1399"/>
    <customShpInfo spid="_x0000_s1400"/>
    <customShpInfo spid="_x0000_s1398"/>
    <customShpInfo spid="_x0000_s1402"/>
    <customShpInfo spid="_x0000_s1403"/>
    <customShpInfo spid="_x0000_s1404"/>
    <customShpInfo spid="_x0000_s1401"/>
    <customShpInfo spid="_x0000_s1406"/>
    <customShpInfo spid="_x0000_s1407"/>
    <customShpInfo spid="_x0000_s1405"/>
    <customShpInfo spid="_x0000_s1409"/>
    <customShpInfo spid="_x0000_s1410"/>
    <customShpInfo spid="_x0000_s1411"/>
    <customShpInfo spid="_x0000_s1408"/>
    <customShpInfo spid="_x0000_s1413"/>
    <customShpInfo spid="_x0000_s1414"/>
    <customShpInfo spid="_x0000_s1412"/>
    <customShpInfo spid="_x0000_s1416"/>
    <customShpInfo spid="_x0000_s1417"/>
    <customShpInfo spid="_x0000_s1415"/>
    <customShpInfo spid="_x0000_s1419"/>
    <customShpInfo spid="_x0000_s1420"/>
    <customShpInfo spid="_x0000_s1418"/>
    <customShpInfo spid="_x0000_s1422"/>
    <customShpInfo spid="_x0000_s1423"/>
    <customShpInfo spid="_x0000_s1421"/>
    <customShpInfo spid="_x0000_s1425"/>
    <customShpInfo spid="_x0000_s1426"/>
    <customShpInfo spid="_x0000_s1427"/>
    <customShpInfo spid="_x0000_s1424"/>
    <customShpInfo spid="_x0000_s1428"/>
    <customShpInfo spid="_x0000_s1429"/>
    <customShpInfo spid="_x0000_s1431"/>
    <customShpInfo spid="_x0000_s1432"/>
    <customShpInfo spid="_x0000_s1433"/>
    <customShpInfo spid="_x0000_s1430"/>
    <customShpInfo spid="_x0000_s1435"/>
    <customShpInfo spid="_x0000_s1436"/>
    <customShpInfo spid="_x0000_s1434"/>
    <customShpInfo spid="_x0000_s1437"/>
    <customShpInfo spid="_x0000_s1438"/>
    <customShpInfo spid="_x0000_s1440"/>
    <customShpInfo spid="_x0000_s1441"/>
    <customShpInfo spid="_x0000_s1442"/>
    <customShpInfo spid="_x0000_s1439"/>
    <customShpInfo spid="_x0000_s1444"/>
    <customShpInfo spid="_x0000_s1445"/>
    <customShpInfo spid="_x0000_s1446"/>
    <customShpInfo spid="_x0000_s1443"/>
    <customShpInfo spid="_x0000_s1448"/>
    <customShpInfo spid="_x0000_s1449"/>
    <customShpInfo spid="_x0000_s1447"/>
    <customShpInfo spid="_x0000_s1451"/>
    <customShpInfo spid="_x0000_s1452"/>
    <customShpInfo spid="_x0000_s1450"/>
    <customShpInfo spid="_x0000_s1454"/>
    <customShpInfo spid="_x0000_s1455"/>
    <customShpInfo spid="_x0000_s1453"/>
    <customShpInfo spid="_x0000_s1457"/>
    <customShpInfo spid="_x0000_s1458"/>
    <customShpInfo spid="_x0000_s1459"/>
    <customShpInfo spid="_x0000_s1460"/>
    <customShpInfo spid="_x0000_s1456"/>
    <customShpInfo spid="_x0000_s1462"/>
    <customShpInfo spid="_x0000_s1463"/>
    <customShpInfo spid="_x0000_s1461"/>
    <customShpInfo spid="_x0000_s1464"/>
    <customShpInfo spid="_x0000_s1466"/>
    <customShpInfo spid="_x0000_s1467"/>
    <customShpInfo spid="_x0000_s1465"/>
    <customShpInfo spid="_x0000_s1468"/>
    <customShpInfo spid="_x0000_s1469"/>
    <customShpInfo spid="_x0000_s1471"/>
    <customShpInfo spid="_x0000_s1472"/>
    <customShpInfo spid="_x0000_s1470"/>
    <customShpInfo spid="_x0000_s1473"/>
    <customShpInfo spid="_x0000_s1475"/>
    <customShpInfo spid="_x0000_s1476"/>
    <customShpInfo spid="_x0000_s1474"/>
    <customShpInfo spid="_x0000_s1478"/>
    <customShpInfo spid="_x0000_s1479"/>
    <customShpInfo spid="_x0000_s1477"/>
    <customShpInfo spid="_x0000_s1481"/>
    <customShpInfo spid="_x0000_s1482"/>
    <customShpInfo spid="_x0000_s1480"/>
    <customShpInfo spid="_x0000_s1484"/>
    <customShpInfo spid="_x0000_s1485"/>
    <customShpInfo spid="_x0000_s1483"/>
    <customShpInfo spid="_x0000_s1486"/>
    <customShpInfo spid="_x0000_s1488"/>
    <customShpInfo spid="_x0000_s1489"/>
    <customShpInfo spid="_x0000_s1487"/>
    <customShpInfo spid="_x0000_s1491"/>
    <customShpInfo spid="_x0000_s1492"/>
    <customShpInfo spid="_x0000_s1490"/>
    <customShpInfo spid="_x0000_s1493"/>
    <customShpInfo spid="_x0000_s1495"/>
    <customShpInfo spid="_x0000_s1496"/>
    <customShpInfo spid="_x0000_s1494"/>
    <customShpInfo spid="_x0000_s1498"/>
    <customShpInfo spid="_x0000_s1499"/>
    <customShpInfo spid="_x0000_s1497"/>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00"/>
    <customShpInfo spid="_x0000_s1512"/>
    <customShpInfo spid="_x0000_s1513"/>
    <customShpInfo spid="_x0000_s1514"/>
    <customShpInfo spid="_x0000_s1511"/>
    <customShpInfo spid="_x0000_s1515"/>
    <customShpInfo spid="_x0000_s1516"/>
    <customShpInfo spid="_x0000_s1517"/>
    <customShpInfo spid="_x0000_s1519"/>
    <customShpInfo spid="_x0000_s1520"/>
    <customShpInfo spid="_x0000_s1518"/>
    <customShpInfo spid="_x0000_s1522"/>
    <customShpInfo spid="_x0000_s1523"/>
    <customShpInfo spid="_x0000_s1521"/>
    <customShpInfo spid="_x0000_s1525"/>
    <customShpInfo spid="_x0000_s1526"/>
    <customShpInfo spid="_x0000_s1524"/>
    <customShpInfo spid="_x0000_s1528"/>
    <customShpInfo spid="_x0000_s1529"/>
    <customShpInfo spid="_x0000_s1527"/>
    <customShpInfo spid="_x0000_s1530"/>
    <customShpInfo spid="_x0000_s1532"/>
    <customShpInfo spid="_x0000_s1533"/>
    <customShpInfo spid="_x0000_s1534"/>
    <customShpInfo spid="_x0000_s1535"/>
    <customShpInfo spid="_x0000_s1531"/>
    <customShpInfo spid="_x0000_s1536"/>
    <customShpInfo spid="_x0000_s1538"/>
    <customShpInfo spid="_x0000_s1539"/>
    <customShpInfo spid="_x0000_s1540"/>
    <customShpInfo spid="_x0000_s1541"/>
    <customShpInfo spid="_x0000_s1537"/>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42"/>
    <customShpInfo spid="_x0000_s1555"/>
    <customShpInfo spid="_x0000_s1556"/>
    <customShpInfo spid="_x0000_s1557"/>
    <customShpInfo spid="_x0000_s1554"/>
    <customShpInfo spid="_x0000_s1559"/>
    <customShpInfo spid="_x0000_s1560"/>
    <customShpInfo spid="_x0000_s1558"/>
    <customShpInfo spid="_x0000_s1561"/>
    <customShpInfo spid="_x0000_s1563"/>
    <customShpInfo spid="_x0000_s1564"/>
    <customShpInfo spid="_x0000_s1562"/>
    <customShpInfo spid="_x0000_s1566"/>
    <customShpInfo spid="_x0000_s1567"/>
    <customShpInfo spid="_x0000_s1565"/>
    <customShpInfo spid="_x0000_s1569"/>
    <customShpInfo spid="_x0000_s1570"/>
    <customShpInfo spid="_x0000_s1568"/>
    <customShpInfo spid="_x0000_s1571"/>
    <customShpInfo spid="_x0000_s1573"/>
    <customShpInfo spid="_x0000_s1574"/>
    <customShpInfo spid="_x0000_s1572"/>
    <customShpInfo spid="_x0000_s1576"/>
    <customShpInfo spid="_x0000_s1577"/>
    <customShpInfo spid="_x0000_s1578"/>
    <customShpInfo spid="_x0000_s1575"/>
    <customShpInfo spid="_x0000_s1580"/>
    <customShpInfo spid="_x0000_s1581"/>
    <customShpInfo spid="_x0000_s1582"/>
    <customShpInfo spid="_x0000_s1583"/>
    <customShpInfo spid="_x0000_s1579"/>
    <customShpInfo spid="_x0000_s1585"/>
    <customShpInfo spid="_x0000_s1586"/>
    <customShpInfo spid="_x0000_s1584"/>
    <customShpInfo spid="_x0000_s1588"/>
    <customShpInfo spid="_x0000_s1589"/>
    <customShpInfo spid="_x0000_s1590"/>
    <customShpInfo spid="_x0000_s1591"/>
    <customShpInfo spid="_x0000_s1587"/>
    <customShpInfo spid="_x0000_s1593"/>
    <customShpInfo spid="_x0000_s1594"/>
    <customShpInfo spid="_x0000_s1595"/>
    <customShpInfo spid="_x0000_s1596"/>
    <customShpInfo spid="_x0000_s1592"/>
    <customShpInfo spid="_x0000_s1598"/>
    <customShpInfo spid="_x0000_s1599"/>
    <customShpInfo spid="_x0000_s1597"/>
    <customShpInfo spid="_x0000_s1601"/>
    <customShpInfo spid="_x0000_s1602"/>
    <customShpInfo spid="_x0000_s1600"/>
    <customShpInfo spid="_x0000_s1604"/>
    <customShpInfo spid="_x0000_s1605"/>
    <customShpInfo spid="_x0000_s1606"/>
    <customShpInfo spid="_x0000_s1603"/>
    <customShpInfo spid="_x0000_s1607"/>
    <customShpInfo spid="_x0000_s1609"/>
    <customShpInfo spid="_x0000_s1610"/>
    <customShpInfo spid="_x0000_s1611"/>
    <customShpInfo spid="_x0000_s1608"/>
    <customShpInfo spid="_x0000_s1613"/>
    <customShpInfo spid="_x0000_s1614"/>
    <customShpInfo spid="_x0000_s1615"/>
    <customShpInfo spid="_x0000_s1612"/>
    <customShpInfo spid="_x0000_s1616"/>
    <customShpInfo spid="_x0000_s1617"/>
    <customShpInfo spid="_x0000_s1619"/>
    <customShpInfo spid="_x0000_s1620"/>
    <customShpInfo spid="_x0000_s1618"/>
    <customShpInfo spid="_x0000_s1622"/>
    <customShpInfo spid="_x0000_s1623"/>
    <customShpInfo spid="_x0000_s1621"/>
    <customShpInfo spid="_x0000_s1624"/>
    <customShpInfo spid="_x0000_s1626"/>
    <customShpInfo spid="_x0000_s1627"/>
    <customShpInfo spid="_x0000_s1625"/>
    <customShpInfo spid="_x0000_s1628"/>
    <customShpInfo spid="_x0000_s1629"/>
    <customShpInfo spid="_x0000_s1631"/>
    <customShpInfo spid="_x0000_s1632"/>
    <customShpInfo spid="_x0000_s1633"/>
    <customShpInfo spid="_x0000_s1634"/>
    <customShpInfo spid="_x0000_s1630"/>
    <customShpInfo spid="_x0000_s1636"/>
    <customShpInfo spid="_x0000_s1637"/>
    <customShpInfo spid="_x0000_s1635"/>
    <customShpInfo spid="_x0000_s1638"/>
    <customShpInfo spid="_x0000_s1639"/>
    <customShpInfo spid="_x0000_s1641"/>
    <customShpInfo spid="_x0000_s1642"/>
    <customShpInfo spid="_x0000_s1640"/>
    <customShpInfo spid="_x0000_s1644"/>
    <customShpInfo spid="_x0000_s1645"/>
    <customShpInfo spid="_x0000_s1646"/>
    <customShpInfo spid="_x0000_s1643"/>
    <customShpInfo spid="_x0000_s1648"/>
    <customShpInfo spid="_x0000_s1649"/>
    <customShpInfo spid="_x0000_s1650"/>
    <customShpInfo spid="_x0000_s1647"/>
    <customShpInfo spid="_x0000_s1652"/>
    <customShpInfo spid="_x0000_s1653"/>
    <customShpInfo spid="_x0000_s1654"/>
    <customShpInfo spid="_x0000_s1651"/>
    <customShpInfo spid="_x0000_s1656"/>
    <customShpInfo spid="_x0000_s1657"/>
    <customShpInfo spid="_x0000_s1658"/>
    <customShpInfo spid="_x0000_s1655"/>
    <customShpInfo spid="_x0000_s1660"/>
    <customShpInfo spid="_x0000_s1661"/>
    <customShpInfo spid="_x0000_s1659"/>
    <customShpInfo spid="_x0000_s1663"/>
    <customShpInfo spid="_x0000_s1664"/>
    <customShpInfo spid="_x0000_s1662"/>
    <customShpInfo spid="_x0000_s1665"/>
    <customShpInfo spid="_x0000_s1667"/>
    <customShpInfo spid="_x0000_s1668"/>
    <customShpInfo spid="_x0000_s1666"/>
    <customShpInfo spid="_x0000_s1669"/>
    <customShpInfo spid="_x0000_s1670"/>
    <customShpInfo spid="_x0000_s1671"/>
    <customShpInfo spid="_x0000_s1672"/>
    <customShpInfo spid="_x0000_s1673"/>
    <customShpInfo spid="_x0000_s1675"/>
    <customShpInfo spid="_x0000_s1676"/>
    <customShpInfo spid="_x0000_s1677"/>
    <customShpInfo spid="_x0000_s1674"/>
    <customShpInfo spid="_x0000_s1679"/>
    <customShpInfo spid="_x0000_s1680"/>
    <customShpInfo spid="_x0000_s1681"/>
    <customShpInfo spid="_x0000_s1678"/>
    <customShpInfo spid="_x0000_s1682"/>
    <customShpInfo spid="_x0000_s1683"/>
    <customShpInfo spid="_x0000_s1685"/>
    <customShpInfo spid="_x0000_s1686"/>
    <customShpInfo spid="_x0000_s1687"/>
    <customShpInfo spid="_x0000_s1688"/>
    <customShpInfo spid="_x0000_s1684"/>
    <customShpInfo spid="_x0000_s1690"/>
    <customShpInfo spid="_x0000_s1691"/>
    <customShpInfo spid="_x0000_s1692"/>
    <customShpInfo spid="_x0000_s1693"/>
    <customShpInfo spid="_x0000_s1689"/>
    <customShpInfo spid="_x0000_s1695"/>
    <customShpInfo spid="_x0000_s1696"/>
    <customShpInfo spid="_x0000_s1694"/>
    <customShpInfo spid="_x0000_s1697"/>
    <customShpInfo spid="_x0000_s1698"/>
    <customShpInfo spid="_x0000_s1700"/>
    <customShpInfo spid="_x0000_s1701"/>
    <customShpInfo spid="_x0000_s1702"/>
    <customShpInfo spid="_x0000_s1699"/>
    <customShpInfo spid="_x0000_s1704"/>
    <customShpInfo spid="_x0000_s1705"/>
    <customShpInfo spid="_x0000_s1706"/>
    <customShpInfo spid="_x0000_s1703"/>
    <customShpInfo spid="_x0000_s1708"/>
    <customShpInfo spid="_x0000_s1709"/>
    <customShpInfo spid="_x0000_s1710"/>
    <customShpInfo spid="_x0000_s1707"/>
    <customShpInfo spid="_x0000_s1712"/>
    <customShpInfo spid="_x0000_s1713"/>
    <customShpInfo spid="_x0000_s1714"/>
    <customShpInfo spid="_x0000_s1711"/>
    <customShpInfo spid="_x0000_s1716"/>
    <customShpInfo spid="_x0000_s1717"/>
    <customShpInfo spid="_x0000_s1718"/>
    <customShpInfo spid="_x0000_s1715"/>
    <customShpInfo spid="_x0000_s1720"/>
    <customShpInfo spid="_x0000_s1721"/>
    <customShpInfo spid="_x0000_s1722"/>
    <customShpInfo spid="_x0000_s1719"/>
    <customShpInfo spid="_x0000_s1723"/>
    <customShpInfo spid="_x0000_s1725"/>
    <customShpInfo spid="_x0000_s1726"/>
    <customShpInfo spid="_x0000_s1724"/>
    <customShpInfo spid="_x0000_s1728"/>
    <customShpInfo spid="_x0000_s1729"/>
    <customShpInfo spid="_x0000_s1730"/>
    <customShpInfo spid="_x0000_s1727"/>
    <customShpInfo spid="_x0000_s1732"/>
    <customShpInfo spid="_x0000_s1733"/>
    <customShpInfo spid="_x0000_s1734"/>
    <customShpInfo spid="_x0000_s1735"/>
    <customShpInfo spid="_x0000_s1731"/>
    <customShpInfo spid="_x0000_s1737"/>
    <customShpInfo spid="_x0000_s1738"/>
    <customShpInfo spid="_x0000_s1739"/>
    <customShpInfo spid="_x0000_s1740"/>
    <customShpInfo spid="_x0000_s1741"/>
    <customShpInfo spid="_x0000_s1736"/>
    <customShpInfo spid="_x0000_s1743"/>
    <customShpInfo spid="_x0000_s1744"/>
    <customShpInfo spid="_x0000_s1742"/>
    <customShpInfo spid="_x0000_s1745"/>
    <customShpInfo spid="_x0000_s1746"/>
    <customShpInfo spid="_x0000_s1747"/>
    <customShpInfo spid="_x0000_s1749"/>
    <customShpInfo spid="_x0000_s1750"/>
    <customShpInfo spid="_x0000_s1748"/>
    <customShpInfo spid="_x0000_s1752"/>
    <customShpInfo spid="_x0000_s1753"/>
    <customShpInfo spid="_x0000_s1751"/>
    <customShpInfo spid="_x0000_s1755"/>
    <customShpInfo spid="_x0000_s1756"/>
    <customShpInfo spid="_x0000_s1754"/>
    <customShpInfo spid="_x0000_s1758"/>
    <customShpInfo spid="_x0000_s1759"/>
    <customShpInfo spid="_x0000_s1757"/>
    <customShpInfo spid="_x0000_s1761"/>
    <customShpInfo spid="_x0000_s1762"/>
    <customShpInfo spid="_x0000_s1763"/>
    <customShpInfo spid="_x0000_s1760"/>
    <customShpInfo spid="_x0000_s1764"/>
    <customShpInfo spid="_x0000_s1766"/>
    <customShpInfo spid="_x0000_s1767"/>
    <customShpInfo spid="_x0000_s1765"/>
    <customShpInfo spid="_x0000_s1769"/>
    <customShpInfo spid="_x0000_s1770"/>
    <customShpInfo spid="_x0000_s1768"/>
    <customShpInfo spid="_x0000_s1771"/>
    <customShpInfo spid="_x0000_s1772"/>
    <customShpInfo spid="_x0000_s1774"/>
    <customShpInfo spid="_x0000_s1775"/>
    <customShpInfo spid="_x0000_s1773"/>
    <customShpInfo spid="_x0000_s1777"/>
    <customShpInfo spid="_x0000_s1778"/>
    <customShpInfo spid="_x0000_s1776"/>
    <customShpInfo spid="_x0000_s1779"/>
    <customShpInfo spid="_x0000_s1780"/>
    <customShpInfo spid="_x0000_s1781"/>
    <customShpInfo spid="_x0000_s1782"/>
    <customShpInfo spid="_x0000_s1784"/>
    <customShpInfo spid="_x0000_s1785"/>
    <customShpInfo spid="_x0000_s1783"/>
    <customShpInfo spid="_x0000_s1787"/>
    <customShpInfo spid="_x0000_s1788"/>
    <customShpInfo spid="_x0000_s1786"/>
    <customShpInfo spid="_x0000_s1790"/>
    <customShpInfo spid="_x0000_s1791"/>
    <customShpInfo spid="_x0000_s1789"/>
    <customShpInfo spid="_x0000_s1793"/>
    <customShpInfo spid="_x0000_s1794"/>
    <customShpInfo spid="_x0000_s1792"/>
    <customShpInfo spid="_x0000_s1796"/>
    <customShpInfo spid="_x0000_s1797"/>
    <customShpInfo spid="_x0000_s1795"/>
    <customShpInfo spid="_x0000_s1798"/>
    <customShpInfo spid="_x0000_s1800"/>
    <customShpInfo spid="_x0000_s1801"/>
    <customShpInfo spid="_x0000_s1799"/>
    <customShpInfo spid="_x0000_s1803"/>
    <customShpInfo spid="_x0000_s1804"/>
    <customShpInfo spid="_x0000_s1802"/>
    <customShpInfo spid="_x0000_s1806"/>
    <customShpInfo spid="_x0000_s1807"/>
    <customShpInfo spid="_x0000_s1805"/>
    <customShpInfo spid="_x0000_s1808"/>
    <customShpInfo spid="_x0000_s1810"/>
    <customShpInfo spid="_x0000_s1811"/>
    <customShpInfo spid="_x0000_s1809"/>
    <customShpInfo spid="_x0000_s1813"/>
    <customShpInfo spid="_x0000_s1814"/>
    <customShpInfo spid="_x0000_s1812"/>
    <customShpInfo spid="_x0000_s1816"/>
    <customShpInfo spid="_x0000_s1817"/>
    <customShpInfo spid="_x0000_s1815"/>
    <customShpInfo spid="_x0000_s1819"/>
    <customShpInfo spid="_x0000_s1820"/>
    <customShpInfo spid="_x0000_s1818"/>
    <customShpInfo spid="_x0000_s1821"/>
    <customShpInfo spid="_x0000_s1823"/>
    <customShpInfo spid="_x0000_s1824"/>
    <customShpInfo spid="_x0000_s1822"/>
    <customShpInfo spid="_x0000_s1826"/>
    <customShpInfo spid="_x0000_s1827"/>
    <customShpInfo spid="_x0000_s1825"/>
    <customShpInfo spid="_x0000_s1829"/>
    <customShpInfo spid="_x0000_s1830"/>
    <customShpInfo spid="_x0000_s1828"/>
    <customShpInfo spid="_x0000_s1832"/>
    <customShpInfo spid="_x0000_s1833"/>
    <customShpInfo spid="_x0000_s1831"/>
    <customShpInfo spid="_x0000_s1835"/>
    <customShpInfo spid="_x0000_s1836"/>
    <customShpInfo spid="_x0000_s1834"/>
    <customShpInfo spid="_x0000_s1838"/>
    <customShpInfo spid="_x0000_s1839"/>
    <customShpInfo spid="_x0000_s1837"/>
    <customShpInfo spid="_x0000_s1841"/>
    <customShpInfo spid="_x0000_s1842"/>
    <customShpInfo spid="_x0000_s1840"/>
    <customShpInfo spid="_x0000_s1844"/>
    <customShpInfo spid="_x0000_s1845"/>
    <customShpInfo spid="_x0000_s1843"/>
    <customShpInfo spid="_x0000_s1847"/>
    <customShpInfo spid="_x0000_s1848"/>
    <customShpInfo spid="_x0000_s1846"/>
    <customShpInfo spid="_x0000_s1850"/>
    <customShpInfo spid="_x0000_s1851"/>
    <customShpInfo spid="_x0000_s1849"/>
    <customShpInfo spid="_x0000_s1853"/>
    <customShpInfo spid="_x0000_s1854"/>
    <customShpInfo spid="_x0000_s1852"/>
    <customShpInfo spid="_x0000_s1855"/>
    <customShpInfo spid="_x0000_s1856"/>
    <customShpInfo spid="_x0000_s1858"/>
    <customShpInfo spid="_x0000_s1859"/>
    <customShpInfo spid="_x0000_s1857"/>
    <customShpInfo spid="_x0000_s1861"/>
    <customShpInfo spid="_x0000_s1862"/>
    <customShpInfo spid="_x0000_s1860"/>
    <customShpInfo spid="_x0000_s1864"/>
    <customShpInfo spid="_x0000_s1865"/>
    <customShpInfo spid="_x0000_s1863"/>
    <customShpInfo spid="_x0000_s1867"/>
    <customShpInfo spid="_x0000_s1868"/>
    <customShpInfo spid="_x0000_s1866"/>
    <customShpInfo spid="_x0000_s1870"/>
    <customShpInfo spid="_x0000_s1871"/>
    <customShpInfo spid="_x0000_s1869"/>
    <customShpInfo spid="_x0000_s1873"/>
    <customShpInfo spid="_x0000_s1874"/>
    <customShpInfo spid="_x0000_s1872"/>
    <customShpInfo spid="_x0000_s1875"/>
    <customShpInfo spid="_x0000_s1876"/>
    <customShpInfo spid="_x0000_s1877"/>
    <customShpInfo spid="_x0000_s1879"/>
    <customShpInfo spid="_x0000_s1880"/>
    <customShpInfo spid="_x0000_s1881"/>
    <customShpInfo spid="_x0000_s1878"/>
    <customShpInfo spid="_x0000_s1882"/>
    <customShpInfo spid="_x0000_s1884"/>
    <customShpInfo spid="_x0000_s1885"/>
    <customShpInfo spid="_x0000_s1883"/>
    <customShpInfo spid="_x0000_s1887"/>
    <customShpInfo spid="_x0000_s1888"/>
    <customShpInfo spid="_x0000_s1886"/>
    <customShpInfo spid="_x0000_s1890"/>
    <customShpInfo spid="_x0000_s1891"/>
    <customShpInfo spid="_x0000_s1889"/>
    <customShpInfo spid="_x0000_s1893"/>
    <customShpInfo spid="_x0000_s1894"/>
    <customShpInfo spid="_x0000_s1892"/>
    <customShpInfo spid="_x0000_s1896"/>
    <customShpInfo spid="_x0000_s1897"/>
    <customShpInfo spid="_x0000_s1895"/>
    <customShpInfo spid="_x0000_s1899"/>
    <customShpInfo spid="_x0000_s1900"/>
    <customShpInfo spid="_x0000_s1898"/>
    <customShpInfo spid="_x0000_s1902"/>
    <customShpInfo spid="_x0000_s1903"/>
    <customShpInfo spid="_x0000_s1901"/>
    <customShpInfo spid="_x0000_s1905"/>
    <customShpInfo spid="_x0000_s1906"/>
    <customShpInfo spid="_x0000_s1904"/>
    <customShpInfo spid="_x0000_s1908"/>
    <customShpInfo spid="_x0000_s1909"/>
    <customShpInfo spid="_x0000_s1907"/>
    <customShpInfo spid="_x0000_s1910"/>
    <customShpInfo spid="_x0000_s1911"/>
    <customShpInfo spid="_x0000_s1913"/>
    <customShpInfo spid="_x0000_s1914"/>
    <customShpInfo spid="_x0000_s1915"/>
    <customShpInfo spid="_x0000_s1912"/>
    <customShpInfo spid="_x0000_s1917"/>
    <customShpInfo spid="_x0000_s1918"/>
    <customShpInfo spid="_x0000_s1916"/>
    <customShpInfo spid="_x0000_s1920"/>
    <customShpInfo spid="_x0000_s1921"/>
    <customShpInfo spid="_x0000_s1919"/>
    <customShpInfo spid="_x0000_s1922"/>
    <customShpInfo spid="_x0000_s1924"/>
    <customShpInfo spid="_x0000_s1925"/>
    <customShpInfo spid="_x0000_s1923"/>
    <customShpInfo spid="_x0000_s1926"/>
    <customShpInfo spid="_x0000_s1928"/>
    <customShpInfo spid="_x0000_s1929"/>
    <customShpInfo spid="_x0000_s1927"/>
    <customShpInfo spid="_x0000_s1931"/>
    <customShpInfo spid="_x0000_s1932"/>
    <customShpInfo spid="_x0000_s1930"/>
    <customShpInfo spid="_x0000_s1934"/>
    <customShpInfo spid="_x0000_s1935"/>
    <customShpInfo spid="_x0000_s1936"/>
    <customShpInfo spid="_x0000_s1933"/>
    <customShpInfo spid="_x0000_s1938"/>
    <customShpInfo spid="_x0000_s1939"/>
    <customShpInfo spid="_x0000_s1937"/>
    <customShpInfo spid="_x0000_s1941"/>
    <customShpInfo spid="_x0000_s1942"/>
    <customShpInfo spid="_x0000_s1940"/>
    <customShpInfo spid="_x0000_s1944"/>
    <customShpInfo spid="_x0000_s1945"/>
    <customShpInfo spid="_x0000_s1943"/>
    <customShpInfo spid="_x0000_s1947"/>
    <customShpInfo spid="_x0000_s1948"/>
    <customShpInfo spid="_x0000_s1949"/>
    <customShpInfo spid="_x0000_s1946"/>
    <customShpInfo spid="_x0000_s1951"/>
    <customShpInfo spid="_x0000_s1952"/>
    <customShpInfo spid="_x0000_s1950"/>
    <customShpInfo spid="_x0000_s1954"/>
    <customShpInfo spid="_x0000_s1955"/>
    <customShpInfo spid="_x0000_s1953"/>
    <customShpInfo spid="_x0000_s1957"/>
    <customShpInfo spid="_x0000_s1958"/>
    <customShpInfo spid="_x0000_s1956"/>
    <customShpInfo spid="_x0000_s1960"/>
    <customShpInfo spid="_x0000_s1961"/>
    <customShpInfo spid="_x0000_s1962"/>
    <customShpInfo spid="_x0000_s1959"/>
    <customShpInfo spid="_x0000_s1964"/>
    <customShpInfo spid="_x0000_s1965"/>
    <customShpInfo spid="_x0000_s1966"/>
    <customShpInfo spid="_x0000_s1967"/>
    <customShpInfo spid="_x0000_s1963"/>
    <customShpInfo spid="_x0000_s1969"/>
    <customShpInfo spid="_x0000_s1970"/>
    <customShpInfo spid="_x0000_s1971"/>
    <customShpInfo spid="_x0000_s1968"/>
    <customShpInfo spid="_x0000_s1972"/>
    <customShpInfo spid="_x0000_s1973"/>
    <customShpInfo spid="_x0000_s1975"/>
    <customShpInfo spid="_x0000_s1976"/>
    <customShpInfo spid="_x0000_s1977"/>
    <customShpInfo spid="_x0000_s19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2018-05-22T08:07:00Z</dcterms:created>
  <dc:creator>anjie</dc:creator>
  <cp:lastModifiedBy>anjie</cp:lastModifiedBy>
  <dcterms:modified xsi:type="dcterms:W3CDTF">2018-05-22T08:14:30Z</dcterms:modified>
  <dc:title>Guns 技术文档 v1.0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2018-01-28T00:00:00Z</vt:filetime>
  </property>
  <property fmtid="{D5CDD505-2E9C-101B-9397-08002B2CF9AE}" pid="3" name="Creator">
    <vt:lpwstr>wkhtmltopdf 0.12.2.1</vt:lpwstr>
  </property>
  <property fmtid="{D5CDD505-2E9C-101B-9397-08002B2CF9AE}" pid="4" name="LastSaved">
    <vt:filetime>2018-05-22T00:00:00Z</vt:filetime>
  </property>
  <property fmtid="{D5CDD505-2E9C-101B-9397-08002B2CF9AE}" pid="5" name="KSOProductBuildVer">
    <vt:lpwstr>2052-10.1.0.7346</vt:lpwstr>
  </property>
</Properties>
</file>